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DD748E">
      <w:pPr>
        <w:keepNext w:val="0"/>
        <w:keepLines w:val="0"/>
        <w:pageBreakBefore/>
        <w:widowControl/>
        <w:kinsoku/>
        <w:wordWrap/>
        <w:overflowPunct/>
        <w:topLinePunct w:val="0"/>
        <w:autoSpaceDE/>
        <w:autoSpaceDN/>
        <w:bidi w:val="0"/>
        <w:adjustRightInd/>
        <w:snapToGrid/>
        <w:spacing w:before="0" w:after="40" w:line="260" w:lineRule="auto"/>
        <w:jc w:val="center"/>
        <w:textAlignment w:val="auto"/>
        <w:rPr>
          <w:color w:val="000000" w:themeColor="text1"/>
          <w:sz w:val="32"/>
          <w:szCs w:val="32"/>
          <w14:textFill>
            <w14:solidFill>
              <w14:schemeClr w14:val="tx1"/>
            </w14:solidFill>
          </w14:textFill>
        </w:rPr>
      </w:pPr>
      <w:r>
        <w:rPr>
          <w:rFonts w:ascii="Times New Roman" w:hAnsi="Times New Roman" w:eastAsia="Times New Roman" w:cs="Times New Roman"/>
          <w:b w:val="0"/>
          <w:i w:val="0"/>
          <w:color w:val="000000"/>
          <w:sz w:val="32"/>
          <w:szCs w:val="32"/>
        </w:rPr>
        <w:t>TỔNG LIÊN ĐOÀN LAO ĐỘNG VIỆT NAM</w:t>
      </w:r>
    </w:p>
    <w:p w14:paraId="3A34C49A">
      <w:pPr>
        <w:spacing w:before="0" w:after="40" w:line="259" w:lineRule="auto"/>
        <w:jc w:val="center"/>
        <w:rPr>
          <w:color w:val="000000" w:themeColor="text1"/>
          <w:sz w:val="32"/>
          <w:szCs w:val="32"/>
          <w14:textFill>
            <w14:solidFill>
              <w14:schemeClr w14:val="tx1"/>
            </w14:solidFill>
          </w14:textFill>
        </w:rPr>
      </w:pPr>
      <w:r>
        <w:rPr>
          <w:rFonts w:ascii="Times New Roman" w:hAnsi="Times New Roman" w:eastAsia="Times New Roman" w:cs="Times New Roman"/>
          <w:b/>
          <w:i w:val="0"/>
          <w:color w:val="000000"/>
          <w:sz w:val="32"/>
          <w:szCs w:val="32"/>
        </w:rPr>
        <w:t>TRƯỜNG ĐẠI HỌC TÔN ĐỨC THẮNG</w:t>
      </w:r>
    </w:p>
    <w:p w14:paraId="10BA3478">
      <w:pPr>
        <w:spacing w:before="0" w:after="80" w:line="259" w:lineRule="auto"/>
        <w:jc w:val="center"/>
        <w:rPr>
          <w:rFonts w:ascii="Times New Roman" w:hAnsi="Times New Roman" w:eastAsia="Times New Roman" w:cs="Times New Roman"/>
          <w:b/>
          <w:i w:val="0"/>
          <w:color w:val="000000"/>
          <w:sz w:val="32"/>
          <w:szCs w:val="32"/>
        </w:rPr>
      </w:pPr>
      <w:r>
        <w:rPr>
          <w:rFonts w:ascii="Times New Roman" w:hAnsi="Times New Roman" w:eastAsia="Times New Roman" w:cs="Times New Roman"/>
          <w:b/>
          <w:i w:val="0"/>
          <w:color w:val="000000"/>
          <w:sz w:val="32"/>
          <w:szCs w:val="32"/>
        </w:rPr>
        <w:t>KHOA CÔNG NGHỆ THÔNG TIN</w:t>
      </w:r>
    </w:p>
    <w:p w14:paraId="01C9BE1F">
      <w:pPr>
        <w:spacing w:before="0" w:after="80" w:line="259" w:lineRule="auto"/>
        <w:jc w:val="center"/>
        <w:rPr>
          <w:rFonts w:ascii="Times New Roman" w:hAnsi="Times New Roman" w:eastAsia="Times New Roman" w:cs="Times New Roman"/>
          <w:b/>
          <w:i w:val="0"/>
          <w:color w:val="000000"/>
          <w:sz w:val="26"/>
        </w:rPr>
      </w:pPr>
    </w:p>
    <w:p w14:paraId="744B6E96">
      <w:pPr>
        <w:spacing w:before="0" w:after="80" w:line="259" w:lineRule="auto"/>
        <w:jc w:val="center"/>
        <w:rPr>
          <w:rFonts w:ascii="Times New Roman" w:hAnsi="Times New Roman" w:eastAsia="Times New Roman" w:cs="Times New Roman"/>
          <w:b/>
          <w:i w:val="0"/>
          <w:color w:val="000000"/>
          <w:sz w:val="26"/>
        </w:rPr>
      </w:pPr>
    </w:p>
    <w:p w14:paraId="06ACF5F8">
      <w:pPr>
        <w:spacing w:before="0" w:after="80" w:line="259" w:lineRule="auto"/>
        <w:jc w:val="center"/>
        <w:rPr>
          <w:i/>
          <w:sz w:val="20"/>
          <w:lang w:val="en-US"/>
        </w:rPr>
      </w:pPr>
      <w:r>
        <w:rPr>
          <w:i/>
          <w:sz w:val="20"/>
          <w:lang w:val="en-US"/>
        </w:rPr>
        <w:drawing>
          <wp:inline distT="0" distB="0" distL="0" distR="0">
            <wp:extent cx="1725295" cy="956945"/>
            <wp:effectExtent l="0" t="0" r="8255" b="14605"/>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1725463" cy="957072"/>
                    </a:xfrm>
                    <a:prstGeom prst="rect">
                      <a:avLst/>
                    </a:prstGeom>
                  </pic:spPr>
                </pic:pic>
              </a:graphicData>
            </a:graphic>
          </wp:inline>
        </w:drawing>
      </w:r>
    </w:p>
    <w:p w14:paraId="313B4CA7">
      <w:pPr>
        <w:spacing w:before="0" w:after="80" w:line="259" w:lineRule="auto"/>
        <w:jc w:val="center"/>
        <w:rPr>
          <w:i/>
          <w:sz w:val="20"/>
          <w:lang w:val="en-US"/>
        </w:rPr>
      </w:pPr>
    </w:p>
    <w:p w14:paraId="265CF832">
      <w:pPr>
        <w:spacing w:before="0" w:after="80" w:line="259" w:lineRule="auto"/>
        <w:jc w:val="center"/>
        <w:rPr>
          <w:i/>
          <w:sz w:val="20"/>
          <w:lang w:val="en-US"/>
        </w:rPr>
      </w:pPr>
    </w:p>
    <w:p w14:paraId="1C157F77">
      <w:pPr>
        <w:spacing w:before="0" w:after="80" w:line="259" w:lineRule="auto"/>
        <w:jc w:val="center"/>
        <w:rPr>
          <w:rFonts w:hint="default"/>
          <w:color w:val="000000" w:themeColor="text1"/>
          <w:sz w:val="32"/>
          <w:szCs w:val="32"/>
          <w:lang w:val="en-US"/>
          <w14:textFill>
            <w14:solidFill>
              <w14:schemeClr w14:val="tx1"/>
            </w14:solidFill>
          </w14:textFill>
        </w:rPr>
      </w:pPr>
      <w:r>
        <w:rPr>
          <w:rFonts w:ascii="Times New Roman" w:hAnsi="Times New Roman" w:eastAsia="Times New Roman" w:cs="Times New Roman"/>
          <w:b/>
          <w:i w:val="0"/>
          <w:color w:val="000000"/>
          <w:sz w:val="32"/>
          <w:szCs w:val="32"/>
        </w:rPr>
        <w:t>BÁO CÁO ĐỒ ÁN</w:t>
      </w:r>
      <w:r>
        <w:rPr>
          <w:rFonts w:hint="default" w:cs="Times New Roman"/>
          <w:b/>
          <w:i w:val="0"/>
          <w:color w:val="000000"/>
          <w:sz w:val="32"/>
          <w:szCs w:val="32"/>
          <w:lang w:val="en-US"/>
        </w:rPr>
        <w:t xml:space="preserve"> CUỐI KÌ</w:t>
      </w:r>
    </w:p>
    <w:p w14:paraId="47BB7B3E">
      <w:pPr>
        <w:spacing w:after="80"/>
        <w:jc w:val="center"/>
        <w:rPr>
          <w:color w:val="000000" w:themeColor="text1"/>
          <w:sz w:val="32"/>
          <w:szCs w:val="32"/>
          <w14:textFill>
            <w14:solidFill>
              <w14:schemeClr w14:val="tx1"/>
            </w14:solidFill>
          </w14:textFill>
        </w:rPr>
      </w:pPr>
      <w:r>
        <w:rPr>
          <w:rFonts w:ascii="Times New Roman" w:hAnsi="Times New Roman" w:eastAsia="Times New Roman" w:cs="Times New Roman"/>
          <w:b/>
          <w:i w:val="0"/>
          <w:color w:val="000000"/>
          <w:sz w:val="32"/>
          <w:szCs w:val="32"/>
        </w:rPr>
        <w:t>XÂY DỰNG ỨNG DỤNG WEB FULL-STACK TÍCH HỢP AI</w:t>
      </w:r>
      <w:r>
        <w:rPr>
          <w:rFonts w:ascii="Times New Roman" w:hAnsi="Times New Roman" w:eastAsia="Times New Roman" w:cs="Times New Roman"/>
          <w:b/>
          <w:i w:val="0"/>
          <w:color w:val="000000"/>
          <w:sz w:val="32"/>
          <w:szCs w:val="32"/>
        </w:rPr>
        <w:br w:type="textWrapping"/>
      </w:r>
      <w:r>
        <w:rPr>
          <w:rFonts w:ascii="Times New Roman" w:hAnsi="Times New Roman" w:eastAsia="Times New Roman" w:cs="Times New Roman"/>
          <w:b/>
          <w:i w:val="0"/>
          <w:color w:val="000000"/>
          <w:sz w:val="32"/>
          <w:szCs w:val="32"/>
        </w:rPr>
        <w:t>HỖ TRỢ SINH VIÊN HỌC TẬP DỰA TRÊN RAG</w:t>
      </w:r>
    </w:p>
    <w:p w14:paraId="06DDE75F">
      <w:pPr>
        <w:wordWrap w:val="0"/>
        <w:spacing w:before="85" w:line="276" w:lineRule="auto"/>
        <w:ind w:left="1440" w:leftChars="0" w:right="628" w:firstLine="720" w:firstLineChars="0"/>
        <w:jc w:val="center"/>
        <w:rPr>
          <w:rFonts w:hint="default"/>
          <w:b/>
          <w:sz w:val="26"/>
          <w:szCs w:val="26"/>
          <w:lang w:val="en-US"/>
        </w:rPr>
      </w:pPr>
      <w:r>
        <w:rPr>
          <w:i/>
          <w:sz w:val="26"/>
          <w:szCs w:val="26"/>
        </w:rPr>
        <w:t>Được</w:t>
      </w:r>
      <w:r>
        <w:rPr>
          <w:i/>
          <w:spacing w:val="-6"/>
          <w:sz w:val="26"/>
          <w:szCs w:val="26"/>
        </w:rPr>
        <w:t xml:space="preserve"> </w:t>
      </w:r>
      <w:r>
        <w:rPr>
          <w:i/>
          <w:sz w:val="26"/>
          <w:szCs w:val="26"/>
        </w:rPr>
        <w:t>hướng</w:t>
      </w:r>
      <w:r>
        <w:rPr>
          <w:i/>
          <w:spacing w:val="-1"/>
          <w:sz w:val="26"/>
          <w:szCs w:val="26"/>
        </w:rPr>
        <w:t xml:space="preserve"> </w:t>
      </w:r>
      <w:r>
        <w:rPr>
          <w:i/>
          <w:sz w:val="26"/>
          <w:szCs w:val="26"/>
        </w:rPr>
        <w:t>dẫn bởi:</w:t>
      </w:r>
      <w:r>
        <w:rPr>
          <w:i/>
          <w:spacing w:val="-4"/>
          <w:sz w:val="26"/>
          <w:szCs w:val="26"/>
        </w:rPr>
        <w:t xml:space="preserve"> </w:t>
      </w:r>
      <w:r>
        <w:rPr>
          <w:rFonts w:hint="default"/>
          <w:i/>
          <w:spacing w:val="-4"/>
          <w:sz w:val="26"/>
          <w:szCs w:val="26"/>
          <w:lang w:val="en-US"/>
        </w:rPr>
        <w:t xml:space="preserve">    </w:t>
      </w:r>
      <w:r>
        <w:rPr>
          <w:b/>
          <w:sz w:val="26"/>
          <w:szCs w:val="26"/>
        </w:rPr>
        <w:t>T</w:t>
      </w:r>
      <w:r>
        <w:rPr>
          <w:b/>
          <w:sz w:val="26"/>
          <w:szCs w:val="26"/>
          <w:lang w:val="en-US"/>
        </w:rPr>
        <w:t>h</w:t>
      </w:r>
      <w:r>
        <w:rPr>
          <w:b/>
          <w:sz w:val="26"/>
          <w:szCs w:val="26"/>
        </w:rPr>
        <w:t>S.</w:t>
      </w:r>
      <w:r>
        <w:rPr>
          <w:b/>
          <w:spacing w:val="-3"/>
          <w:sz w:val="26"/>
          <w:szCs w:val="26"/>
        </w:rPr>
        <w:t xml:space="preserve"> </w:t>
      </w:r>
      <w:r>
        <w:rPr>
          <w:rFonts w:hint="default"/>
          <w:b/>
          <w:spacing w:val="-3"/>
          <w:sz w:val="26"/>
          <w:szCs w:val="26"/>
          <w:lang w:val="en-US"/>
        </w:rPr>
        <w:t>Vũ Đình Hồng</w:t>
      </w:r>
    </w:p>
    <w:p w14:paraId="12F5FFF8">
      <w:pPr>
        <w:spacing w:before="237" w:line="276" w:lineRule="auto"/>
        <w:ind w:left="-260" w:leftChars="-100" w:right="629" w:firstLine="0" w:firstLineChars="0"/>
        <w:jc w:val="center"/>
        <w:rPr>
          <w:rFonts w:hint="default"/>
          <w:b/>
          <w:spacing w:val="-2"/>
          <w:sz w:val="26"/>
          <w:szCs w:val="26"/>
          <w:lang w:val="en-US"/>
        </w:rPr>
      </w:pPr>
      <w:r>
        <w:rPr>
          <w:rFonts w:hint="default"/>
          <w:i/>
          <w:sz w:val="26"/>
          <w:szCs w:val="26"/>
          <w:lang w:val="en-US"/>
        </w:rPr>
        <w:t xml:space="preserve">                                  </w:t>
      </w:r>
      <w:r>
        <w:rPr>
          <w:i/>
          <w:sz w:val="26"/>
          <w:szCs w:val="26"/>
        </w:rPr>
        <w:t>Người</w:t>
      </w:r>
      <w:r>
        <w:rPr>
          <w:i/>
          <w:spacing w:val="-2"/>
          <w:sz w:val="26"/>
          <w:szCs w:val="26"/>
        </w:rPr>
        <w:t xml:space="preserve"> </w:t>
      </w:r>
      <w:r>
        <w:rPr>
          <w:i/>
          <w:sz w:val="26"/>
          <w:szCs w:val="26"/>
        </w:rPr>
        <w:t>thực</w:t>
      </w:r>
      <w:r>
        <w:rPr>
          <w:i/>
          <w:spacing w:val="-4"/>
          <w:sz w:val="26"/>
          <w:szCs w:val="26"/>
        </w:rPr>
        <w:t xml:space="preserve"> </w:t>
      </w:r>
      <w:r>
        <w:rPr>
          <w:i/>
          <w:sz w:val="26"/>
          <w:szCs w:val="26"/>
        </w:rPr>
        <w:t>hiện:</w:t>
      </w:r>
      <w:r>
        <w:rPr>
          <w:rFonts w:hint="default"/>
          <w:i/>
          <w:sz w:val="26"/>
          <w:szCs w:val="26"/>
          <w:lang w:val="en-US"/>
        </w:rPr>
        <w:t xml:space="preserve">  </w:t>
      </w:r>
      <w:r>
        <w:rPr>
          <w:rFonts w:hint="default"/>
          <w:b/>
          <w:bCs/>
          <w:i w:val="0"/>
          <w:iCs/>
          <w:sz w:val="26"/>
          <w:szCs w:val="26"/>
          <w:lang w:val="en-US"/>
        </w:rPr>
        <w:t>TRƯƠNG DƯƠNG HƯNG</w:t>
      </w:r>
      <w:r>
        <w:rPr>
          <w:b/>
          <w:bCs/>
          <w:i w:val="0"/>
          <w:iCs/>
          <w:spacing w:val="-2"/>
          <w:sz w:val="26"/>
          <w:szCs w:val="26"/>
          <w:lang w:val="en-US"/>
        </w:rPr>
        <w:t xml:space="preserve"> </w:t>
      </w:r>
      <w:r>
        <w:rPr>
          <w:b/>
          <w:sz w:val="26"/>
          <w:szCs w:val="26"/>
        </w:rPr>
        <w:t>–</w:t>
      </w:r>
      <w:r>
        <w:rPr>
          <w:b/>
          <w:spacing w:val="-4"/>
          <w:sz w:val="26"/>
          <w:szCs w:val="26"/>
        </w:rPr>
        <w:t xml:space="preserve"> </w:t>
      </w:r>
      <w:r>
        <w:rPr>
          <w:b/>
          <w:spacing w:val="-2"/>
          <w:sz w:val="26"/>
          <w:szCs w:val="26"/>
        </w:rPr>
        <w:t>523000</w:t>
      </w:r>
      <w:r>
        <w:rPr>
          <w:b/>
          <w:spacing w:val="-2"/>
          <w:sz w:val="26"/>
          <w:szCs w:val="26"/>
          <w:lang w:val="vi-VN"/>
        </w:rPr>
        <w:t>2</w:t>
      </w:r>
      <w:r>
        <w:rPr>
          <w:rFonts w:hint="default"/>
          <w:b/>
          <w:spacing w:val="-2"/>
          <w:sz w:val="26"/>
          <w:szCs w:val="26"/>
          <w:lang w:val="en-US"/>
        </w:rPr>
        <w:t>8</w:t>
      </w:r>
    </w:p>
    <w:p w14:paraId="377FF6A6">
      <w:pPr>
        <w:spacing w:before="237" w:line="276" w:lineRule="auto"/>
        <w:ind w:right="629" w:firstLine="4162" w:firstLineChars="1600"/>
        <w:jc w:val="both"/>
        <w:rPr>
          <w:b/>
          <w:sz w:val="26"/>
          <w:szCs w:val="26"/>
        </w:rPr>
      </w:pPr>
      <w:r>
        <w:rPr>
          <w:b/>
          <w:sz w:val="26"/>
          <w:szCs w:val="26"/>
        </w:rPr>
        <w:t>NGUYỄN</w:t>
      </w:r>
      <w:r>
        <w:rPr>
          <w:b/>
          <w:spacing w:val="-7"/>
          <w:sz w:val="26"/>
          <w:szCs w:val="26"/>
        </w:rPr>
        <w:t xml:space="preserve"> </w:t>
      </w:r>
      <w:r>
        <w:rPr>
          <w:b/>
          <w:sz w:val="26"/>
          <w:szCs w:val="26"/>
        </w:rPr>
        <w:t>THẾ</w:t>
      </w:r>
      <w:r>
        <w:rPr>
          <w:b/>
          <w:spacing w:val="-8"/>
          <w:sz w:val="26"/>
          <w:szCs w:val="26"/>
        </w:rPr>
        <w:t xml:space="preserve"> </w:t>
      </w:r>
      <w:r>
        <w:rPr>
          <w:b/>
          <w:sz w:val="26"/>
          <w:szCs w:val="26"/>
        </w:rPr>
        <w:t>AN</w:t>
      </w:r>
      <w:r>
        <w:rPr>
          <w:b/>
          <w:spacing w:val="40"/>
          <w:sz w:val="26"/>
          <w:szCs w:val="26"/>
        </w:rPr>
        <w:t xml:space="preserve"> </w:t>
      </w:r>
      <w:r>
        <w:rPr>
          <w:b/>
          <w:sz w:val="26"/>
          <w:szCs w:val="26"/>
        </w:rPr>
        <w:t>–</w:t>
      </w:r>
      <w:r>
        <w:rPr>
          <w:b/>
          <w:spacing w:val="-8"/>
          <w:sz w:val="26"/>
          <w:szCs w:val="26"/>
        </w:rPr>
        <w:t xml:space="preserve"> </w:t>
      </w:r>
      <w:r>
        <w:rPr>
          <w:b/>
          <w:sz w:val="26"/>
          <w:szCs w:val="26"/>
        </w:rPr>
        <w:t xml:space="preserve">52300003 </w:t>
      </w:r>
    </w:p>
    <w:p w14:paraId="16F5286F">
      <w:pPr>
        <w:spacing w:before="237" w:line="276" w:lineRule="auto"/>
        <w:ind w:right="629" w:firstLine="4162" w:firstLineChars="1600"/>
        <w:jc w:val="both"/>
        <w:rPr>
          <w:rFonts w:hint="default"/>
          <w:b/>
          <w:sz w:val="26"/>
          <w:szCs w:val="26"/>
          <w:lang w:val="en-US"/>
        </w:rPr>
      </w:pPr>
      <w:r>
        <w:rPr>
          <w:rFonts w:hint="default"/>
          <w:b/>
          <w:sz w:val="26"/>
          <w:szCs w:val="26"/>
          <w:lang w:val="en-US"/>
        </w:rPr>
        <w:t>HOÀNG CÔNG TÀI THẾ -52300065</w:t>
      </w:r>
    </w:p>
    <w:p w14:paraId="246294B5">
      <w:pPr>
        <w:spacing w:before="237" w:line="276" w:lineRule="auto"/>
        <w:ind w:left="2880" w:leftChars="0" w:right="629" w:firstLine="720" w:firstLineChars="0"/>
        <w:jc w:val="right"/>
        <w:rPr>
          <w:b/>
          <w:sz w:val="26"/>
          <w:szCs w:val="26"/>
        </w:rPr>
      </w:pPr>
      <w:r>
        <w:rPr>
          <w:rFonts w:hint="default"/>
          <w:b/>
          <w:sz w:val="26"/>
          <w:szCs w:val="26"/>
          <w:lang w:val="en-US"/>
        </w:rPr>
        <w:t xml:space="preserve">          </w:t>
      </w:r>
    </w:p>
    <w:p w14:paraId="567EB71B">
      <w:pPr>
        <w:spacing w:line="276" w:lineRule="auto"/>
        <w:ind w:right="627"/>
        <w:jc w:val="right"/>
      </w:pPr>
      <w:r>
        <w:rPr>
          <w:i/>
          <w:sz w:val="26"/>
          <w:szCs w:val="26"/>
        </w:rPr>
        <w:t>Khóa:</w:t>
      </w:r>
      <w:r>
        <w:rPr>
          <w:i/>
          <w:spacing w:val="-4"/>
          <w:sz w:val="26"/>
          <w:szCs w:val="26"/>
        </w:rPr>
        <w:t xml:space="preserve"> </w:t>
      </w:r>
      <w:r>
        <w:rPr>
          <w:b/>
          <w:spacing w:val="-5"/>
          <w:sz w:val="26"/>
          <w:szCs w:val="26"/>
        </w:rPr>
        <w:t>27</w:t>
      </w:r>
    </w:p>
    <w:p w14:paraId="60412DA3">
      <w:pPr>
        <w:spacing w:before="80"/>
        <w:jc w:val="center"/>
        <w:rPr>
          <w:rFonts w:ascii="Times New Roman" w:hAnsi="Times New Roman" w:eastAsia="Times New Roman" w:cs="Times New Roman"/>
          <w:b/>
          <w:i w:val="0"/>
          <w:color w:val="000000"/>
          <w:sz w:val="26"/>
        </w:rPr>
      </w:pPr>
    </w:p>
    <w:p w14:paraId="02A46DAB">
      <w:pPr>
        <w:spacing w:before="80"/>
        <w:jc w:val="center"/>
        <w:rPr>
          <w:rFonts w:ascii="Times New Roman" w:hAnsi="Times New Roman" w:eastAsia="Times New Roman" w:cs="Times New Roman"/>
          <w:b/>
          <w:i w:val="0"/>
          <w:color w:val="000000"/>
          <w:sz w:val="26"/>
        </w:rPr>
      </w:pPr>
    </w:p>
    <w:p w14:paraId="6ABB1AC7">
      <w:pPr>
        <w:spacing w:before="80"/>
        <w:jc w:val="center"/>
        <w:rPr>
          <w:rFonts w:ascii="Times New Roman" w:hAnsi="Times New Roman" w:eastAsia="Times New Roman" w:cs="Times New Roman"/>
          <w:b/>
          <w:i w:val="0"/>
          <w:color w:val="000000"/>
          <w:sz w:val="26"/>
        </w:rPr>
      </w:pPr>
    </w:p>
    <w:p w14:paraId="10A8ADBC">
      <w:pPr>
        <w:spacing w:before="80"/>
        <w:jc w:val="center"/>
        <w:rPr>
          <w:rFonts w:ascii="Times New Roman" w:hAnsi="Times New Roman" w:eastAsia="Times New Roman" w:cs="Times New Roman"/>
          <w:b/>
          <w:i w:val="0"/>
          <w:color w:val="000000"/>
          <w:sz w:val="26"/>
        </w:rPr>
      </w:pPr>
    </w:p>
    <w:p w14:paraId="36748EEC">
      <w:pPr>
        <w:spacing w:before="80"/>
        <w:jc w:val="center"/>
        <w:rPr>
          <w:rFonts w:ascii="Times New Roman" w:hAnsi="Times New Roman" w:eastAsia="Times New Roman" w:cs="Times New Roman"/>
          <w:b/>
          <w:i w:val="0"/>
          <w:color w:val="000000"/>
          <w:sz w:val="26"/>
        </w:rPr>
      </w:pPr>
    </w:p>
    <w:p w14:paraId="0D8F6ED0">
      <w:pPr>
        <w:spacing w:before="80"/>
        <w:jc w:val="center"/>
        <w:rPr>
          <w:rFonts w:ascii="Times New Roman" w:hAnsi="Times New Roman" w:eastAsia="Times New Roman" w:cs="Times New Roman"/>
          <w:b/>
          <w:i w:val="0"/>
          <w:color w:val="000000"/>
          <w:sz w:val="26"/>
        </w:rPr>
      </w:pPr>
    </w:p>
    <w:p w14:paraId="38CDABDE">
      <w:pPr>
        <w:spacing w:before="80"/>
        <w:jc w:val="center"/>
        <w:rPr>
          <w:rFonts w:ascii="Times New Roman" w:hAnsi="Times New Roman" w:eastAsia="Times New Roman" w:cs="Times New Roman"/>
          <w:b/>
          <w:i w:val="0"/>
          <w:color w:val="000000"/>
          <w:sz w:val="26"/>
        </w:rPr>
      </w:pPr>
      <w:r>
        <w:rPr>
          <w:rFonts w:ascii="Times New Roman" w:hAnsi="Times New Roman" w:eastAsia="Times New Roman" w:cs="Times New Roman"/>
          <w:b/>
          <w:i w:val="0"/>
          <w:color w:val="000000"/>
          <w:sz w:val="26"/>
        </w:rPr>
        <w:t>THÀNH PHỐ HỒ CHÍ MINH, NĂM 2026</w:t>
      </w:r>
    </w:p>
    <w:p w14:paraId="3E84AF4B">
      <w:pPr>
        <w:keepNext w:val="0"/>
        <w:keepLines w:val="0"/>
        <w:pageBreakBefore/>
        <w:widowControl/>
        <w:kinsoku/>
        <w:wordWrap/>
        <w:overflowPunct/>
        <w:topLinePunct w:val="0"/>
        <w:autoSpaceDE/>
        <w:autoSpaceDN/>
        <w:bidi w:val="0"/>
        <w:adjustRightInd/>
        <w:snapToGrid/>
        <w:spacing w:before="0" w:after="40" w:line="260" w:lineRule="auto"/>
        <w:jc w:val="center"/>
        <w:textAlignment w:val="auto"/>
        <w:rPr>
          <w:rFonts w:ascii="Times New Roman" w:hAnsi="Times New Roman" w:eastAsia="Times New Roman" w:cs="Times New Roman"/>
          <w:b/>
          <w:i w:val="0"/>
          <w:color w:val="000000"/>
          <w:sz w:val="32"/>
          <w:szCs w:val="32"/>
        </w:rPr>
      </w:pPr>
      <w:r>
        <w:rPr>
          <w:rFonts w:ascii="Times New Roman" w:hAnsi="Times New Roman" w:eastAsia="Times New Roman" w:cs="Times New Roman"/>
          <w:b w:val="0"/>
          <w:i w:val="0"/>
          <w:color w:val="000000"/>
          <w:sz w:val="32"/>
          <w:szCs w:val="32"/>
        </w:rPr>
        <w:t>TỔNG LIÊN ĐOÀN LAO ĐỘNG VIỆT NAM</w:t>
      </w:r>
      <w:r>
        <w:rPr>
          <w:rFonts w:ascii="Times New Roman" w:hAnsi="Times New Roman" w:eastAsia="Times New Roman" w:cs="Times New Roman"/>
          <w:b w:val="0"/>
          <w:i w:val="0"/>
          <w:color w:val="000000"/>
          <w:sz w:val="32"/>
          <w:szCs w:val="32"/>
        </w:rPr>
        <w:br w:type="textWrapping"/>
      </w:r>
      <w:r>
        <w:rPr>
          <w:rFonts w:ascii="Times New Roman" w:hAnsi="Times New Roman" w:eastAsia="Times New Roman" w:cs="Times New Roman"/>
          <w:b/>
          <w:i w:val="0"/>
          <w:color w:val="000000"/>
          <w:sz w:val="32"/>
          <w:szCs w:val="32"/>
        </w:rPr>
        <w:t>TRƯỜNG ĐẠI HỌC TÔN ĐỨC THẮNG</w:t>
      </w:r>
      <w:r>
        <w:rPr>
          <w:rFonts w:ascii="Times New Roman" w:hAnsi="Times New Roman" w:eastAsia="Times New Roman" w:cs="Times New Roman"/>
          <w:b/>
          <w:i w:val="0"/>
          <w:color w:val="000000"/>
          <w:sz w:val="32"/>
          <w:szCs w:val="32"/>
        </w:rPr>
        <w:br w:type="textWrapping"/>
      </w:r>
      <w:r>
        <w:rPr>
          <w:rFonts w:ascii="Times New Roman" w:hAnsi="Times New Roman" w:eastAsia="Times New Roman" w:cs="Times New Roman"/>
          <w:b/>
          <w:i w:val="0"/>
          <w:color w:val="000000"/>
          <w:sz w:val="32"/>
          <w:szCs w:val="32"/>
        </w:rPr>
        <w:t>KHOA CÔNG NGHỆ THÔNG TIN</w:t>
      </w:r>
    </w:p>
    <w:p w14:paraId="4008B551">
      <w:pPr>
        <w:spacing w:before="0" w:after="80" w:line="259" w:lineRule="auto"/>
        <w:jc w:val="center"/>
        <w:rPr>
          <w:rFonts w:ascii="Times New Roman" w:hAnsi="Times New Roman" w:eastAsia="Times New Roman" w:cs="Times New Roman"/>
          <w:b/>
          <w:i w:val="0"/>
          <w:color w:val="000000"/>
          <w:sz w:val="26"/>
        </w:rPr>
      </w:pPr>
    </w:p>
    <w:p w14:paraId="241B0B02">
      <w:pPr>
        <w:spacing w:before="0" w:after="80" w:line="259" w:lineRule="auto"/>
        <w:jc w:val="center"/>
        <w:rPr>
          <w:rFonts w:ascii="Times New Roman" w:hAnsi="Times New Roman" w:eastAsia="Times New Roman" w:cs="Times New Roman"/>
          <w:b/>
          <w:i w:val="0"/>
          <w:color w:val="000000"/>
          <w:sz w:val="26"/>
        </w:rPr>
      </w:pPr>
    </w:p>
    <w:p w14:paraId="58709E30">
      <w:pPr>
        <w:spacing w:before="0" w:after="80" w:line="259" w:lineRule="auto"/>
        <w:jc w:val="center"/>
        <w:rPr>
          <w:i/>
          <w:sz w:val="20"/>
          <w:lang w:val="en-US"/>
        </w:rPr>
      </w:pPr>
      <w:r>
        <w:rPr>
          <w:i/>
          <w:sz w:val="20"/>
          <w:lang w:val="en-US"/>
        </w:rPr>
        <w:drawing>
          <wp:inline distT="0" distB="0" distL="0" distR="0">
            <wp:extent cx="1725295" cy="956945"/>
            <wp:effectExtent l="0" t="0" r="8255" b="14605"/>
            <wp:docPr id="3" name="Image 5"/>
            <wp:cNvGraphicFramePr/>
            <a:graphic xmlns:a="http://schemas.openxmlformats.org/drawingml/2006/main">
              <a:graphicData uri="http://schemas.openxmlformats.org/drawingml/2006/picture">
                <pic:pic xmlns:pic="http://schemas.openxmlformats.org/drawingml/2006/picture">
                  <pic:nvPicPr>
                    <pic:cNvPr id="3" name="Image 5"/>
                    <pic:cNvPicPr/>
                  </pic:nvPicPr>
                  <pic:blipFill>
                    <a:blip r:embed="rId6" cstate="print"/>
                    <a:stretch>
                      <a:fillRect/>
                    </a:stretch>
                  </pic:blipFill>
                  <pic:spPr>
                    <a:xfrm>
                      <a:off x="0" y="0"/>
                      <a:ext cx="1725463" cy="957072"/>
                    </a:xfrm>
                    <a:prstGeom prst="rect">
                      <a:avLst/>
                    </a:prstGeom>
                  </pic:spPr>
                </pic:pic>
              </a:graphicData>
            </a:graphic>
          </wp:inline>
        </w:drawing>
      </w:r>
    </w:p>
    <w:p w14:paraId="7CB9CC1B">
      <w:pPr>
        <w:spacing w:before="0" w:after="80" w:line="259" w:lineRule="auto"/>
        <w:jc w:val="center"/>
        <w:rPr>
          <w:i/>
          <w:sz w:val="20"/>
          <w:lang w:val="en-US"/>
        </w:rPr>
      </w:pPr>
    </w:p>
    <w:p w14:paraId="3B69753D">
      <w:pPr>
        <w:spacing w:before="0" w:after="80" w:line="259" w:lineRule="auto"/>
        <w:jc w:val="center"/>
        <w:rPr>
          <w:i/>
          <w:sz w:val="20"/>
          <w:lang w:val="en-US"/>
        </w:rPr>
      </w:pPr>
    </w:p>
    <w:p w14:paraId="68E9629F">
      <w:pPr>
        <w:spacing w:before="0" w:after="80" w:line="259" w:lineRule="auto"/>
        <w:jc w:val="center"/>
        <w:rPr>
          <w:rFonts w:hint="default"/>
          <w:color w:val="000000" w:themeColor="text1"/>
          <w:sz w:val="32"/>
          <w:szCs w:val="32"/>
          <w:lang w:val="en-US"/>
          <w14:textFill>
            <w14:solidFill>
              <w14:schemeClr w14:val="tx1"/>
            </w14:solidFill>
          </w14:textFill>
        </w:rPr>
      </w:pPr>
      <w:r>
        <w:rPr>
          <w:rFonts w:ascii="Times New Roman" w:hAnsi="Times New Roman" w:eastAsia="Times New Roman" w:cs="Times New Roman"/>
          <w:b/>
          <w:i w:val="0"/>
          <w:color w:val="000000"/>
          <w:sz w:val="32"/>
          <w:szCs w:val="32"/>
        </w:rPr>
        <w:t>BÁO CÁO ĐỒ ÁN</w:t>
      </w:r>
      <w:r>
        <w:rPr>
          <w:rFonts w:hint="default" w:cs="Times New Roman"/>
          <w:b/>
          <w:i w:val="0"/>
          <w:color w:val="000000"/>
          <w:sz w:val="32"/>
          <w:szCs w:val="32"/>
          <w:lang w:val="en-US"/>
        </w:rPr>
        <w:t xml:space="preserve"> CUỐI KÌ</w:t>
      </w:r>
    </w:p>
    <w:p w14:paraId="1883A6DD">
      <w:pPr>
        <w:spacing w:after="80"/>
        <w:jc w:val="center"/>
        <w:rPr>
          <w:color w:val="000000" w:themeColor="text1"/>
          <w:sz w:val="32"/>
          <w:szCs w:val="32"/>
          <w14:textFill>
            <w14:solidFill>
              <w14:schemeClr w14:val="tx1"/>
            </w14:solidFill>
          </w14:textFill>
        </w:rPr>
      </w:pPr>
      <w:r>
        <w:rPr>
          <w:rFonts w:ascii="Times New Roman" w:hAnsi="Times New Roman" w:eastAsia="Times New Roman" w:cs="Times New Roman"/>
          <w:b/>
          <w:i w:val="0"/>
          <w:color w:val="000000"/>
          <w:sz w:val="32"/>
          <w:szCs w:val="32"/>
        </w:rPr>
        <w:t>XÂY DỰNG ỨNG DỤNG WEB FULL-STACK TÍCH HỢP AI</w:t>
      </w:r>
      <w:r>
        <w:rPr>
          <w:rFonts w:ascii="Times New Roman" w:hAnsi="Times New Roman" w:eastAsia="Times New Roman" w:cs="Times New Roman"/>
          <w:b/>
          <w:i w:val="0"/>
          <w:color w:val="000000"/>
          <w:sz w:val="32"/>
          <w:szCs w:val="32"/>
        </w:rPr>
        <w:br w:type="textWrapping"/>
      </w:r>
      <w:r>
        <w:rPr>
          <w:rFonts w:ascii="Times New Roman" w:hAnsi="Times New Roman" w:eastAsia="Times New Roman" w:cs="Times New Roman"/>
          <w:b/>
          <w:i w:val="0"/>
          <w:color w:val="000000"/>
          <w:sz w:val="32"/>
          <w:szCs w:val="32"/>
        </w:rPr>
        <w:t>HỖ TRỢ SINH VIÊN HỌC TẬP DỰA TRÊN RAG</w:t>
      </w:r>
    </w:p>
    <w:p w14:paraId="58862D06">
      <w:pPr>
        <w:wordWrap w:val="0"/>
        <w:spacing w:before="85" w:line="276" w:lineRule="auto"/>
        <w:ind w:left="1440" w:leftChars="0" w:right="628" w:firstLine="720" w:firstLineChars="0"/>
        <w:jc w:val="center"/>
        <w:rPr>
          <w:rFonts w:hint="default"/>
          <w:b/>
          <w:sz w:val="26"/>
          <w:szCs w:val="26"/>
          <w:lang w:val="en-US"/>
        </w:rPr>
      </w:pPr>
      <w:r>
        <w:rPr>
          <w:i/>
          <w:sz w:val="26"/>
          <w:szCs w:val="26"/>
        </w:rPr>
        <w:t>Được</w:t>
      </w:r>
      <w:r>
        <w:rPr>
          <w:i/>
          <w:spacing w:val="-6"/>
          <w:sz w:val="26"/>
          <w:szCs w:val="26"/>
        </w:rPr>
        <w:t xml:space="preserve"> </w:t>
      </w:r>
      <w:r>
        <w:rPr>
          <w:i/>
          <w:sz w:val="26"/>
          <w:szCs w:val="26"/>
        </w:rPr>
        <w:t>hướng</w:t>
      </w:r>
      <w:r>
        <w:rPr>
          <w:i/>
          <w:spacing w:val="-1"/>
          <w:sz w:val="26"/>
          <w:szCs w:val="26"/>
        </w:rPr>
        <w:t xml:space="preserve"> </w:t>
      </w:r>
      <w:r>
        <w:rPr>
          <w:i/>
          <w:sz w:val="26"/>
          <w:szCs w:val="26"/>
        </w:rPr>
        <w:t>dẫn bởi:</w:t>
      </w:r>
      <w:r>
        <w:rPr>
          <w:i/>
          <w:spacing w:val="-4"/>
          <w:sz w:val="26"/>
          <w:szCs w:val="26"/>
        </w:rPr>
        <w:t xml:space="preserve"> </w:t>
      </w:r>
      <w:r>
        <w:rPr>
          <w:rFonts w:hint="default"/>
          <w:i/>
          <w:spacing w:val="-4"/>
          <w:sz w:val="26"/>
          <w:szCs w:val="26"/>
          <w:lang w:val="en-US"/>
        </w:rPr>
        <w:t xml:space="preserve">    </w:t>
      </w:r>
      <w:r>
        <w:rPr>
          <w:b/>
          <w:sz w:val="26"/>
          <w:szCs w:val="26"/>
        </w:rPr>
        <w:t>T</w:t>
      </w:r>
      <w:r>
        <w:rPr>
          <w:b/>
          <w:sz w:val="26"/>
          <w:szCs w:val="26"/>
          <w:lang w:val="en-US"/>
        </w:rPr>
        <w:t>h</w:t>
      </w:r>
      <w:r>
        <w:rPr>
          <w:b/>
          <w:sz w:val="26"/>
          <w:szCs w:val="26"/>
        </w:rPr>
        <w:t>S.</w:t>
      </w:r>
      <w:r>
        <w:rPr>
          <w:b/>
          <w:spacing w:val="-3"/>
          <w:sz w:val="26"/>
          <w:szCs w:val="26"/>
        </w:rPr>
        <w:t xml:space="preserve"> </w:t>
      </w:r>
      <w:r>
        <w:rPr>
          <w:rFonts w:hint="default"/>
          <w:b/>
          <w:spacing w:val="-3"/>
          <w:sz w:val="26"/>
          <w:szCs w:val="26"/>
          <w:lang w:val="en-US"/>
        </w:rPr>
        <w:t>Vũ Đình Hồng</w:t>
      </w:r>
    </w:p>
    <w:p w14:paraId="76521B00">
      <w:pPr>
        <w:spacing w:before="237" w:line="276" w:lineRule="auto"/>
        <w:ind w:left="-260" w:leftChars="-100" w:right="629" w:firstLine="0" w:firstLineChars="0"/>
        <w:jc w:val="center"/>
        <w:rPr>
          <w:rFonts w:hint="default"/>
          <w:b/>
          <w:spacing w:val="-2"/>
          <w:sz w:val="26"/>
          <w:szCs w:val="26"/>
          <w:lang w:val="en-US"/>
        </w:rPr>
      </w:pPr>
      <w:r>
        <w:rPr>
          <w:rFonts w:hint="default"/>
          <w:i/>
          <w:sz w:val="26"/>
          <w:szCs w:val="26"/>
          <w:lang w:val="en-US"/>
        </w:rPr>
        <w:t xml:space="preserve">                                  </w:t>
      </w:r>
      <w:r>
        <w:rPr>
          <w:i/>
          <w:sz w:val="26"/>
          <w:szCs w:val="26"/>
        </w:rPr>
        <w:t>Người</w:t>
      </w:r>
      <w:r>
        <w:rPr>
          <w:i/>
          <w:spacing w:val="-2"/>
          <w:sz w:val="26"/>
          <w:szCs w:val="26"/>
        </w:rPr>
        <w:t xml:space="preserve"> </w:t>
      </w:r>
      <w:r>
        <w:rPr>
          <w:i/>
          <w:sz w:val="26"/>
          <w:szCs w:val="26"/>
        </w:rPr>
        <w:t>thực</w:t>
      </w:r>
      <w:r>
        <w:rPr>
          <w:i/>
          <w:spacing w:val="-4"/>
          <w:sz w:val="26"/>
          <w:szCs w:val="26"/>
        </w:rPr>
        <w:t xml:space="preserve"> </w:t>
      </w:r>
      <w:r>
        <w:rPr>
          <w:i/>
          <w:sz w:val="26"/>
          <w:szCs w:val="26"/>
        </w:rPr>
        <w:t>hiện:</w:t>
      </w:r>
      <w:r>
        <w:rPr>
          <w:rFonts w:hint="default"/>
          <w:i/>
          <w:sz w:val="26"/>
          <w:szCs w:val="26"/>
          <w:lang w:val="en-US"/>
        </w:rPr>
        <w:t xml:space="preserve">  </w:t>
      </w:r>
      <w:r>
        <w:rPr>
          <w:rFonts w:hint="default"/>
          <w:b/>
          <w:bCs/>
          <w:i w:val="0"/>
          <w:iCs/>
          <w:sz w:val="26"/>
          <w:szCs w:val="26"/>
          <w:lang w:val="en-US"/>
        </w:rPr>
        <w:t>TRƯƠNG DƯƠNG HƯNG</w:t>
      </w:r>
      <w:r>
        <w:rPr>
          <w:b/>
          <w:bCs/>
          <w:i w:val="0"/>
          <w:iCs/>
          <w:spacing w:val="-2"/>
          <w:sz w:val="26"/>
          <w:szCs w:val="26"/>
          <w:lang w:val="en-US"/>
        </w:rPr>
        <w:t xml:space="preserve"> </w:t>
      </w:r>
      <w:r>
        <w:rPr>
          <w:b/>
          <w:sz w:val="26"/>
          <w:szCs w:val="26"/>
        </w:rPr>
        <w:t>–</w:t>
      </w:r>
      <w:r>
        <w:rPr>
          <w:b/>
          <w:spacing w:val="-4"/>
          <w:sz w:val="26"/>
          <w:szCs w:val="26"/>
        </w:rPr>
        <w:t xml:space="preserve"> </w:t>
      </w:r>
      <w:r>
        <w:rPr>
          <w:b/>
          <w:spacing w:val="-2"/>
          <w:sz w:val="26"/>
          <w:szCs w:val="26"/>
        </w:rPr>
        <w:t>523000</w:t>
      </w:r>
      <w:r>
        <w:rPr>
          <w:b/>
          <w:spacing w:val="-2"/>
          <w:sz w:val="26"/>
          <w:szCs w:val="26"/>
          <w:lang w:val="vi-VN"/>
        </w:rPr>
        <w:t>2</w:t>
      </w:r>
      <w:r>
        <w:rPr>
          <w:rFonts w:hint="default"/>
          <w:b/>
          <w:spacing w:val="-2"/>
          <w:sz w:val="26"/>
          <w:szCs w:val="26"/>
          <w:lang w:val="en-US"/>
        </w:rPr>
        <w:t>8</w:t>
      </w:r>
    </w:p>
    <w:p w14:paraId="51110628">
      <w:pPr>
        <w:spacing w:before="237" w:line="276" w:lineRule="auto"/>
        <w:ind w:right="629" w:firstLine="4162" w:firstLineChars="1600"/>
        <w:jc w:val="both"/>
        <w:rPr>
          <w:b/>
          <w:sz w:val="26"/>
          <w:szCs w:val="26"/>
        </w:rPr>
      </w:pPr>
      <w:r>
        <w:rPr>
          <w:b/>
          <w:sz w:val="26"/>
          <w:szCs w:val="26"/>
        </w:rPr>
        <w:t>NGUYỄN</w:t>
      </w:r>
      <w:r>
        <w:rPr>
          <w:b/>
          <w:spacing w:val="-7"/>
          <w:sz w:val="26"/>
          <w:szCs w:val="26"/>
        </w:rPr>
        <w:t xml:space="preserve"> </w:t>
      </w:r>
      <w:r>
        <w:rPr>
          <w:b/>
          <w:sz w:val="26"/>
          <w:szCs w:val="26"/>
        </w:rPr>
        <w:t>THẾ</w:t>
      </w:r>
      <w:r>
        <w:rPr>
          <w:b/>
          <w:spacing w:val="-8"/>
          <w:sz w:val="26"/>
          <w:szCs w:val="26"/>
        </w:rPr>
        <w:t xml:space="preserve"> </w:t>
      </w:r>
      <w:r>
        <w:rPr>
          <w:b/>
          <w:sz w:val="26"/>
          <w:szCs w:val="26"/>
        </w:rPr>
        <w:t>AN</w:t>
      </w:r>
      <w:r>
        <w:rPr>
          <w:b/>
          <w:spacing w:val="40"/>
          <w:sz w:val="26"/>
          <w:szCs w:val="26"/>
        </w:rPr>
        <w:t xml:space="preserve"> </w:t>
      </w:r>
      <w:r>
        <w:rPr>
          <w:b/>
          <w:sz w:val="26"/>
          <w:szCs w:val="26"/>
        </w:rPr>
        <w:t>–</w:t>
      </w:r>
      <w:r>
        <w:rPr>
          <w:b/>
          <w:spacing w:val="-8"/>
          <w:sz w:val="26"/>
          <w:szCs w:val="26"/>
        </w:rPr>
        <w:t xml:space="preserve"> </w:t>
      </w:r>
      <w:r>
        <w:rPr>
          <w:b/>
          <w:sz w:val="26"/>
          <w:szCs w:val="26"/>
        </w:rPr>
        <w:t xml:space="preserve">52300003 </w:t>
      </w:r>
    </w:p>
    <w:p w14:paraId="1635F3BF">
      <w:pPr>
        <w:spacing w:before="237" w:line="276" w:lineRule="auto"/>
        <w:ind w:right="629" w:firstLine="4162" w:firstLineChars="1600"/>
        <w:jc w:val="both"/>
        <w:rPr>
          <w:rFonts w:hint="default"/>
          <w:b/>
          <w:sz w:val="26"/>
          <w:szCs w:val="26"/>
          <w:lang w:val="en-US"/>
        </w:rPr>
      </w:pPr>
      <w:r>
        <w:rPr>
          <w:rFonts w:hint="default"/>
          <w:b/>
          <w:sz w:val="26"/>
          <w:szCs w:val="26"/>
          <w:lang w:val="en-US"/>
        </w:rPr>
        <w:t>HOÀNG CÔNG TÀI THẾ -52300065</w:t>
      </w:r>
    </w:p>
    <w:p w14:paraId="51463EC1">
      <w:pPr>
        <w:spacing w:before="237" w:line="276" w:lineRule="auto"/>
        <w:ind w:left="2880" w:leftChars="0" w:right="629" w:firstLine="720" w:firstLineChars="0"/>
        <w:jc w:val="right"/>
        <w:rPr>
          <w:b/>
          <w:sz w:val="26"/>
          <w:szCs w:val="26"/>
        </w:rPr>
      </w:pPr>
      <w:r>
        <w:rPr>
          <w:rFonts w:hint="default"/>
          <w:b/>
          <w:sz w:val="26"/>
          <w:szCs w:val="26"/>
          <w:lang w:val="en-US"/>
        </w:rPr>
        <w:t xml:space="preserve">          </w:t>
      </w:r>
    </w:p>
    <w:p w14:paraId="7E0C7F2E">
      <w:pPr>
        <w:spacing w:line="276" w:lineRule="auto"/>
        <w:ind w:right="627"/>
        <w:jc w:val="right"/>
      </w:pPr>
      <w:r>
        <w:rPr>
          <w:i/>
          <w:sz w:val="26"/>
          <w:szCs w:val="26"/>
        </w:rPr>
        <w:t>Khóa:</w:t>
      </w:r>
      <w:r>
        <w:rPr>
          <w:i/>
          <w:spacing w:val="-4"/>
          <w:sz w:val="26"/>
          <w:szCs w:val="26"/>
        </w:rPr>
        <w:t xml:space="preserve"> </w:t>
      </w:r>
      <w:r>
        <w:rPr>
          <w:b/>
          <w:spacing w:val="-5"/>
          <w:sz w:val="26"/>
          <w:szCs w:val="26"/>
        </w:rPr>
        <w:t>27</w:t>
      </w:r>
    </w:p>
    <w:p w14:paraId="13943FCA">
      <w:pPr>
        <w:spacing w:before="80"/>
        <w:jc w:val="center"/>
        <w:rPr>
          <w:rFonts w:ascii="Times New Roman" w:hAnsi="Times New Roman" w:eastAsia="Times New Roman" w:cs="Times New Roman"/>
          <w:b/>
          <w:i w:val="0"/>
          <w:color w:val="000000"/>
          <w:sz w:val="26"/>
        </w:rPr>
      </w:pPr>
    </w:p>
    <w:p w14:paraId="4426B87B">
      <w:pPr>
        <w:spacing w:before="80"/>
        <w:jc w:val="center"/>
        <w:rPr>
          <w:rFonts w:ascii="Times New Roman" w:hAnsi="Times New Roman" w:eastAsia="Times New Roman" w:cs="Times New Roman"/>
          <w:b/>
          <w:i w:val="0"/>
          <w:color w:val="000000"/>
          <w:sz w:val="26"/>
        </w:rPr>
      </w:pPr>
    </w:p>
    <w:p w14:paraId="0E367E6B">
      <w:pPr>
        <w:spacing w:before="80"/>
        <w:jc w:val="center"/>
        <w:rPr>
          <w:rFonts w:ascii="Times New Roman" w:hAnsi="Times New Roman" w:eastAsia="Times New Roman" w:cs="Times New Roman"/>
          <w:b/>
          <w:i w:val="0"/>
          <w:color w:val="000000"/>
          <w:sz w:val="26"/>
        </w:rPr>
      </w:pPr>
    </w:p>
    <w:p w14:paraId="7C579867">
      <w:pPr>
        <w:spacing w:before="80"/>
        <w:jc w:val="center"/>
        <w:rPr>
          <w:rFonts w:ascii="Times New Roman" w:hAnsi="Times New Roman" w:eastAsia="Times New Roman" w:cs="Times New Roman"/>
          <w:b/>
          <w:i w:val="0"/>
          <w:color w:val="000000"/>
          <w:sz w:val="26"/>
        </w:rPr>
      </w:pPr>
    </w:p>
    <w:p w14:paraId="554CC00B">
      <w:pPr>
        <w:spacing w:before="80"/>
        <w:jc w:val="center"/>
        <w:rPr>
          <w:rFonts w:ascii="Times New Roman" w:hAnsi="Times New Roman" w:eastAsia="Times New Roman" w:cs="Times New Roman"/>
          <w:b/>
          <w:i w:val="0"/>
          <w:color w:val="000000"/>
          <w:sz w:val="26"/>
        </w:rPr>
      </w:pPr>
    </w:p>
    <w:p w14:paraId="699AFC28">
      <w:pPr>
        <w:spacing w:before="80"/>
        <w:jc w:val="center"/>
        <w:rPr>
          <w:rFonts w:ascii="Times New Roman" w:hAnsi="Times New Roman" w:eastAsia="Times New Roman" w:cs="Times New Roman"/>
          <w:b/>
          <w:i w:val="0"/>
          <w:color w:val="000000"/>
          <w:sz w:val="26"/>
        </w:rPr>
      </w:pPr>
    </w:p>
    <w:p w14:paraId="189380B6">
      <w:pPr>
        <w:spacing w:before="80"/>
        <w:jc w:val="center"/>
      </w:pPr>
      <w:r>
        <w:rPr>
          <w:rFonts w:ascii="Times New Roman" w:hAnsi="Times New Roman" w:eastAsia="Times New Roman" w:cs="Times New Roman"/>
          <w:b/>
          <w:i w:val="0"/>
          <w:color w:val="000000"/>
          <w:sz w:val="26"/>
        </w:rPr>
        <w:t>THÀNH PHỐ HỒ CHÍ MINH, NĂM 2026</w:t>
      </w:r>
    </w:p>
    <w:p w14:paraId="0BBF9F01">
      <w:pPr>
        <w:keepNext w:val="0"/>
        <w:keepLines w:val="0"/>
        <w:pageBreakBefore/>
        <w:widowControl/>
        <w:kinsoku/>
        <w:wordWrap/>
        <w:overflowPunct/>
        <w:topLinePunct w:val="0"/>
        <w:autoSpaceDE/>
        <w:autoSpaceDN/>
        <w:bidi w:val="0"/>
        <w:adjustRightInd/>
        <w:snapToGrid/>
        <w:jc w:val="center"/>
        <w:textAlignment w:val="auto"/>
        <w:rPr>
          <w:b/>
          <w:bCs/>
          <w:sz w:val="32"/>
          <w:szCs w:val="32"/>
        </w:rPr>
      </w:pPr>
      <w:r>
        <w:rPr>
          <w:b/>
          <w:bCs/>
          <w:sz w:val="32"/>
          <w:szCs w:val="32"/>
        </w:rPr>
        <w:t>LỜI CẢM ƠN</w:t>
      </w:r>
    </w:p>
    <w:p w14:paraId="78740372">
      <w:pPr>
        <w:spacing w:after="120"/>
        <w:ind w:firstLine="567"/>
        <w:jc w:val="both"/>
      </w:pPr>
      <w:r>
        <w:rPr>
          <w:rFonts w:ascii="Times New Roman" w:hAnsi="Times New Roman" w:eastAsia="Times New Roman" w:cs="Times New Roman"/>
          <w:b w:val="0"/>
          <w:i w:val="0"/>
          <w:color w:val="000000"/>
          <w:sz w:val="26"/>
        </w:rPr>
        <w:t>Em xin gửi lời cảm ơn chân thành cùng sự tri ân sâu sắc tới toàn thể quý thầy cô, giảng viên, cán bộ đang giảng dạy và công tác tại Trường Đại học Tôn Đức Thắng, đặc biệt là quý thầy cô Khoa Công nghệ Thông tin đã tạo điều kiện và dành thời gian tận tình giúp đỡ em trong quá trình thực hiện báo cáo đồ án này cũng như trong suốt quá trình học tập tại Trường.</w:t>
      </w:r>
    </w:p>
    <w:p w14:paraId="204175D7">
      <w:pPr>
        <w:spacing w:after="120"/>
        <w:ind w:firstLine="567"/>
        <w:jc w:val="both"/>
      </w:pPr>
      <w:r>
        <w:rPr>
          <w:rFonts w:ascii="Times New Roman" w:hAnsi="Times New Roman" w:eastAsia="Times New Roman" w:cs="Times New Roman"/>
          <w:b w:val="0"/>
          <w:i w:val="0"/>
          <w:color w:val="000000"/>
          <w:sz w:val="26"/>
        </w:rPr>
        <w:t xml:space="preserve">Trên hết, em xin được bày tỏ lòng biết ơn sâu sắc tới ThS. </w:t>
      </w:r>
      <w:r>
        <w:rPr>
          <w:rFonts w:hint="default" w:cs="Times New Roman"/>
          <w:b w:val="0"/>
          <w:i w:val="0"/>
          <w:color w:val="000000"/>
          <w:sz w:val="26"/>
          <w:lang w:val="en-US"/>
        </w:rPr>
        <w:t>Vũ Đình Hồng</w:t>
      </w:r>
      <w:r>
        <w:rPr>
          <w:rFonts w:ascii="Times New Roman" w:hAnsi="Times New Roman" w:eastAsia="Times New Roman" w:cs="Times New Roman"/>
          <w:b w:val="0"/>
          <w:i w:val="0"/>
          <w:color w:val="000000"/>
          <w:sz w:val="26"/>
        </w:rPr>
        <w:t xml:space="preserve"> – Giảng viên Khoa Công nghệ Thông tin vì đã hết lòng giảng dạy, truyền đạt kiến thức quý báu tới sinh viên nói chung và tới bản thân em nói riêng một cách tận tình và nghiêm túc. Nhờ kiến thức thầy cô truyền đạt mà em đã hoàn thành thuận lợi báo cáo đồ án này và tự tin hơn trong hành trang nghiệp vụ của các học phần liên quan.</w:t>
      </w:r>
    </w:p>
    <w:p w14:paraId="216E198B">
      <w:pPr>
        <w:spacing w:after="120"/>
        <w:ind w:firstLine="567"/>
        <w:jc w:val="both"/>
      </w:pPr>
      <w:r>
        <w:rPr>
          <w:rFonts w:ascii="Times New Roman" w:hAnsi="Times New Roman" w:eastAsia="Times New Roman" w:cs="Times New Roman"/>
          <w:b w:val="0"/>
          <w:i w:val="0"/>
          <w:color w:val="000000"/>
          <w:sz w:val="26"/>
        </w:rPr>
        <w:t>Trong quá trình thực hiện báo cáo, do kiến thức và kinh nghiệm thực tiễn của em còn hạn chế nên kết quả không tránh khỏi thiếu sót; em kính mong nhận được ý kiến đóng góp của quý thầy cô để em có thể rút kinh nghiệm, hoàn thiện kỹ năng nghiên cứu và trình bày báo cáo tốt hơn trong các công việc học thuật sắp tới.</w:t>
      </w:r>
    </w:p>
    <w:p w14:paraId="60487E47">
      <w:pPr>
        <w:spacing w:after="120"/>
        <w:ind w:firstLine="567"/>
        <w:jc w:val="both"/>
        <w:rPr>
          <w:rFonts w:ascii="Times New Roman" w:hAnsi="Times New Roman" w:eastAsia="Times New Roman" w:cs="Times New Roman"/>
          <w:b w:val="0"/>
          <w:i w:val="0"/>
          <w:color w:val="000000"/>
          <w:sz w:val="26"/>
        </w:rPr>
      </w:pPr>
      <w:r>
        <w:rPr>
          <w:rFonts w:ascii="Times New Roman" w:hAnsi="Times New Roman" w:eastAsia="Times New Roman" w:cs="Times New Roman"/>
          <w:b w:val="0"/>
          <w:i w:val="0"/>
          <w:color w:val="000000"/>
          <w:sz w:val="26"/>
        </w:rPr>
        <w:t>Kính chúc quý thầy cô dồi dào sức khỏe và đạt nhiều thành công trong công tác giảng dạy và nghiên cứu!</w:t>
      </w:r>
    </w:p>
    <w:p w14:paraId="51B87609">
      <w:pPr>
        <w:spacing w:after="120"/>
        <w:ind w:firstLine="567"/>
        <w:jc w:val="both"/>
        <w:rPr>
          <w:rFonts w:ascii="Times New Roman" w:hAnsi="Times New Roman" w:eastAsia="Times New Roman" w:cs="Times New Roman"/>
          <w:b w:val="0"/>
          <w:i w:val="0"/>
          <w:color w:val="000000"/>
          <w:sz w:val="26"/>
        </w:rPr>
      </w:pPr>
    </w:p>
    <w:p w14:paraId="1510716B">
      <w:pPr>
        <w:spacing w:after="120"/>
        <w:ind w:firstLine="567"/>
        <w:jc w:val="both"/>
        <w:rPr>
          <w:rFonts w:ascii="Times New Roman" w:hAnsi="Times New Roman" w:eastAsia="Times New Roman" w:cs="Times New Roman"/>
          <w:b w:val="0"/>
          <w:i w:val="0"/>
          <w:color w:val="000000"/>
          <w:sz w:val="26"/>
        </w:rPr>
      </w:pPr>
    </w:p>
    <w:p w14:paraId="53C0EB4F">
      <w:pPr>
        <w:spacing w:after="120"/>
        <w:ind w:firstLine="567"/>
        <w:jc w:val="both"/>
        <w:rPr>
          <w:rFonts w:ascii="Times New Roman" w:hAnsi="Times New Roman" w:eastAsia="Times New Roman" w:cs="Times New Roman"/>
          <w:b w:val="0"/>
          <w:i w:val="0"/>
          <w:color w:val="000000"/>
          <w:sz w:val="26"/>
        </w:rPr>
      </w:pPr>
    </w:p>
    <w:p w14:paraId="62F6E66E">
      <w:pPr>
        <w:spacing w:after="120"/>
        <w:ind w:firstLine="567"/>
        <w:jc w:val="both"/>
        <w:rPr>
          <w:rFonts w:ascii="Times New Roman" w:hAnsi="Times New Roman" w:eastAsia="Times New Roman" w:cs="Times New Roman"/>
          <w:b w:val="0"/>
          <w:i w:val="0"/>
          <w:color w:val="000000"/>
          <w:sz w:val="26"/>
        </w:rPr>
      </w:pPr>
    </w:p>
    <w:p w14:paraId="34242B8B">
      <w:pPr>
        <w:spacing w:before="270" w:line="336" w:lineRule="auto"/>
        <w:ind w:right="845"/>
        <w:jc w:val="right"/>
      </w:pPr>
      <w:r>
        <w:rPr>
          <w:b w:val="0"/>
          <w:bCs w:val="0"/>
        </w:rPr>
        <w:t>TP. Hồ Chí Minh</w:t>
      </w:r>
      <w:r>
        <w:t xml:space="preserve">, ngày </w:t>
      </w:r>
      <w:r>
        <w:rPr>
          <w:rFonts w:hint="default"/>
          <w:lang w:val="en-US"/>
        </w:rPr>
        <w:t>20</w:t>
      </w:r>
      <w:r>
        <w:t xml:space="preserve"> tháng 04 năm 2026 </w:t>
      </w:r>
    </w:p>
    <w:p w14:paraId="10BFE2AA">
      <w:pPr>
        <w:spacing w:before="270" w:line="336" w:lineRule="auto"/>
        <w:ind w:left="5945" w:right="845" w:firstLine="0" w:firstLineChars="0"/>
        <w:rPr>
          <w:i/>
          <w:sz w:val="26"/>
        </w:rPr>
      </w:pPr>
      <w:r>
        <w:t>Tác giả</w:t>
      </w:r>
    </w:p>
    <w:p w14:paraId="2C675279">
      <w:pPr>
        <w:ind w:left="5045"/>
        <w:rPr>
          <w:i/>
          <w:sz w:val="26"/>
        </w:rPr>
      </w:pPr>
      <w:r>
        <w:rPr>
          <w:i/>
          <w:sz w:val="26"/>
        </w:rPr>
        <w:t>(Ký</w:t>
      </w:r>
      <w:r>
        <w:rPr>
          <w:i/>
          <w:spacing w:val="-4"/>
          <w:sz w:val="26"/>
        </w:rPr>
        <w:t xml:space="preserve"> </w:t>
      </w:r>
      <w:r>
        <w:rPr>
          <w:i/>
          <w:sz w:val="26"/>
        </w:rPr>
        <w:t>tên</w:t>
      </w:r>
      <w:r>
        <w:rPr>
          <w:i/>
          <w:spacing w:val="-3"/>
          <w:sz w:val="26"/>
        </w:rPr>
        <w:t xml:space="preserve"> </w:t>
      </w:r>
      <w:r>
        <w:rPr>
          <w:i/>
          <w:sz w:val="26"/>
        </w:rPr>
        <w:t>và</w:t>
      </w:r>
      <w:r>
        <w:rPr>
          <w:i/>
          <w:spacing w:val="-4"/>
          <w:sz w:val="26"/>
        </w:rPr>
        <w:t xml:space="preserve"> </w:t>
      </w:r>
      <w:r>
        <w:rPr>
          <w:i/>
          <w:sz w:val="26"/>
        </w:rPr>
        <w:t>ghi</w:t>
      </w:r>
      <w:r>
        <w:rPr>
          <w:i/>
          <w:spacing w:val="-3"/>
          <w:sz w:val="26"/>
        </w:rPr>
        <w:t xml:space="preserve"> </w:t>
      </w:r>
      <w:r>
        <w:rPr>
          <w:i/>
          <w:sz w:val="26"/>
        </w:rPr>
        <w:t>rõ</w:t>
      </w:r>
      <w:r>
        <w:rPr>
          <w:i/>
          <w:spacing w:val="-4"/>
          <w:sz w:val="26"/>
        </w:rPr>
        <w:t xml:space="preserve"> </w:t>
      </w:r>
      <w:r>
        <w:rPr>
          <w:i/>
          <w:sz w:val="26"/>
        </w:rPr>
        <w:t>họ</w:t>
      </w:r>
      <w:r>
        <w:rPr>
          <w:i/>
          <w:spacing w:val="-2"/>
          <w:sz w:val="26"/>
        </w:rPr>
        <w:t xml:space="preserve"> </w:t>
      </w:r>
      <w:r>
        <w:rPr>
          <w:i/>
          <w:spacing w:val="-4"/>
          <w:sz w:val="26"/>
        </w:rPr>
        <w:t>tên)</w:t>
      </w:r>
    </w:p>
    <w:p w14:paraId="38BC5F4F">
      <w:pPr>
        <w:pStyle w:val="13"/>
        <w:spacing w:before="8"/>
        <w:jc w:val="right"/>
        <w:rPr>
          <w:b/>
          <w:sz w:val="32"/>
          <w:szCs w:val="32"/>
        </w:rPr>
      </w:pPr>
      <w:r>
        <w:drawing>
          <wp:anchor distT="0" distB="0" distL="114300" distR="114300" simplePos="0" relativeHeight="251661312" behindDoc="0" locked="0" layoutInCell="1" allowOverlap="1">
            <wp:simplePos x="0" y="0"/>
            <wp:positionH relativeFrom="column">
              <wp:posOffset>4595495</wp:posOffset>
            </wp:positionH>
            <wp:positionV relativeFrom="paragraph">
              <wp:posOffset>222250</wp:posOffset>
            </wp:positionV>
            <wp:extent cx="922020" cy="741045"/>
            <wp:effectExtent l="0" t="0" r="7620" b="5715"/>
            <wp:wrapTopAndBottom/>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7"/>
                    <a:stretch>
                      <a:fillRect/>
                    </a:stretch>
                  </pic:blipFill>
                  <pic:spPr>
                    <a:xfrm>
                      <a:off x="0" y="0"/>
                      <a:ext cx="922020" cy="741045"/>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column">
              <wp:posOffset>665480</wp:posOffset>
            </wp:positionH>
            <wp:positionV relativeFrom="paragraph">
              <wp:posOffset>146050</wp:posOffset>
            </wp:positionV>
            <wp:extent cx="1184910" cy="854075"/>
            <wp:effectExtent l="0" t="0" r="3810" b="14605"/>
            <wp:wrapTopAndBottom/>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8"/>
                    <a:stretch>
                      <a:fillRect/>
                    </a:stretch>
                  </pic:blipFill>
                  <pic:spPr>
                    <a:xfrm>
                      <a:off x="0" y="0"/>
                      <a:ext cx="1184910" cy="854075"/>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column">
              <wp:posOffset>2693035</wp:posOffset>
            </wp:positionH>
            <wp:positionV relativeFrom="paragraph">
              <wp:posOffset>219075</wp:posOffset>
            </wp:positionV>
            <wp:extent cx="759460" cy="843280"/>
            <wp:effectExtent l="0" t="0" r="2540" b="10160"/>
            <wp:wrapTopAndBottom/>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9"/>
                    <a:stretch>
                      <a:fillRect/>
                    </a:stretch>
                  </pic:blipFill>
                  <pic:spPr>
                    <a:xfrm>
                      <a:off x="0" y="0"/>
                      <a:ext cx="759460" cy="843280"/>
                    </a:xfrm>
                    <a:prstGeom prst="rect">
                      <a:avLst/>
                    </a:prstGeom>
                    <a:noFill/>
                    <a:ln>
                      <a:noFill/>
                    </a:ln>
                  </pic:spPr>
                </pic:pic>
              </a:graphicData>
            </a:graphic>
          </wp:anchor>
        </w:drawing>
      </w:r>
      <w:r>
        <w:t>NGUYỄN THẾ AN</w:t>
      </w:r>
      <w:r>
        <w:tab/>
      </w:r>
      <w:r>
        <w:rPr>
          <w:rFonts w:hint="default"/>
          <w:lang w:val="en-US"/>
        </w:rPr>
        <w:t xml:space="preserve">    </w:t>
      </w:r>
      <w:r>
        <w:t>TRƯƠNG DƯƠNG HƯNG</w:t>
      </w:r>
      <w:r>
        <w:tab/>
      </w:r>
      <w:r>
        <w:rPr>
          <w:rFonts w:hint="default"/>
          <w:lang w:val="en-US"/>
        </w:rPr>
        <w:t>HOÀNG CÔNG TÀI THẾ</w:t>
      </w:r>
    </w:p>
    <w:p w14:paraId="2767A4BC">
      <w:pPr>
        <w:keepNext w:val="0"/>
        <w:keepLines w:val="0"/>
        <w:pageBreakBefore/>
        <w:widowControl/>
        <w:kinsoku/>
        <w:wordWrap/>
        <w:overflowPunct/>
        <w:topLinePunct w:val="0"/>
        <w:autoSpaceDE/>
        <w:autoSpaceDN/>
        <w:bidi w:val="0"/>
        <w:adjustRightInd/>
        <w:snapToGrid/>
        <w:spacing w:before="103" w:line="276" w:lineRule="auto"/>
        <w:ind w:right="14"/>
        <w:jc w:val="center"/>
        <w:textAlignment w:val="auto"/>
        <w:rPr>
          <w:b/>
          <w:sz w:val="32"/>
          <w:szCs w:val="32"/>
        </w:rPr>
      </w:pPr>
      <w:r>
        <w:rPr>
          <w:b/>
          <w:sz w:val="32"/>
          <w:szCs w:val="32"/>
        </w:rPr>
        <w:t xml:space="preserve">ĐỒ ÁN ĐƯỢC HOÀN THÀNH </w:t>
      </w:r>
      <w:r>
        <w:rPr>
          <w:b/>
          <w:sz w:val="32"/>
          <w:szCs w:val="32"/>
        </w:rPr>
        <w:br w:type="textWrapping"/>
      </w:r>
      <w:r>
        <w:rPr>
          <w:b/>
          <w:sz w:val="32"/>
          <w:szCs w:val="32"/>
        </w:rPr>
        <w:t>TẠI TRƯỜNG ĐẠI HỌC TÔN ĐỨC THẮNG</w:t>
      </w:r>
    </w:p>
    <w:p w14:paraId="0980F5BF">
      <w:pPr>
        <w:spacing w:before="240" w:line="276" w:lineRule="auto"/>
        <w:ind w:firstLine="720"/>
        <w:jc w:val="both"/>
        <w:rPr>
          <w:rFonts w:eastAsia="SimSun"/>
          <w:sz w:val="26"/>
          <w:szCs w:val="26"/>
        </w:rPr>
      </w:pPr>
      <w:r>
        <w:rPr>
          <w:rFonts w:eastAsia="SimSun"/>
          <w:sz w:val="26"/>
          <w:szCs w:val="26"/>
        </w:rPr>
        <w:t xml:space="preserve">Chúng tôi xin cam đoan đây là sản phẩm đồ án của riêng chúng tôi và được sự hướng dẫn của </w:t>
      </w:r>
      <w:r>
        <w:rPr>
          <w:sz w:val="26"/>
          <w:szCs w:val="26"/>
        </w:rPr>
        <w:t xml:space="preserve">cô </w:t>
      </w:r>
      <w:r>
        <w:rPr>
          <w:rStyle w:val="33"/>
          <w:b w:val="0"/>
          <w:bCs w:val="0"/>
          <w:sz w:val="26"/>
          <w:szCs w:val="26"/>
        </w:rPr>
        <w:t>Nguyễn Thị Hường</w:t>
      </w:r>
      <w:r>
        <w:rPr>
          <w:rFonts w:eastAsia="SimSun"/>
          <w:sz w:val="26"/>
          <w:szCs w:val="26"/>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06A06736">
      <w:pPr>
        <w:spacing w:before="240" w:line="276" w:lineRule="auto"/>
        <w:ind w:firstLine="720"/>
        <w:jc w:val="both"/>
        <w:rPr>
          <w:rFonts w:eastAsia="SimSun"/>
          <w:sz w:val="26"/>
          <w:szCs w:val="26"/>
        </w:rPr>
      </w:pPr>
      <w:r>
        <w:rPr>
          <w:rFonts w:eastAsia="SimSun"/>
          <w:b/>
          <w:bCs/>
          <w:sz w:val="26"/>
          <w:szCs w:val="26"/>
        </w:rPr>
        <w:t>Nếu phát hiện có bất kỳ sự gian lận nào chúng tôi xin hoàn toàn chịu trách nhiệm về nội dung đồ án của mình</w:t>
      </w:r>
      <w:r>
        <w:rPr>
          <w:rFonts w:eastAsia="SimSun"/>
          <w:sz w:val="26"/>
          <w:szCs w:val="26"/>
        </w:rPr>
        <w:t>. Trường đại học Tôn Đức Thắng không liên quan đến những vi phạm tác quyền, bản quyền do tôi gây ra trong quá trình thực hiện (nếu có).</w:t>
      </w:r>
    </w:p>
    <w:p w14:paraId="4E2851CB">
      <w:pPr>
        <w:pStyle w:val="13"/>
        <w:spacing w:before="8"/>
        <w:rPr>
          <w:rFonts w:hint="default"/>
          <w:lang w:val="en-US"/>
        </w:rPr>
      </w:pPr>
    </w:p>
    <w:p w14:paraId="1D01E57F">
      <w:pPr>
        <w:pStyle w:val="13"/>
        <w:spacing w:before="8"/>
        <w:ind w:left="5040" w:leftChars="0" w:firstLine="720" w:firstLineChars="0"/>
        <w:rPr>
          <w:rFonts w:hint="default"/>
          <w:lang w:val="en-US"/>
        </w:rPr>
      </w:pPr>
    </w:p>
    <w:p w14:paraId="4767381D">
      <w:pPr>
        <w:spacing w:after="120"/>
        <w:ind w:firstLine="567"/>
        <w:jc w:val="both"/>
        <w:rPr>
          <w:rFonts w:ascii="Times New Roman" w:hAnsi="Times New Roman" w:eastAsia="Times New Roman" w:cs="Times New Roman"/>
          <w:b w:val="0"/>
          <w:i w:val="0"/>
          <w:color w:val="000000"/>
          <w:sz w:val="26"/>
        </w:rPr>
      </w:pPr>
    </w:p>
    <w:p w14:paraId="1DDD09E9">
      <w:pPr>
        <w:spacing w:before="270" w:line="336" w:lineRule="auto"/>
        <w:ind w:right="845"/>
        <w:jc w:val="right"/>
      </w:pPr>
      <w:r>
        <w:rPr>
          <w:b w:val="0"/>
          <w:bCs w:val="0"/>
        </w:rPr>
        <w:t>TP. Hồ Chí Minh</w:t>
      </w:r>
      <w:r>
        <w:t xml:space="preserve">, ngày </w:t>
      </w:r>
      <w:r>
        <w:rPr>
          <w:rFonts w:hint="default"/>
          <w:lang w:val="en-US"/>
        </w:rPr>
        <w:t>20</w:t>
      </w:r>
      <w:r>
        <w:t xml:space="preserve"> tháng 04 năm 2026 </w:t>
      </w:r>
    </w:p>
    <w:p w14:paraId="0E49A201">
      <w:pPr>
        <w:spacing w:before="270" w:line="336" w:lineRule="auto"/>
        <w:ind w:left="5945" w:right="845" w:firstLine="0" w:firstLineChars="0"/>
        <w:rPr>
          <w:i/>
          <w:sz w:val="26"/>
        </w:rPr>
      </w:pPr>
      <w:r>
        <w:t>Tác giả</w:t>
      </w:r>
    </w:p>
    <w:p w14:paraId="205BD9AC">
      <w:pPr>
        <w:ind w:left="5045"/>
        <w:rPr>
          <w:i/>
          <w:sz w:val="26"/>
        </w:rPr>
      </w:pPr>
      <w:r>
        <w:drawing>
          <wp:anchor distT="0" distB="0" distL="114300" distR="114300" simplePos="0" relativeHeight="251662336" behindDoc="0" locked="0" layoutInCell="1" allowOverlap="1">
            <wp:simplePos x="0" y="0"/>
            <wp:positionH relativeFrom="column">
              <wp:posOffset>699135</wp:posOffset>
            </wp:positionH>
            <wp:positionV relativeFrom="paragraph">
              <wp:posOffset>534670</wp:posOffset>
            </wp:positionV>
            <wp:extent cx="1184910" cy="854075"/>
            <wp:effectExtent l="0" t="0" r="3810" b="14605"/>
            <wp:wrapTopAndBottom/>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pic:cNvPicPr>
                      <a:picLocks noChangeAspect="1"/>
                    </pic:cNvPicPr>
                  </pic:nvPicPr>
                  <pic:blipFill>
                    <a:blip r:embed="rId8"/>
                    <a:stretch>
                      <a:fillRect/>
                    </a:stretch>
                  </pic:blipFill>
                  <pic:spPr>
                    <a:xfrm>
                      <a:off x="0" y="0"/>
                      <a:ext cx="1184910" cy="854075"/>
                    </a:xfrm>
                    <a:prstGeom prst="rect">
                      <a:avLst/>
                    </a:prstGeom>
                    <a:noFill/>
                    <a:ln>
                      <a:noFill/>
                    </a:ln>
                  </pic:spPr>
                </pic:pic>
              </a:graphicData>
            </a:graphic>
          </wp:anchor>
        </w:drawing>
      </w:r>
      <w:r>
        <w:rPr>
          <w:i/>
          <w:sz w:val="26"/>
        </w:rPr>
        <w:t>(Ký</w:t>
      </w:r>
      <w:r>
        <w:rPr>
          <w:i/>
          <w:spacing w:val="-4"/>
          <w:sz w:val="26"/>
        </w:rPr>
        <w:t xml:space="preserve"> </w:t>
      </w:r>
      <w:r>
        <w:rPr>
          <w:i/>
          <w:sz w:val="26"/>
        </w:rPr>
        <w:t>tên</w:t>
      </w:r>
      <w:r>
        <w:rPr>
          <w:i/>
          <w:spacing w:val="-3"/>
          <w:sz w:val="26"/>
        </w:rPr>
        <w:t xml:space="preserve"> </w:t>
      </w:r>
      <w:r>
        <w:rPr>
          <w:i/>
          <w:sz w:val="26"/>
        </w:rPr>
        <w:t>và</w:t>
      </w:r>
      <w:r>
        <w:rPr>
          <w:i/>
          <w:spacing w:val="-4"/>
          <w:sz w:val="26"/>
        </w:rPr>
        <w:t xml:space="preserve"> </w:t>
      </w:r>
      <w:r>
        <w:rPr>
          <w:i/>
          <w:sz w:val="26"/>
        </w:rPr>
        <w:t>ghi</w:t>
      </w:r>
      <w:r>
        <w:rPr>
          <w:i/>
          <w:spacing w:val="-3"/>
          <w:sz w:val="26"/>
        </w:rPr>
        <w:t xml:space="preserve"> </w:t>
      </w:r>
      <w:r>
        <w:rPr>
          <w:i/>
          <w:sz w:val="26"/>
        </w:rPr>
        <w:t>rõ</w:t>
      </w:r>
      <w:r>
        <w:rPr>
          <w:i/>
          <w:spacing w:val="-4"/>
          <w:sz w:val="26"/>
        </w:rPr>
        <w:t xml:space="preserve"> </w:t>
      </w:r>
      <w:r>
        <w:rPr>
          <w:i/>
          <w:sz w:val="26"/>
        </w:rPr>
        <w:t>họ</w:t>
      </w:r>
      <w:r>
        <w:rPr>
          <w:i/>
          <w:spacing w:val="-2"/>
          <w:sz w:val="26"/>
        </w:rPr>
        <w:t xml:space="preserve"> </w:t>
      </w:r>
      <w:r>
        <w:rPr>
          <w:i/>
          <w:spacing w:val="-4"/>
          <w:sz w:val="26"/>
        </w:rPr>
        <w:t>tên)</w:t>
      </w:r>
    </w:p>
    <w:p w14:paraId="6D18D2F9">
      <w:pPr>
        <w:pStyle w:val="13"/>
        <w:spacing w:before="8"/>
        <w:jc w:val="right"/>
        <w:rPr>
          <w:rFonts w:hint="default"/>
          <w:lang w:val="en-US"/>
        </w:rPr>
      </w:pPr>
      <w:r>
        <w:drawing>
          <wp:anchor distT="0" distB="0" distL="114300" distR="114300" simplePos="0" relativeHeight="251664384" behindDoc="0" locked="0" layoutInCell="1" allowOverlap="1">
            <wp:simplePos x="0" y="0"/>
            <wp:positionH relativeFrom="column">
              <wp:posOffset>4467225</wp:posOffset>
            </wp:positionH>
            <wp:positionV relativeFrom="paragraph">
              <wp:posOffset>142240</wp:posOffset>
            </wp:positionV>
            <wp:extent cx="922020" cy="741045"/>
            <wp:effectExtent l="0" t="0" r="7620" b="5715"/>
            <wp:wrapTopAndBottom/>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7"/>
                    <a:stretch>
                      <a:fillRect/>
                    </a:stretch>
                  </pic:blipFill>
                  <pic:spPr>
                    <a:xfrm>
                      <a:off x="0" y="0"/>
                      <a:ext cx="922020" cy="741045"/>
                    </a:xfrm>
                    <a:prstGeom prst="rect">
                      <a:avLst/>
                    </a:prstGeom>
                    <a:noFill/>
                    <a:ln>
                      <a:noFill/>
                    </a:ln>
                  </pic:spPr>
                </pic:pic>
              </a:graphicData>
            </a:graphic>
          </wp:anchor>
        </w:drawing>
      </w:r>
      <w:r>
        <w:drawing>
          <wp:anchor distT="0" distB="0" distL="114300" distR="114300" simplePos="0" relativeHeight="251663360" behindDoc="0" locked="0" layoutInCell="1" allowOverlap="1">
            <wp:simplePos x="0" y="0"/>
            <wp:positionH relativeFrom="column">
              <wp:posOffset>2521585</wp:posOffset>
            </wp:positionH>
            <wp:positionV relativeFrom="paragraph">
              <wp:posOffset>139065</wp:posOffset>
            </wp:positionV>
            <wp:extent cx="759460" cy="843280"/>
            <wp:effectExtent l="0" t="0" r="2540" b="10160"/>
            <wp:wrapTopAndBottom/>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9"/>
                    <a:stretch>
                      <a:fillRect/>
                    </a:stretch>
                  </pic:blipFill>
                  <pic:spPr>
                    <a:xfrm>
                      <a:off x="0" y="0"/>
                      <a:ext cx="759460" cy="843280"/>
                    </a:xfrm>
                    <a:prstGeom prst="rect">
                      <a:avLst/>
                    </a:prstGeom>
                    <a:noFill/>
                    <a:ln>
                      <a:noFill/>
                    </a:ln>
                  </pic:spPr>
                </pic:pic>
              </a:graphicData>
            </a:graphic>
          </wp:anchor>
        </w:drawing>
      </w:r>
      <w:r>
        <w:t>NGUYỄN THẾ AN</w:t>
      </w:r>
      <w:r>
        <w:tab/>
      </w:r>
      <w:r>
        <w:rPr>
          <w:rFonts w:hint="default"/>
          <w:lang w:val="en-US"/>
        </w:rPr>
        <w:t xml:space="preserve">     </w:t>
      </w:r>
      <w:r>
        <w:t>TRƯƠNG DƯƠNG HƯNG</w:t>
      </w:r>
      <w:r>
        <w:tab/>
      </w:r>
      <w:r>
        <w:rPr>
          <w:rFonts w:hint="default"/>
          <w:lang w:val="en-US"/>
        </w:rPr>
        <w:t>HOÀNG CÔNG TÀI THẾ</w:t>
      </w:r>
    </w:p>
    <w:p w14:paraId="2CA8033E">
      <w:pPr>
        <w:pStyle w:val="13"/>
        <w:spacing w:before="8"/>
        <w:ind w:left="5040" w:leftChars="0" w:firstLine="720" w:firstLineChars="0"/>
        <w:rPr>
          <w:rFonts w:hint="default"/>
          <w:lang w:val="en-US"/>
        </w:rPr>
      </w:pPr>
    </w:p>
    <w:p w14:paraId="6188D295">
      <w:pPr>
        <w:tabs>
          <w:tab w:val="left" w:pos="4322"/>
          <w:tab w:val="left" w:pos="6612"/>
        </w:tabs>
        <w:spacing w:before="47"/>
        <w:ind w:left="2162"/>
        <w:rPr>
          <w:i/>
          <w:sz w:val="26"/>
        </w:rPr>
      </w:pPr>
      <w:r>
        <w:tab/>
      </w:r>
    </w:p>
    <w:p w14:paraId="3444651D">
      <w:pPr>
        <w:spacing w:after="120"/>
        <w:ind w:firstLine="4855" w:firstLineChars="0"/>
        <w:jc w:val="both"/>
        <w:rPr>
          <w:rFonts w:ascii="Times New Roman" w:hAnsi="Times New Roman" w:eastAsia="Times New Roman" w:cs="Times New Roman"/>
          <w:b w:val="0"/>
          <w:i w:val="0"/>
          <w:color w:val="000000"/>
          <w:sz w:val="26"/>
        </w:rPr>
      </w:pPr>
    </w:p>
    <w:p w14:paraId="442EFCCC">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36CC3713">
      <w:pPr>
        <w:keepNext w:val="0"/>
        <w:keepLines w:val="0"/>
        <w:pageBreakBefore/>
        <w:widowControl/>
        <w:kinsoku/>
        <w:wordWrap/>
        <w:overflowPunct/>
        <w:topLinePunct w:val="0"/>
        <w:autoSpaceDE/>
        <w:autoSpaceDN/>
        <w:bidi w:val="0"/>
        <w:adjustRightInd/>
        <w:snapToGrid/>
        <w:spacing w:line="276" w:lineRule="auto"/>
        <w:jc w:val="center"/>
        <w:textAlignment w:val="auto"/>
        <w:rPr>
          <w:rFonts w:eastAsia="SimSun"/>
          <w:b/>
          <w:bCs/>
          <w:sz w:val="36"/>
          <w:szCs w:val="36"/>
        </w:rPr>
      </w:pPr>
      <w:r>
        <w:rPr>
          <w:rFonts w:eastAsia="SimSun"/>
          <w:b/>
          <w:bCs/>
          <w:sz w:val="32"/>
          <w:szCs w:val="32"/>
        </w:rPr>
        <w:t>PHẦN XÁC NHẬN VÀ ĐÁNH GIÁ CỦA GIẢNG VIÊN</w:t>
      </w:r>
    </w:p>
    <w:p w14:paraId="09BDF8CB">
      <w:pPr>
        <w:spacing w:line="276" w:lineRule="auto"/>
        <w:rPr>
          <w:rFonts w:eastAsia="SimSun"/>
          <w:sz w:val="26"/>
          <w:szCs w:val="26"/>
        </w:rPr>
      </w:pPr>
      <w:r>
        <w:rPr>
          <w:rFonts w:eastAsia="SimSun"/>
          <w:b/>
          <w:bCs/>
          <w:sz w:val="26"/>
          <w:szCs w:val="26"/>
        </w:rPr>
        <w:t>Phần xác nhận của GV hướng dẫn</w:t>
      </w:r>
      <w:r>
        <w:rPr>
          <w:rFonts w:eastAsia="SimSun"/>
          <w:sz w:val="26"/>
          <w:szCs w:val="26"/>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65E28DC">
      <w:pPr>
        <w:wordWrap w:val="0"/>
        <w:spacing w:line="276" w:lineRule="auto"/>
        <w:jc w:val="right"/>
        <w:rPr>
          <w:rFonts w:eastAsia="SimSun"/>
          <w:sz w:val="26"/>
          <w:szCs w:val="26"/>
        </w:rPr>
      </w:pPr>
      <w:r>
        <w:rPr>
          <w:rFonts w:eastAsia="SimSun"/>
          <w:sz w:val="26"/>
          <w:szCs w:val="26"/>
        </w:rPr>
        <w:t xml:space="preserve">Tp. Hồ Chí Minh, ngày     tháng     năm      </w:t>
      </w:r>
    </w:p>
    <w:p w14:paraId="211C38BD">
      <w:pPr>
        <w:spacing w:line="276" w:lineRule="auto"/>
        <w:ind w:left="2880" w:firstLine="720"/>
        <w:jc w:val="center"/>
        <w:rPr>
          <w:rFonts w:eastAsia="SimSun"/>
          <w:sz w:val="26"/>
          <w:szCs w:val="26"/>
        </w:rPr>
      </w:pPr>
      <w:r>
        <w:rPr>
          <w:rFonts w:eastAsia="SimSun"/>
          <w:sz w:val="26"/>
          <w:szCs w:val="26"/>
        </w:rPr>
        <w:t xml:space="preserve">(kí và ghi họ tên) </w:t>
      </w:r>
    </w:p>
    <w:p w14:paraId="76C02463">
      <w:pPr>
        <w:spacing w:line="276" w:lineRule="auto"/>
        <w:rPr>
          <w:rFonts w:eastAsia="SimSun"/>
          <w:b/>
          <w:bCs/>
          <w:sz w:val="28"/>
          <w:szCs w:val="28"/>
        </w:rPr>
      </w:pPr>
    </w:p>
    <w:p w14:paraId="40B02A68">
      <w:pPr>
        <w:spacing w:line="276" w:lineRule="auto"/>
        <w:rPr>
          <w:rFonts w:eastAsia="SimSun"/>
          <w:b/>
          <w:bCs/>
          <w:sz w:val="28"/>
          <w:szCs w:val="28"/>
        </w:rPr>
      </w:pPr>
    </w:p>
    <w:p w14:paraId="21C3AA52">
      <w:pPr>
        <w:spacing w:line="276" w:lineRule="auto"/>
        <w:rPr>
          <w:rFonts w:eastAsia="SimSun"/>
          <w:b/>
          <w:bCs/>
          <w:sz w:val="28"/>
          <w:szCs w:val="28"/>
        </w:rPr>
      </w:pPr>
    </w:p>
    <w:p w14:paraId="544DB8A0">
      <w:pPr>
        <w:spacing w:line="276" w:lineRule="auto"/>
        <w:rPr>
          <w:rFonts w:eastAsia="SimSun"/>
          <w:b/>
          <w:bCs/>
          <w:sz w:val="28"/>
          <w:szCs w:val="28"/>
        </w:rPr>
      </w:pPr>
    </w:p>
    <w:p w14:paraId="170AD23E">
      <w:pPr>
        <w:spacing w:line="276" w:lineRule="auto"/>
        <w:rPr>
          <w:rFonts w:eastAsia="SimSun"/>
          <w:sz w:val="26"/>
          <w:szCs w:val="26"/>
        </w:rPr>
      </w:pPr>
      <w:r>
        <w:rPr>
          <w:rFonts w:eastAsia="SimSun"/>
          <w:b/>
          <w:bCs/>
          <w:sz w:val="26"/>
          <w:szCs w:val="26"/>
        </w:rPr>
        <w:t xml:space="preserve">Phần đánh giá của GV chấm bài </w:t>
      </w:r>
      <w:r>
        <w:rPr>
          <w:rFonts w:eastAsia="SimSu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6750EFA">
      <w:pPr>
        <w:wordWrap w:val="0"/>
        <w:spacing w:line="276" w:lineRule="auto"/>
        <w:jc w:val="right"/>
        <w:rPr>
          <w:rFonts w:eastAsia="SimSun"/>
          <w:sz w:val="26"/>
          <w:szCs w:val="26"/>
        </w:rPr>
      </w:pPr>
      <w:r>
        <w:rPr>
          <w:rFonts w:eastAsia="SimSun"/>
          <w:sz w:val="26"/>
          <w:szCs w:val="26"/>
        </w:rPr>
        <w:t xml:space="preserve">Tp. Hồ Chí Minh, ngày     tháng     năm      </w:t>
      </w:r>
    </w:p>
    <w:p w14:paraId="43D7EFC9">
      <w:pPr>
        <w:spacing w:line="276" w:lineRule="auto"/>
        <w:ind w:left="3600" w:firstLine="720"/>
        <w:jc w:val="center"/>
        <w:rPr>
          <w:rFonts w:eastAsia="SimSun"/>
          <w:sz w:val="26"/>
          <w:szCs w:val="26"/>
        </w:rPr>
      </w:pPr>
      <w:r>
        <w:rPr>
          <w:rFonts w:eastAsia="SimSun"/>
          <w:sz w:val="26"/>
          <w:szCs w:val="26"/>
        </w:rPr>
        <w:t>(kí và ghi họ tên)</w:t>
      </w:r>
    </w:p>
    <w:p w14:paraId="7F47037F">
      <w:pPr>
        <w:bidi w:val="0"/>
        <w:jc w:val="center"/>
        <w:rPr>
          <w:i/>
        </w:rPr>
      </w:pPr>
      <w:r>
        <w:rPr>
          <w:i/>
        </w:rPr>
        <w:br w:type="textWrapping"/>
      </w:r>
    </w:p>
    <w:p w14:paraId="61F2CBAC">
      <w:pPr>
        <w:bidi w:val="0"/>
        <w:jc w:val="center"/>
        <w:rPr>
          <w:i/>
        </w:rPr>
      </w:pPr>
    </w:p>
    <w:p w14:paraId="51C3AEB2">
      <w:pPr>
        <w:bidi w:val="0"/>
        <w:jc w:val="center"/>
        <w:rPr>
          <w:i/>
        </w:rPr>
      </w:pPr>
    </w:p>
    <w:p w14:paraId="4E80F620">
      <w:pPr>
        <w:bidi w:val="0"/>
        <w:jc w:val="center"/>
        <w:rPr>
          <w:i/>
        </w:rPr>
      </w:pPr>
    </w:p>
    <w:p w14:paraId="42E9F94D">
      <w:pPr>
        <w:bidi w:val="0"/>
        <w:jc w:val="center"/>
        <w:rPr>
          <w:i/>
        </w:rPr>
      </w:pPr>
    </w:p>
    <w:p w14:paraId="1DF8A64B">
      <w:pPr>
        <w:keepNext w:val="0"/>
        <w:keepLines w:val="0"/>
        <w:pageBreakBefore/>
        <w:widowControl/>
        <w:kinsoku/>
        <w:wordWrap/>
        <w:overflowPunct/>
        <w:topLinePunct w:val="0"/>
        <w:autoSpaceDE/>
        <w:autoSpaceDN/>
        <w:bidi w:val="0"/>
        <w:adjustRightInd/>
        <w:snapToGrid/>
        <w:jc w:val="center"/>
        <w:textAlignment w:val="auto"/>
        <w:rPr>
          <w:color w:val="000000" w:themeColor="text1"/>
          <w14:textFill>
            <w14:solidFill>
              <w14:schemeClr w14:val="tx1"/>
            </w14:solidFill>
          </w14:textFill>
        </w:rPr>
      </w:pPr>
      <w:r>
        <w:rPr>
          <w:b/>
          <w:bCs/>
          <w:sz w:val="32"/>
          <w:szCs w:val="32"/>
        </w:rPr>
        <w:t>TÓM TẮT</w:t>
      </w:r>
    </w:p>
    <w:p w14:paraId="7376E5E6">
      <w:pPr>
        <w:spacing w:before="0" w:after="0" w:line="259" w:lineRule="auto"/>
        <w:ind w:firstLine="560"/>
        <w:jc w:val="left"/>
      </w:pPr>
      <w:r>
        <w:rPr>
          <w:rFonts w:ascii="Times New Roman" w:hAnsi="Times New Roman" w:eastAsia="Times New Roman" w:cs="Times New Roman"/>
          <w:b w:val="0"/>
          <w:i w:val="0"/>
          <w:color w:val="000000"/>
          <w:sz w:val="26"/>
        </w:rPr>
        <w:t>Báo cáo trình bày quá trình phân tích, thiết kế và hiện thực hóa hệ thống web trợ lý học tập tích hợp Retrieval-Augmented Generation (RAG) cho môi trường giáo dục. Hệ thống cho phép sinh viên đặt câu hỏi theo từng môn học, truy xuất hybrid (vector + BM25), hợp nhất RRF, rerank và sinh câu trả lời streaming kèm trích dẫn nguồn tài liệu (tên file, đoạn liên quan), giảm hallucination khi không đủ bằng chứng.</w:t>
      </w:r>
    </w:p>
    <w:p w14:paraId="7A955140">
      <w:pPr>
        <w:spacing w:before="0" w:after="0" w:line="259" w:lineRule="auto"/>
        <w:ind w:firstLine="560"/>
        <w:jc w:val="left"/>
      </w:pPr>
      <w:r>
        <w:rPr>
          <w:rFonts w:ascii="Times New Roman" w:hAnsi="Times New Roman" w:eastAsia="Times New Roman" w:cs="Times New Roman"/>
          <w:b w:val="0"/>
          <w:i w:val="0"/>
          <w:color w:val="000000"/>
          <w:sz w:val="26"/>
        </w:rPr>
        <w:t>Kiến trúc full-stack gồm frontend React/TypeScript/Vite, backend FastAPI, MySQL cho dữ liệu quan hệ, ChromaDB cho vector, Redis và Celery cho pipeline ingestion bất đồng bộ; tích hợp Gemini cho LLM và embedding có cấu hình qua biến môi trường. Các module nghiệp vụ gồm xác thực Google OAuth/JWT và phân quyền, quản lý khóa học và import Excel, upload tài liệu PDF/DOCX/TXT, chat RAG, quiz AI, dashboard và triển khai Docker Compose.</w:t>
      </w:r>
    </w:p>
    <w:p w14:paraId="15DB1576">
      <w:pPr>
        <w:spacing w:before="0" w:after="0" w:line="259" w:lineRule="auto"/>
        <w:ind w:firstLine="560"/>
        <w:jc w:val="left"/>
      </w:pPr>
      <w:r>
        <w:rPr>
          <w:rFonts w:ascii="Times New Roman" w:hAnsi="Times New Roman" w:eastAsia="Times New Roman" w:cs="Times New Roman"/>
          <w:b w:val="0"/>
          <w:i w:val="0"/>
          <w:color w:val="000000"/>
          <w:sz w:val="26"/>
        </w:rPr>
        <w:t>Kết quả đạt được là khung ứng dụng có thể demo end-to-end: đăng nhập, quản trị tài liệu đến trạng thái READY, hội thoại SSE với citation, và kiểm thử chức năng/RAG theo kịch bản báo cáo. Hướng phát triển gồm đánh giá RAG định lượng, E2E test giao diện và tối ưu vận hành thực tế.</w:t>
      </w:r>
    </w:p>
    <w:p w14:paraId="13200997">
      <w:pPr>
        <w:spacing w:before="0" w:after="0" w:line="259" w:lineRule="auto"/>
        <w:jc w:val="left"/>
      </w:pPr>
      <w:r>
        <w:rPr>
          <w:rFonts w:ascii="Times New Roman" w:hAnsi="Times New Roman" w:eastAsia="Times New Roman" w:cs="Times New Roman"/>
          <w:b/>
          <w:i w:val="0"/>
          <w:color w:val="000000"/>
          <w:sz w:val="26"/>
        </w:rPr>
        <w:t>Từ khóa: RAG, AI chatbot giáo dục, FastAPI, React, ChromaDB, MySQL, Gemini, trích dẫn nguồn, Celery, Docker Compose, hybrid search, reranking.</w:t>
      </w:r>
    </w:p>
    <w:p w14:paraId="67D8A374">
      <w:pPr>
        <w:bidi w:val="0"/>
        <w:jc w:val="center"/>
        <w:rPr>
          <w:b/>
          <w:bCs/>
          <w:sz w:val="32"/>
          <w:szCs w:val="32"/>
        </w:rPr>
      </w:pPr>
    </w:p>
    <w:p w14:paraId="30F05A6F">
      <w:pPr>
        <w:bidi w:val="0"/>
        <w:jc w:val="center"/>
        <w:rPr>
          <w:b/>
          <w:bCs/>
          <w:sz w:val="32"/>
          <w:szCs w:val="32"/>
        </w:rPr>
      </w:pPr>
    </w:p>
    <w:p w14:paraId="7718014A">
      <w:pPr>
        <w:bidi w:val="0"/>
        <w:jc w:val="center"/>
        <w:rPr>
          <w:b/>
          <w:bCs/>
          <w:sz w:val="32"/>
          <w:szCs w:val="32"/>
        </w:rPr>
      </w:pPr>
    </w:p>
    <w:p w14:paraId="66EC1305">
      <w:pPr>
        <w:bidi w:val="0"/>
        <w:jc w:val="center"/>
        <w:rPr>
          <w:b/>
          <w:bCs/>
          <w:sz w:val="32"/>
          <w:szCs w:val="32"/>
        </w:rPr>
      </w:pPr>
    </w:p>
    <w:p w14:paraId="4BB66A8F">
      <w:pPr>
        <w:bidi w:val="0"/>
        <w:jc w:val="center"/>
        <w:rPr>
          <w:b/>
          <w:bCs/>
          <w:sz w:val="32"/>
          <w:szCs w:val="32"/>
        </w:rPr>
      </w:pPr>
    </w:p>
    <w:p w14:paraId="58282563">
      <w:pPr>
        <w:bidi w:val="0"/>
        <w:jc w:val="center"/>
        <w:rPr>
          <w:b/>
          <w:bCs/>
          <w:sz w:val="32"/>
          <w:szCs w:val="32"/>
        </w:rPr>
      </w:pPr>
    </w:p>
    <w:p w14:paraId="7CB6D143">
      <w:pPr>
        <w:bidi w:val="0"/>
        <w:jc w:val="center"/>
        <w:rPr>
          <w:b/>
          <w:bCs/>
          <w:sz w:val="32"/>
          <w:szCs w:val="32"/>
        </w:rPr>
      </w:pPr>
    </w:p>
    <w:p w14:paraId="1AD226F8">
      <w:pPr>
        <w:bidi w:val="0"/>
        <w:jc w:val="center"/>
        <w:rPr>
          <w:b/>
          <w:bCs/>
          <w:sz w:val="32"/>
          <w:szCs w:val="32"/>
        </w:rPr>
      </w:pPr>
    </w:p>
    <w:p w14:paraId="6DFABC40">
      <w:pPr>
        <w:bidi w:val="0"/>
        <w:jc w:val="center"/>
        <w:rPr>
          <w:b/>
          <w:bCs/>
          <w:sz w:val="32"/>
          <w:szCs w:val="32"/>
        </w:rPr>
      </w:pPr>
    </w:p>
    <w:p w14:paraId="25419645">
      <w:pPr>
        <w:bidi w:val="0"/>
        <w:jc w:val="center"/>
        <w:rPr>
          <w:b/>
          <w:bCs/>
          <w:sz w:val="32"/>
          <w:szCs w:val="32"/>
        </w:rPr>
      </w:pPr>
    </w:p>
    <w:p w14:paraId="0FACC682">
      <w:pPr>
        <w:bidi w:val="0"/>
        <w:jc w:val="center"/>
        <w:rPr>
          <w:b/>
          <w:bCs/>
          <w:sz w:val="32"/>
          <w:szCs w:val="32"/>
        </w:rPr>
      </w:pPr>
    </w:p>
    <w:p w14:paraId="03865574">
      <w:pPr>
        <w:keepNext w:val="0"/>
        <w:keepLines w:val="0"/>
        <w:pageBreakBefore/>
        <w:widowControl/>
        <w:kinsoku/>
        <w:wordWrap/>
        <w:overflowPunct/>
        <w:topLinePunct w:val="0"/>
        <w:autoSpaceDE/>
        <w:autoSpaceDN/>
        <w:bidi w:val="0"/>
        <w:adjustRightInd/>
        <w:snapToGrid/>
        <w:jc w:val="center"/>
        <w:textAlignment w:val="auto"/>
        <w:rPr>
          <w:color w:val="000000" w:themeColor="text1"/>
          <w14:textFill>
            <w14:solidFill>
              <w14:schemeClr w14:val="tx1"/>
            </w14:solidFill>
          </w14:textFill>
        </w:rPr>
      </w:pPr>
      <w:r>
        <w:rPr>
          <w:b/>
          <w:bCs/>
          <w:sz w:val="32"/>
          <w:szCs w:val="32"/>
        </w:rPr>
        <w:t xml:space="preserve">MỤC </w:t>
      </w:r>
      <w:bookmarkStart w:id="60" w:name="_GoBack"/>
      <w:bookmarkEnd w:id="60"/>
      <w:r>
        <w:rPr>
          <w:b/>
          <w:bCs/>
          <w:sz w:val="32"/>
          <w:szCs w:val="32"/>
        </w:rPr>
        <w:t>LỤC</w:t>
      </w:r>
    </w:p>
    <w:p w14:paraId="1A3A5453">
      <w:pPr>
        <w:pStyle w:val="37"/>
        <w:tabs>
          <w:tab w:val="right" w:leader="dot" w:pos="9405"/>
        </w:tabs>
      </w:pPr>
      <w:r>
        <w:fldChar w:fldCharType="begin"/>
      </w:r>
      <w:r>
        <w:instrText xml:space="preserve">TOC \o "1-3" \h \z \u</w:instrText>
      </w:r>
      <w:r>
        <w:fldChar w:fldCharType="separate"/>
      </w:r>
      <w:r>
        <w:fldChar w:fldCharType="begin"/>
      </w:r>
      <w:r>
        <w:instrText xml:space="preserve"> HYPERLINK \l _Toc25998 </w:instrText>
      </w:r>
      <w:r>
        <w:fldChar w:fldCharType="separate"/>
      </w:r>
      <w:r>
        <w:rPr>
          <w:rFonts w:ascii="Times New Roman" w:hAnsi="Times New Roman" w:eastAsia="Times New Roman" w:cs="Times New Roman"/>
          <w:i w:val="0"/>
        </w:rPr>
        <w:t>DANH MỤC TỪ VIẾT TẮT</w:t>
      </w:r>
      <w:r>
        <w:tab/>
      </w:r>
      <w:r>
        <w:fldChar w:fldCharType="begin"/>
      </w:r>
      <w:r>
        <w:instrText xml:space="preserve"> PAGEREF _Toc25998 \h </w:instrText>
      </w:r>
      <w:r>
        <w:fldChar w:fldCharType="separate"/>
      </w:r>
      <w:r>
        <w:t>10</w:t>
      </w:r>
      <w:r>
        <w:fldChar w:fldCharType="end"/>
      </w:r>
      <w:r>
        <w:fldChar w:fldCharType="end"/>
      </w:r>
    </w:p>
    <w:p w14:paraId="27B0AA5D">
      <w:pPr>
        <w:pStyle w:val="37"/>
        <w:tabs>
          <w:tab w:val="right" w:leader="dot" w:pos="9405"/>
        </w:tabs>
      </w:pPr>
      <w:r>
        <w:fldChar w:fldCharType="begin"/>
      </w:r>
      <w:r>
        <w:instrText xml:space="preserve"> HYPERLINK \l _Toc21393 </w:instrText>
      </w:r>
      <w:r>
        <w:fldChar w:fldCharType="separate"/>
      </w:r>
      <w:r>
        <w:rPr>
          <w:rFonts w:ascii="Times New Roman" w:hAnsi="Times New Roman" w:eastAsia="Times New Roman" w:cs="Times New Roman"/>
        </w:rPr>
        <w:t>CHƯƠNG 1 - TỔNG QUAN ĐỀ TÀI</w:t>
      </w:r>
      <w:r>
        <w:tab/>
      </w:r>
      <w:r>
        <w:fldChar w:fldCharType="begin"/>
      </w:r>
      <w:r>
        <w:instrText xml:space="preserve"> PAGEREF _Toc21393 \h </w:instrText>
      </w:r>
      <w:r>
        <w:fldChar w:fldCharType="separate"/>
      </w:r>
      <w:r>
        <w:t>11</w:t>
      </w:r>
      <w:r>
        <w:fldChar w:fldCharType="end"/>
      </w:r>
      <w:r>
        <w:fldChar w:fldCharType="end"/>
      </w:r>
    </w:p>
    <w:p w14:paraId="6742FCF3">
      <w:pPr>
        <w:pStyle w:val="38"/>
        <w:tabs>
          <w:tab w:val="right" w:leader="dot" w:pos="9405"/>
        </w:tabs>
      </w:pPr>
      <w:r>
        <w:fldChar w:fldCharType="begin"/>
      </w:r>
      <w:r>
        <w:instrText xml:space="preserve"> HYPERLINK \l _Toc31925 </w:instrText>
      </w:r>
      <w:r>
        <w:fldChar w:fldCharType="separate"/>
      </w:r>
      <w:r>
        <w:rPr>
          <w:rFonts w:ascii="Times New Roman" w:hAnsi="Times New Roman" w:eastAsia="Times New Roman" w:cs="Times New Roman"/>
        </w:rPr>
        <w:t>1.1 Lý do chọn đề tài</w:t>
      </w:r>
      <w:r>
        <w:tab/>
      </w:r>
      <w:r>
        <w:fldChar w:fldCharType="begin"/>
      </w:r>
      <w:r>
        <w:instrText xml:space="preserve"> PAGEREF _Toc31925 \h </w:instrText>
      </w:r>
      <w:r>
        <w:fldChar w:fldCharType="separate"/>
      </w:r>
      <w:r>
        <w:t>11</w:t>
      </w:r>
      <w:r>
        <w:fldChar w:fldCharType="end"/>
      </w:r>
      <w:r>
        <w:fldChar w:fldCharType="end"/>
      </w:r>
    </w:p>
    <w:p w14:paraId="3CF68C85">
      <w:pPr>
        <w:pStyle w:val="38"/>
        <w:tabs>
          <w:tab w:val="right" w:leader="dot" w:pos="9405"/>
        </w:tabs>
      </w:pPr>
      <w:r>
        <w:fldChar w:fldCharType="begin"/>
      </w:r>
      <w:r>
        <w:instrText xml:space="preserve"> HYPERLINK \l _Toc15796 </w:instrText>
      </w:r>
      <w:r>
        <w:fldChar w:fldCharType="separate"/>
      </w:r>
      <w:r>
        <w:rPr>
          <w:rFonts w:ascii="Times New Roman" w:hAnsi="Times New Roman" w:eastAsia="Times New Roman" w:cs="Times New Roman"/>
        </w:rPr>
        <w:t>1.2 Mục tiêu đề tài</w:t>
      </w:r>
      <w:r>
        <w:tab/>
      </w:r>
      <w:r>
        <w:fldChar w:fldCharType="begin"/>
      </w:r>
      <w:r>
        <w:instrText xml:space="preserve"> PAGEREF _Toc15796 \h </w:instrText>
      </w:r>
      <w:r>
        <w:fldChar w:fldCharType="separate"/>
      </w:r>
      <w:r>
        <w:t>11</w:t>
      </w:r>
      <w:r>
        <w:fldChar w:fldCharType="end"/>
      </w:r>
      <w:r>
        <w:fldChar w:fldCharType="end"/>
      </w:r>
    </w:p>
    <w:p w14:paraId="477B7209">
      <w:pPr>
        <w:pStyle w:val="38"/>
        <w:tabs>
          <w:tab w:val="right" w:leader="dot" w:pos="9405"/>
        </w:tabs>
      </w:pPr>
      <w:r>
        <w:fldChar w:fldCharType="begin"/>
      </w:r>
      <w:r>
        <w:instrText xml:space="preserve"> HYPERLINK \l _Toc17321 </w:instrText>
      </w:r>
      <w:r>
        <w:fldChar w:fldCharType="separate"/>
      </w:r>
      <w:r>
        <w:rPr>
          <w:rFonts w:ascii="Times New Roman" w:hAnsi="Times New Roman" w:eastAsia="Times New Roman" w:cs="Times New Roman"/>
        </w:rPr>
        <w:t>1.3 Phạm vi thực hiện</w:t>
      </w:r>
      <w:r>
        <w:tab/>
      </w:r>
      <w:r>
        <w:fldChar w:fldCharType="begin"/>
      </w:r>
      <w:r>
        <w:instrText xml:space="preserve"> PAGEREF _Toc17321 \h </w:instrText>
      </w:r>
      <w:r>
        <w:fldChar w:fldCharType="separate"/>
      </w:r>
      <w:r>
        <w:t>11</w:t>
      </w:r>
      <w:r>
        <w:fldChar w:fldCharType="end"/>
      </w:r>
      <w:r>
        <w:fldChar w:fldCharType="end"/>
      </w:r>
    </w:p>
    <w:p w14:paraId="19D12124">
      <w:pPr>
        <w:pStyle w:val="38"/>
        <w:tabs>
          <w:tab w:val="right" w:leader="dot" w:pos="9405"/>
        </w:tabs>
      </w:pPr>
      <w:r>
        <w:fldChar w:fldCharType="begin"/>
      </w:r>
      <w:r>
        <w:instrText xml:space="preserve"> HYPERLINK \l _Toc7265 </w:instrText>
      </w:r>
      <w:r>
        <w:fldChar w:fldCharType="separate"/>
      </w:r>
      <w:r>
        <w:rPr>
          <w:rFonts w:ascii="Times New Roman" w:hAnsi="Times New Roman" w:eastAsia="Times New Roman" w:cs="Times New Roman"/>
        </w:rPr>
        <w:t>1.4 Đối tượng sử dụng</w:t>
      </w:r>
      <w:r>
        <w:tab/>
      </w:r>
      <w:r>
        <w:fldChar w:fldCharType="begin"/>
      </w:r>
      <w:r>
        <w:instrText xml:space="preserve"> PAGEREF _Toc7265 \h </w:instrText>
      </w:r>
      <w:r>
        <w:fldChar w:fldCharType="separate"/>
      </w:r>
      <w:r>
        <w:t>12</w:t>
      </w:r>
      <w:r>
        <w:fldChar w:fldCharType="end"/>
      </w:r>
      <w:r>
        <w:fldChar w:fldCharType="end"/>
      </w:r>
    </w:p>
    <w:p w14:paraId="10C3B760">
      <w:pPr>
        <w:pStyle w:val="38"/>
        <w:tabs>
          <w:tab w:val="right" w:leader="dot" w:pos="9405"/>
        </w:tabs>
      </w:pPr>
      <w:r>
        <w:fldChar w:fldCharType="begin"/>
      </w:r>
      <w:r>
        <w:instrText xml:space="preserve"> HYPERLINK \l _Toc16930 </w:instrText>
      </w:r>
      <w:r>
        <w:fldChar w:fldCharType="separate"/>
      </w:r>
      <w:r>
        <w:rPr>
          <w:rFonts w:ascii="Times New Roman" w:hAnsi="Times New Roman" w:eastAsia="Times New Roman" w:cs="Times New Roman"/>
        </w:rPr>
        <w:t>1.5 Sản phẩm bàn giao</w:t>
      </w:r>
      <w:r>
        <w:tab/>
      </w:r>
      <w:r>
        <w:fldChar w:fldCharType="begin"/>
      </w:r>
      <w:r>
        <w:instrText xml:space="preserve"> PAGEREF _Toc16930 \h </w:instrText>
      </w:r>
      <w:r>
        <w:fldChar w:fldCharType="separate"/>
      </w:r>
      <w:r>
        <w:t>12</w:t>
      </w:r>
      <w:r>
        <w:fldChar w:fldCharType="end"/>
      </w:r>
      <w:r>
        <w:fldChar w:fldCharType="end"/>
      </w:r>
    </w:p>
    <w:p w14:paraId="6F2D99F4">
      <w:pPr>
        <w:pStyle w:val="38"/>
        <w:tabs>
          <w:tab w:val="right" w:leader="dot" w:pos="9405"/>
        </w:tabs>
      </w:pPr>
      <w:r>
        <w:fldChar w:fldCharType="begin"/>
      </w:r>
      <w:r>
        <w:instrText xml:space="preserve"> HYPERLINK \l _Toc12824 </w:instrText>
      </w:r>
      <w:r>
        <w:fldChar w:fldCharType="separate"/>
      </w:r>
      <w:r>
        <w:rPr>
          <w:rFonts w:ascii="Times New Roman" w:hAnsi="Times New Roman" w:eastAsia="Times New Roman" w:cs="Times New Roman"/>
        </w:rPr>
        <w:t>1.6 Công nghệ và môi trường phát triển</w:t>
      </w:r>
      <w:r>
        <w:tab/>
      </w:r>
      <w:r>
        <w:fldChar w:fldCharType="begin"/>
      </w:r>
      <w:r>
        <w:instrText xml:space="preserve"> PAGEREF _Toc12824 \h </w:instrText>
      </w:r>
      <w:r>
        <w:fldChar w:fldCharType="separate"/>
      </w:r>
      <w:r>
        <w:t>12</w:t>
      </w:r>
      <w:r>
        <w:fldChar w:fldCharType="end"/>
      </w:r>
      <w:r>
        <w:fldChar w:fldCharType="end"/>
      </w:r>
    </w:p>
    <w:p w14:paraId="36CF8A5E">
      <w:pPr>
        <w:pStyle w:val="37"/>
        <w:tabs>
          <w:tab w:val="right" w:leader="dot" w:pos="9405"/>
        </w:tabs>
      </w:pPr>
      <w:r>
        <w:fldChar w:fldCharType="begin"/>
      </w:r>
      <w:r>
        <w:instrText xml:space="preserve"> HYPERLINK \l _Toc11192 </w:instrText>
      </w:r>
      <w:r>
        <w:fldChar w:fldCharType="separate"/>
      </w:r>
      <w:r>
        <w:rPr>
          <w:rFonts w:ascii="Times New Roman" w:hAnsi="Times New Roman" w:eastAsia="Times New Roman" w:cs="Times New Roman"/>
        </w:rPr>
        <w:t>CHƯƠNG 2 - CƠ SỞ LÝ THUYẾT VÀ YÊU CẦU HỆ THỐNG</w:t>
      </w:r>
      <w:r>
        <w:tab/>
      </w:r>
      <w:r>
        <w:fldChar w:fldCharType="begin"/>
      </w:r>
      <w:r>
        <w:instrText xml:space="preserve"> PAGEREF _Toc11192 \h </w:instrText>
      </w:r>
      <w:r>
        <w:fldChar w:fldCharType="separate"/>
      </w:r>
      <w:r>
        <w:t>13</w:t>
      </w:r>
      <w:r>
        <w:fldChar w:fldCharType="end"/>
      </w:r>
      <w:r>
        <w:fldChar w:fldCharType="end"/>
      </w:r>
    </w:p>
    <w:p w14:paraId="3800E3FB">
      <w:pPr>
        <w:pStyle w:val="38"/>
        <w:tabs>
          <w:tab w:val="right" w:leader="dot" w:pos="9405"/>
        </w:tabs>
      </w:pPr>
      <w:r>
        <w:fldChar w:fldCharType="begin"/>
      </w:r>
      <w:r>
        <w:instrText xml:space="preserve"> HYPERLINK \l _Toc23230 </w:instrText>
      </w:r>
      <w:r>
        <w:fldChar w:fldCharType="separate"/>
      </w:r>
      <w:r>
        <w:rPr>
          <w:rFonts w:ascii="Times New Roman" w:hAnsi="Times New Roman" w:eastAsia="Times New Roman" w:cs="Times New Roman"/>
        </w:rPr>
        <w:t>2.1 RAG và bài toán hỏi đáp theo tài liệu</w:t>
      </w:r>
      <w:r>
        <w:tab/>
      </w:r>
      <w:r>
        <w:fldChar w:fldCharType="begin"/>
      </w:r>
      <w:r>
        <w:instrText xml:space="preserve"> PAGEREF _Toc23230 \h </w:instrText>
      </w:r>
      <w:r>
        <w:fldChar w:fldCharType="separate"/>
      </w:r>
      <w:r>
        <w:t>13</w:t>
      </w:r>
      <w:r>
        <w:fldChar w:fldCharType="end"/>
      </w:r>
      <w:r>
        <w:fldChar w:fldCharType="end"/>
      </w:r>
    </w:p>
    <w:p w14:paraId="213BF610">
      <w:pPr>
        <w:pStyle w:val="38"/>
        <w:tabs>
          <w:tab w:val="right" w:leader="dot" w:pos="9405"/>
        </w:tabs>
      </w:pPr>
      <w:r>
        <w:fldChar w:fldCharType="begin"/>
      </w:r>
      <w:r>
        <w:instrText xml:space="preserve"> HYPERLINK \l _Toc20651 </w:instrText>
      </w:r>
      <w:r>
        <w:fldChar w:fldCharType="separate"/>
      </w:r>
      <w:r>
        <w:rPr>
          <w:rFonts w:ascii="Times New Roman" w:hAnsi="Times New Roman" w:eastAsia="Times New Roman" w:cs="Times New Roman"/>
        </w:rPr>
        <w:t>2.2 Embedding và Vector Database</w:t>
      </w:r>
      <w:r>
        <w:tab/>
      </w:r>
      <w:r>
        <w:fldChar w:fldCharType="begin"/>
      </w:r>
      <w:r>
        <w:instrText xml:space="preserve"> PAGEREF _Toc20651 \h </w:instrText>
      </w:r>
      <w:r>
        <w:fldChar w:fldCharType="separate"/>
      </w:r>
      <w:r>
        <w:t>14</w:t>
      </w:r>
      <w:r>
        <w:fldChar w:fldCharType="end"/>
      </w:r>
      <w:r>
        <w:fldChar w:fldCharType="end"/>
      </w:r>
    </w:p>
    <w:p w14:paraId="499FC627">
      <w:pPr>
        <w:pStyle w:val="38"/>
        <w:tabs>
          <w:tab w:val="right" w:leader="dot" w:pos="9405"/>
        </w:tabs>
      </w:pPr>
      <w:r>
        <w:fldChar w:fldCharType="begin"/>
      </w:r>
      <w:r>
        <w:instrText xml:space="preserve"> HYPERLINK \l _Toc8666 </w:instrText>
      </w:r>
      <w:r>
        <w:fldChar w:fldCharType="separate"/>
      </w:r>
      <w:r>
        <w:rPr>
          <w:rFonts w:ascii="Times New Roman" w:hAnsi="Times New Roman" w:eastAsia="Times New Roman" w:cs="Times New Roman"/>
        </w:rPr>
        <w:t>2.3 Hybrid Search: Vector Search, BM25, RRF</w:t>
      </w:r>
      <w:r>
        <w:tab/>
      </w:r>
      <w:r>
        <w:fldChar w:fldCharType="begin"/>
      </w:r>
      <w:r>
        <w:instrText xml:space="preserve"> PAGEREF _Toc8666 \h </w:instrText>
      </w:r>
      <w:r>
        <w:fldChar w:fldCharType="separate"/>
      </w:r>
      <w:r>
        <w:t>14</w:t>
      </w:r>
      <w:r>
        <w:fldChar w:fldCharType="end"/>
      </w:r>
      <w:r>
        <w:fldChar w:fldCharType="end"/>
      </w:r>
    </w:p>
    <w:p w14:paraId="6D20D10F">
      <w:pPr>
        <w:pStyle w:val="38"/>
        <w:tabs>
          <w:tab w:val="right" w:leader="dot" w:pos="9405"/>
        </w:tabs>
      </w:pPr>
      <w:r>
        <w:fldChar w:fldCharType="begin"/>
      </w:r>
      <w:r>
        <w:instrText xml:space="preserve"> HYPERLINK \l _Toc8605 </w:instrText>
      </w:r>
      <w:r>
        <w:fldChar w:fldCharType="separate"/>
      </w:r>
      <w:r>
        <w:rPr>
          <w:rFonts w:ascii="Times New Roman" w:hAnsi="Times New Roman" w:eastAsia="Times New Roman" w:cs="Times New Roman"/>
        </w:rPr>
        <w:t>2.4 Reranking bằng Cross-Encoder</w:t>
      </w:r>
      <w:r>
        <w:tab/>
      </w:r>
      <w:r>
        <w:fldChar w:fldCharType="begin"/>
      </w:r>
      <w:r>
        <w:instrText xml:space="preserve"> PAGEREF _Toc8605 \h </w:instrText>
      </w:r>
      <w:r>
        <w:fldChar w:fldCharType="separate"/>
      </w:r>
      <w:r>
        <w:t>15</w:t>
      </w:r>
      <w:r>
        <w:fldChar w:fldCharType="end"/>
      </w:r>
      <w:r>
        <w:fldChar w:fldCharType="end"/>
      </w:r>
    </w:p>
    <w:p w14:paraId="77044C19">
      <w:pPr>
        <w:pStyle w:val="38"/>
        <w:tabs>
          <w:tab w:val="right" w:leader="dot" w:pos="9405"/>
        </w:tabs>
      </w:pPr>
      <w:r>
        <w:fldChar w:fldCharType="begin"/>
      </w:r>
      <w:r>
        <w:instrText xml:space="preserve"> HYPERLINK \l _Toc25555 </w:instrText>
      </w:r>
      <w:r>
        <w:fldChar w:fldCharType="separate"/>
      </w:r>
      <w:r>
        <w:rPr>
          <w:rFonts w:ascii="Times New Roman" w:hAnsi="Times New Roman" w:eastAsia="Times New Roman" w:cs="Times New Roman"/>
        </w:rPr>
        <w:t>2.5 LLM và Prompt Engineering</w:t>
      </w:r>
      <w:r>
        <w:tab/>
      </w:r>
      <w:r>
        <w:fldChar w:fldCharType="begin"/>
      </w:r>
      <w:r>
        <w:instrText xml:space="preserve"> PAGEREF _Toc25555 \h </w:instrText>
      </w:r>
      <w:r>
        <w:fldChar w:fldCharType="separate"/>
      </w:r>
      <w:r>
        <w:t>15</w:t>
      </w:r>
      <w:r>
        <w:fldChar w:fldCharType="end"/>
      </w:r>
      <w:r>
        <w:fldChar w:fldCharType="end"/>
      </w:r>
    </w:p>
    <w:p w14:paraId="5D3A7797">
      <w:pPr>
        <w:pStyle w:val="38"/>
        <w:tabs>
          <w:tab w:val="right" w:leader="dot" w:pos="9405"/>
        </w:tabs>
      </w:pPr>
      <w:r>
        <w:fldChar w:fldCharType="begin"/>
      </w:r>
      <w:r>
        <w:instrText xml:space="preserve"> HYPERLINK \l _Toc18017 </w:instrText>
      </w:r>
      <w:r>
        <w:fldChar w:fldCharType="separate"/>
      </w:r>
      <w:r>
        <w:rPr>
          <w:rFonts w:ascii="Times New Roman" w:hAnsi="Times New Roman" w:eastAsia="Times New Roman" w:cs="Times New Roman"/>
        </w:rPr>
        <w:t>2.6 Streaming Response bằng SSE</w:t>
      </w:r>
      <w:r>
        <w:tab/>
      </w:r>
      <w:r>
        <w:fldChar w:fldCharType="begin"/>
      </w:r>
      <w:r>
        <w:instrText xml:space="preserve"> PAGEREF _Toc18017 \h </w:instrText>
      </w:r>
      <w:r>
        <w:fldChar w:fldCharType="separate"/>
      </w:r>
      <w:r>
        <w:t>15</w:t>
      </w:r>
      <w:r>
        <w:fldChar w:fldCharType="end"/>
      </w:r>
      <w:r>
        <w:fldChar w:fldCharType="end"/>
      </w:r>
    </w:p>
    <w:p w14:paraId="50529F77">
      <w:pPr>
        <w:pStyle w:val="38"/>
        <w:tabs>
          <w:tab w:val="right" w:leader="dot" w:pos="9405"/>
        </w:tabs>
      </w:pPr>
      <w:r>
        <w:fldChar w:fldCharType="begin"/>
      </w:r>
      <w:r>
        <w:instrText xml:space="preserve"> HYPERLINK \l _Toc6676 </w:instrText>
      </w:r>
      <w:r>
        <w:fldChar w:fldCharType="separate"/>
      </w:r>
      <w:r>
        <w:rPr>
          <w:rFonts w:ascii="Times New Roman" w:hAnsi="Times New Roman" w:eastAsia="Times New Roman" w:cs="Times New Roman"/>
        </w:rPr>
        <w:t>2.7 Authentication, JWT, Google OAuth và RBAC</w:t>
      </w:r>
      <w:r>
        <w:tab/>
      </w:r>
      <w:r>
        <w:fldChar w:fldCharType="begin"/>
      </w:r>
      <w:r>
        <w:instrText xml:space="preserve"> PAGEREF _Toc6676 \h </w:instrText>
      </w:r>
      <w:r>
        <w:fldChar w:fldCharType="separate"/>
      </w:r>
      <w:r>
        <w:t>16</w:t>
      </w:r>
      <w:r>
        <w:fldChar w:fldCharType="end"/>
      </w:r>
      <w:r>
        <w:fldChar w:fldCharType="end"/>
      </w:r>
    </w:p>
    <w:p w14:paraId="342ECE6F">
      <w:pPr>
        <w:pStyle w:val="38"/>
        <w:tabs>
          <w:tab w:val="right" w:leader="dot" w:pos="9405"/>
        </w:tabs>
      </w:pPr>
      <w:r>
        <w:fldChar w:fldCharType="begin"/>
      </w:r>
      <w:r>
        <w:instrText xml:space="preserve"> HYPERLINK \l _Toc2069 </w:instrText>
      </w:r>
      <w:r>
        <w:fldChar w:fldCharType="separate"/>
      </w:r>
      <w:r>
        <w:rPr>
          <w:rFonts w:ascii="Times New Roman" w:hAnsi="Times New Roman" w:eastAsia="Times New Roman" w:cs="Times New Roman"/>
        </w:rPr>
        <w:t>2.8 Yêu cầu chức năng theo 4 cấp độ của đề bài</w:t>
      </w:r>
      <w:r>
        <w:tab/>
      </w:r>
      <w:r>
        <w:fldChar w:fldCharType="begin"/>
      </w:r>
      <w:r>
        <w:instrText xml:space="preserve"> PAGEREF _Toc2069 \h </w:instrText>
      </w:r>
      <w:r>
        <w:fldChar w:fldCharType="separate"/>
      </w:r>
      <w:r>
        <w:t>16</w:t>
      </w:r>
      <w:r>
        <w:fldChar w:fldCharType="end"/>
      </w:r>
      <w:r>
        <w:fldChar w:fldCharType="end"/>
      </w:r>
    </w:p>
    <w:p w14:paraId="51E7E598">
      <w:pPr>
        <w:pStyle w:val="38"/>
        <w:tabs>
          <w:tab w:val="right" w:leader="dot" w:pos="9405"/>
        </w:tabs>
      </w:pPr>
      <w:r>
        <w:fldChar w:fldCharType="begin"/>
      </w:r>
      <w:r>
        <w:instrText xml:space="preserve"> HYPERLINK \l _Toc12597 </w:instrText>
      </w:r>
      <w:r>
        <w:fldChar w:fldCharType="separate"/>
      </w:r>
      <w:r>
        <w:rPr>
          <w:rFonts w:ascii="Times New Roman" w:hAnsi="Times New Roman" w:eastAsia="Times New Roman" w:cs="Times New Roman"/>
        </w:rPr>
        <w:t>2.9 Yêu cầu phi chức năng</w:t>
      </w:r>
      <w:r>
        <w:tab/>
      </w:r>
      <w:r>
        <w:fldChar w:fldCharType="begin"/>
      </w:r>
      <w:r>
        <w:instrText xml:space="preserve"> PAGEREF _Toc12597 \h </w:instrText>
      </w:r>
      <w:r>
        <w:fldChar w:fldCharType="separate"/>
      </w:r>
      <w:r>
        <w:t>17</w:t>
      </w:r>
      <w:r>
        <w:fldChar w:fldCharType="end"/>
      </w:r>
      <w:r>
        <w:fldChar w:fldCharType="end"/>
      </w:r>
    </w:p>
    <w:p w14:paraId="68D99A18">
      <w:pPr>
        <w:pStyle w:val="37"/>
        <w:tabs>
          <w:tab w:val="right" w:leader="dot" w:pos="9405"/>
        </w:tabs>
      </w:pPr>
      <w:r>
        <w:fldChar w:fldCharType="begin"/>
      </w:r>
      <w:r>
        <w:instrText xml:space="preserve"> HYPERLINK \l _Toc4373 </w:instrText>
      </w:r>
      <w:r>
        <w:fldChar w:fldCharType="separate"/>
      </w:r>
      <w:r>
        <w:rPr>
          <w:rFonts w:ascii="Times New Roman" w:hAnsi="Times New Roman" w:eastAsia="Times New Roman" w:cs="Times New Roman"/>
          <w:i w:val="0"/>
        </w:rPr>
        <w:t>CHƯƠNG 3 - PHÂN TÍCH VÀ THIẾT KẾ HỆ THỐNG</w:t>
      </w:r>
      <w:r>
        <w:tab/>
      </w:r>
      <w:r>
        <w:fldChar w:fldCharType="begin"/>
      </w:r>
      <w:r>
        <w:instrText xml:space="preserve"> PAGEREF _Toc4373 \h </w:instrText>
      </w:r>
      <w:r>
        <w:fldChar w:fldCharType="separate"/>
      </w:r>
      <w:r>
        <w:t>19</w:t>
      </w:r>
      <w:r>
        <w:fldChar w:fldCharType="end"/>
      </w:r>
      <w:r>
        <w:fldChar w:fldCharType="end"/>
      </w:r>
    </w:p>
    <w:p w14:paraId="00216D7A">
      <w:pPr>
        <w:pStyle w:val="38"/>
        <w:tabs>
          <w:tab w:val="right" w:leader="dot" w:pos="9405"/>
        </w:tabs>
      </w:pPr>
      <w:r>
        <w:fldChar w:fldCharType="begin"/>
      </w:r>
      <w:r>
        <w:instrText xml:space="preserve"> HYPERLINK \l _Toc423 </w:instrText>
      </w:r>
      <w:r>
        <w:fldChar w:fldCharType="separate"/>
      </w:r>
      <w:r>
        <w:rPr>
          <w:rFonts w:ascii="Times New Roman" w:hAnsi="Times New Roman" w:eastAsia="Times New Roman" w:cs="Times New Roman"/>
          <w:i w:val="0"/>
        </w:rPr>
        <w:t>3.1 Use case tổng quan theo Sinh viên, Giáo viên, Admin</w:t>
      </w:r>
      <w:r>
        <w:tab/>
      </w:r>
      <w:r>
        <w:fldChar w:fldCharType="begin"/>
      </w:r>
      <w:r>
        <w:instrText xml:space="preserve"> PAGEREF _Toc423 \h </w:instrText>
      </w:r>
      <w:r>
        <w:fldChar w:fldCharType="separate"/>
      </w:r>
      <w:r>
        <w:t>19</w:t>
      </w:r>
      <w:r>
        <w:fldChar w:fldCharType="end"/>
      </w:r>
      <w:r>
        <w:fldChar w:fldCharType="end"/>
      </w:r>
    </w:p>
    <w:p w14:paraId="2753DC84">
      <w:pPr>
        <w:pStyle w:val="39"/>
        <w:tabs>
          <w:tab w:val="right" w:leader="dot" w:pos="9405"/>
        </w:tabs>
      </w:pPr>
      <w:r>
        <w:fldChar w:fldCharType="begin"/>
      </w:r>
      <w:r>
        <w:instrText xml:space="preserve"> HYPERLINK \l _Toc22929 </w:instrText>
      </w:r>
      <w:r>
        <w:fldChar w:fldCharType="separate"/>
      </w:r>
      <w:r>
        <w:rPr>
          <w:rFonts w:ascii="Times New Roman" w:hAnsi="Times New Roman" w:eastAsia="Times New Roman" w:cs="Times New Roman"/>
          <w:i w:val="0"/>
        </w:rPr>
        <w:t>3.1.1 Tác nhân trong hệ thống</w:t>
      </w:r>
      <w:r>
        <w:tab/>
      </w:r>
      <w:r>
        <w:fldChar w:fldCharType="begin"/>
      </w:r>
      <w:r>
        <w:instrText xml:space="preserve"> PAGEREF _Toc22929 \h </w:instrText>
      </w:r>
      <w:r>
        <w:fldChar w:fldCharType="separate"/>
      </w:r>
      <w:r>
        <w:t>19</w:t>
      </w:r>
      <w:r>
        <w:fldChar w:fldCharType="end"/>
      </w:r>
      <w:r>
        <w:fldChar w:fldCharType="end"/>
      </w:r>
    </w:p>
    <w:p w14:paraId="44F748F3">
      <w:pPr>
        <w:pStyle w:val="39"/>
        <w:tabs>
          <w:tab w:val="right" w:leader="dot" w:pos="9405"/>
        </w:tabs>
      </w:pPr>
      <w:r>
        <w:fldChar w:fldCharType="begin"/>
      </w:r>
      <w:r>
        <w:instrText xml:space="preserve"> HYPERLINK \l _Toc1642 </w:instrText>
      </w:r>
      <w:r>
        <w:fldChar w:fldCharType="separate"/>
      </w:r>
      <w:r>
        <w:rPr>
          <w:rFonts w:ascii="Times New Roman" w:hAnsi="Times New Roman" w:eastAsia="Times New Roman" w:cs="Times New Roman"/>
          <w:i w:val="0"/>
        </w:rPr>
        <w:t>3.1.2 Danh sách use case</w:t>
      </w:r>
      <w:r>
        <w:tab/>
      </w:r>
      <w:r>
        <w:fldChar w:fldCharType="begin"/>
      </w:r>
      <w:r>
        <w:instrText xml:space="preserve"> PAGEREF _Toc1642 \h </w:instrText>
      </w:r>
      <w:r>
        <w:fldChar w:fldCharType="separate"/>
      </w:r>
      <w:r>
        <w:t>20</w:t>
      </w:r>
      <w:r>
        <w:fldChar w:fldCharType="end"/>
      </w:r>
      <w:r>
        <w:fldChar w:fldCharType="end"/>
      </w:r>
    </w:p>
    <w:p w14:paraId="5180AE1D">
      <w:pPr>
        <w:pStyle w:val="39"/>
        <w:tabs>
          <w:tab w:val="right" w:leader="dot" w:pos="9405"/>
        </w:tabs>
      </w:pPr>
      <w:r>
        <w:fldChar w:fldCharType="begin"/>
      </w:r>
      <w:r>
        <w:instrText xml:space="preserve"> HYPERLINK \l _Toc3529 </w:instrText>
      </w:r>
      <w:r>
        <w:fldChar w:fldCharType="separate"/>
      </w:r>
      <w:r>
        <w:rPr>
          <w:rFonts w:ascii="Times New Roman" w:hAnsi="Times New Roman" w:eastAsia="Times New Roman" w:cs="Times New Roman"/>
          <w:i w:val="0"/>
        </w:rPr>
        <w:t>3.1.3 Sơ đồ use case</w:t>
      </w:r>
      <w:r>
        <w:tab/>
      </w:r>
      <w:r>
        <w:fldChar w:fldCharType="begin"/>
      </w:r>
      <w:r>
        <w:instrText xml:space="preserve"> PAGEREF _Toc3529 \h </w:instrText>
      </w:r>
      <w:r>
        <w:fldChar w:fldCharType="separate"/>
      </w:r>
      <w:r>
        <w:t>21</w:t>
      </w:r>
      <w:r>
        <w:fldChar w:fldCharType="end"/>
      </w:r>
      <w:r>
        <w:fldChar w:fldCharType="end"/>
      </w:r>
    </w:p>
    <w:p w14:paraId="4027378C">
      <w:pPr>
        <w:pStyle w:val="39"/>
        <w:tabs>
          <w:tab w:val="right" w:leader="dot" w:pos="9405"/>
        </w:tabs>
      </w:pPr>
      <w:r>
        <w:fldChar w:fldCharType="begin"/>
      </w:r>
      <w:r>
        <w:instrText xml:space="preserve"> HYPERLINK \l _Toc2780 </w:instrText>
      </w:r>
      <w:r>
        <w:fldChar w:fldCharType="separate"/>
      </w:r>
      <w:r>
        <w:rPr>
          <w:rFonts w:ascii="Times New Roman" w:hAnsi="Times New Roman" w:eastAsia="Times New Roman" w:cs="Times New Roman"/>
          <w:i w:val="0"/>
        </w:rPr>
        <w:t>3.1.4 Sơ đồ sequence</w:t>
      </w:r>
      <w:r>
        <w:tab/>
      </w:r>
      <w:r>
        <w:fldChar w:fldCharType="begin"/>
      </w:r>
      <w:r>
        <w:instrText xml:space="preserve"> PAGEREF _Toc2780 \h </w:instrText>
      </w:r>
      <w:r>
        <w:fldChar w:fldCharType="separate"/>
      </w:r>
      <w:r>
        <w:t>22</w:t>
      </w:r>
      <w:r>
        <w:fldChar w:fldCharType="end"/>
      </w:r>
      <w:r>
        <w:fldChar w:fldCharType="end"/>
      </w:r>
    </w:p>
    <w:p w14:paraId="5B36E7B1">
      <w:pPr>
        <w:pStyle w:val="39"/>
        <w:tabs>
          <w:tab w:val="right" w:leader="dot" w:pos="9405"/>
        </w:tabs>
      </w:pPr>
      <w:r>
        <w:fldChar w:fldCharType="begin"/>
      </w:r>
      <w:r>
        <w:instrText xml:space="preserve"> HYPERLINK \l _Toc25409 </w:instrText>
      </w:r>
      <w:r>
        <w:fldChar w:fldCharType="separate"/>
      </w:r>
      <w:r>
        <w:rPr>
          <w:rFonts w:ascii="Times New Roman" w:hAnsi="Times New Roman" w:eastAsia="Times New Roman" w:cs="Times New Roman"/>
          <w:i w:val="0"/>
        </w:rPr>
        <w:t>3.1.5 Thiết kế ERD</w:t>
      </w:r>
      <w:r>
        <w:tab/>
      </w:r>
      <w:r>
        <w:fldChar w:fldCharType="begin"/>
      </w:r>
      <w:r>
        <w:instrText xml:space="preserve"> PAGEREF _Toc25409 \h </w:instrText>
      </w:r>
      <w:r>
        <w:fldChar w:fldCharType="separate"/>
      </w:r>
      <w:r>
        <w:t>22</w:t>
      </w:r>
      <w:r>
        <w:fldChar w:fldCharType="end"/>
      </w:r>
      <w:r>
        <w:fldChar w:fldCharType="end"/>
      </w:r>
    </w:p>
    <w:p w14:paraId="1AE5C31B">
      <w:pPr>
        <w:pStyle w:val="39"/>
        <w:tabs>
          <w:tab w:val="right" w:leader="dot" w:pos="9405"/>
        </w:tabs>
      </w:pPr>
      <w:r>
        <w:fldChar w:fldCharType="begin"/>
      </w:r>
      <w:r>
        <w:instrText xml:space="preserve"> HYPERLINK \l _Toc4008 </w:instrText>
      </w:r>
      <w:r>
        <w:fldChar w:fldCharType="separate"/>
      </w:r>
      <w:r>
        <w:rPr>
          <w:rFonts w:ascii="Times New Roman" w:hAnsi="Times New Roman" w:eastAsia="Times New Roman" w:cs="Times New Roman"/>
          <w:i w:val="0"/>
        </w:rPr>
        <w:t>3.1.6 Đặc tả chi tiết từng use case (bảng đặc tả)</w:t>
      </w:r>
      <w:r>
        <w:tab/>
      </w:r>
      <w:r>
        <w:fldChar w:fldCharType="begin"/>
      </w:r>
      <w:r>
        <w:instrText xml:space="preserve"> PAGEREF _Toc4008 \h </w:instrText>
      </w:r>
      <w:r>
        <w:fldChar w:fldCharType="separate"/>
      </w:r>
      <w:r>
        <w:t>23</w:t>
      </w:r>
      <w:r>
        <w:fldChar w:fldCharType="end"/>
      </w:r>
      <w:r>
        <w:fldChar w:fldCharType="end"/>
      </w:r>
    </w:p>
    <w:p w14:paraId="79EA447B">
      <w:pPr>
        <w:pStyle w:val="38"/>
        <w:tabs>
          <w:tab w:val="right" w:leader="dot" w:pos="9405"/>
        </w:tabs>
      </w:pPr>
      <w:r>
        <w:fldChar w:fldCharType="begin"/>
      </w:r>
      <w:r>
        <w:instrText xml:space="preserve"> HYPERLINK \l _Toc15460 </w:instrText>
      </w:r>
      <w:r>
        <w:fldChar w:fldCharType="separate"/>
      </w:r>
      <w:r>
        <w:rPr>
          <w:rFonts w:ascii="Times New Roman" w:hAnsi="Times New Roman" w:eastAsia="Times New Roman" w:cs="Times New Roman"/>
          <w:i w:val="0"/>
        </w:rPr>
        <w:t>3.2 Kiến trúc tổng thể Frontend - API - Service - Data/AI</w:t>
      </w:r>
      <w:r>
        <w:tab/>
      </w:r>
      <w:r>
        <w:fldChar w:fldCharType="begin"/>
      </w:r>
      <w:r>
        <w:instrText xml:space="preserve"> PAGEREF _Toc15460 \h </w:instrText>
      </w:r>
      <w:r>
        <w:fldChar w:fldCharType="separate"/>
      </w:r>
      <w:r>
        <w:t>45</w:t>
      </w:r>
      <w:r>
        <w:fldChar w:fldCharType="end"/>
      </w:r>
      <w:r>
        <w:fldChar w:fldCharType="end"/>
      </w:r>
    </w:p>
    <w:p w14:paraId="4AF7CB5C">
      <w:pPr>
        <w:pStyle w:val="38"/>
        <w:tabs>
          <w:tab w:val="right" w:leader="dot" w:pos="9405"/>
        </w:tabs>
      </w:pPr>
      <w:r>
        <w:fldChar w:fldCharType="begin"/>
      </w:r>
      <w:r>
        <w:instrText xml:space="preserve"> HYPERLINK \l _Toc26699 </w:instrText>
      </w:r>
      <w:r>
        <w:fldChar w:fldCharType="separate"/>
      </w:r>
      <w:r>
        <w:rPr>
          <w:rFonts w:ascii="Times New Roman" w:hAnsi="Times New Roman" w:eastAsia="Times New Roman" w:cs="Times New Roman"/>
          <w:i w:val="0"/>
        </w:rPr>
        <w:t>3.3 Thiết kế cơ sở dữ liệu MySQL và ChromaDB</w:t>
      </w:r>
      <w:r>
        <w:tab/>
      </w:r>
      <w:r>
        <w:fldChar w:fldCharType="begin"/>
      </w:r>
      <w:r>
        <w:instrText xml:space="preserve"> PAGEREF _Toc26699 \h </w:instrText>
      </w:r>
      <w:r>
        <w:fldChar w:fldCharType="separate"/>
      </w:r>
      <w:r>
        <w:t>46</w:t>
      </w:r>
      <w:r>
        <w:fldChar w:fldCharType="end"/>
      </w:r>
      <w:r>
        <w:fldChar w:fldCharType="end"/>
      </w:r>
    </w:p>
    <w:p w14:paraId="3D7D8C7A">
      <w:pPr>
        <w:pStyle w:val="38"/>
        <w:tabs>
          <w:tab w:val="right" w:leader="dot" w:pos="9405"/>
        </w:tabs>
      </w:pPr>
      <w:r>
        <w:fldChar w:fldCharType="begin"/>
      </w:r>
      <w:r>
        <w:instrText xml:space="preserve"> HYPERLINK \l _Toc13937 </w:instrText>
      </w:r>
      <w:r>
        <w:fldChar w:fldCharType="separate"/>
      </w:r>
      <w:r>
        <w:rPr>
          <w:rFonts w:ascii="Times New Roman" w:hAnsi="Times New Roman" w:eastAsia="Times New Roman" w:cs="Times New Roman"/>
          <w:i w:val="0"/>
        </w:rPr>
        <w:t>3.4 Thiết kế API endpoints</w:t>
      </w:r>
      <w:r>
        <w:tab/>
      </w:r>
      <w:r>
        <w:fldChar w:fldCharType="begin"/>
      </w:r>
      <w:r>
        <w:instrText xml:space="preserve"> PAGEREF _Toc13937 \h </w:instrText>
      </w:r>
      <w:r>
        <w:fldChar w:fldCharType="separate"/>
      </w:r>
      <w:r>
        <w:t>47</w:t>
      </w:r>
      <w:r>
        <w:fldChar w:fldCharType="end"/>
      </w:r>
      <w:r>
        <w:fldChar w:fldCharType="end"/>
      </w:r>
    </w:p>
    <w:p w14:paraId="03FB6807">
      <w:pPr>
        <w:pStyle w:val="38"/>
        <w:tabs>
          <w:tab w:val="right" w:leader="dot" w:pos="9405"/>
        </w:tabs>
      </w:pPr>
      <w:r>
        <w:fldChar w:fldCharType="begin"/>
      </w:r>
      <w:r>
        <w:instrText xml:space="preserve"> HYPERLINK \l _Toc24030 </w:instrText>
      </w:r>
      <w:r>
        <w:fldChar w:fldCharType="separate"/>
      </w:r>
      <w:r>
        <w:rPr>
          <w:rFonts w:ascii="Times New Roman" w:hAnsi="Times New Roman" w:eastAsia="Times New Roman" w:cs="Times New Roman"/>
          <w:i w:val="0"/>
        </w:rPr>
        <w:t>3.5 Thiết kế luồng upload và xử lý tài liệu</w:t>
      </w:r>
      <w:r>
        <w:tab/>
      </w:r>
      <w:r>
        <w:fldChar w:fldCharType="begin"/>
      </w:r>
      <w:r>
        <w:instrText xml:space="preserve"> PAGEREF _Toc24030 \h </w:instrText>
      </w:r>
      <w:r>
        <w:fldChar w:fldCharType="separate"/>
      </w:r>
      <w:r>
        <w:t>74</w:t>
      </w:r>
      <w:r>
        <w:fldChar w:fldCharType="end"/>
      </w:r>
      <w:r>
        <w:fldChar w:fldCharType="end"/>
      </w:r>
    </w:p>
    <w:p w14:paraId="40923172">
      <w:pPr>
        <w:pStyle w:val="38"/>
        <w:tabs>
          <w:tab w:val="right" w:leader="dot" w:pos="9405"/>
        </w:tabs>
      </w:pPr>
      <w:r>
        <w:fldChar w:fldCharType="begin"/>
      </w:r>
      <w:r>
        <w:instrText xml:space="preserve"> HYPERLINK \l _Toc23466 </w:instrText>
      </w:r>
      <w:r>
        <w:fldChar w:fldCharType="separate"/>
      </w:r>
      <w:r>
        <w:rPr>
          <w:rFonts w:ascii="Times New Roman" w:hAnsi="Times New Roman" w:eastAsia="Times New Roman" w:cs="Times New Roman"/>
          <w:i w:val="0"/>
        </w:rPr>
        <w:t>3.6 Thiết kế luồng chat RAG</w:t>
      </w:r>
      <w:r>
        <w:tab/>
      </w:r>
      <w:r>
        <w:fldChar w:fldCharType="begin"/>
      </w:r>
      <w:r>
        <w:instrText xml:space="preserve"> PAGEREF _Toc23466 \h </w:instrText>
      </w:r>
      <w:r>
        <w:fldChar w:fldCharType="separate"/>
      </w:r>
      <w:r>
        <w:t>74</w:t>
      </w:r>
      <w:r>
        <w:fldChar w:fldCharType="end"/>
      </w:r>
      <w:r>
        <w:fldChar w:fldCharType="end"/>
      </w:r>
    </w:p>
    <w:p w14:paraId="7FAB7B22">
      <w:pPr>
        <w:pStyle w:val="38"/>
        <w:tabs>
          <w:tab w:val="right" w:leader="dot" w:pos="9405"/>
        </w:tabs>
      </w:pPr>
      <w:r>
        <w:fldChar w:fldCharType="begin"/>
      </w:r>
      <w:r>
        <w:instrText xml:space="preserve"> HYPERLINK \l _Toc18684 </w:instrText>
      </w:r>
      <w:r>
        <w:fldChar w:fldCharType="separate"/>
      </w:r>
      <w:r>
        <w:rPr>
          <w:rFonts w:ascii="Times New Roman" w:hAnsi="Times New Roman" w:eastAsia="Times New Roman" w:cs="Times New Roman"/>
          <w:i w:val="0"/>
        </w:rPr>
        <w:t>3.7 Thiết kế memory/rolling summary</w:t>
      </w:r>
      <w:r>
        <w:tab/>
      </w:r>
      <w:r>
        <w:fldChar w:fldCharType="begin"/>
      </w:r>
      <w:r>
        <w:instrText xml:space="preserve"> PAGEREF _Toc18684 \h </w:instrText>
      </w:r>
      <w:r>
        <w:fldChar w:fldCharType="separate"/>
      </w:r>
      <w:r>
        <w:t>75</w:t>
      </w:r>
      <w:r>
        <w:fldChar w:fldCharType="end"/>
      </w:r>
      <w:r>
        <w:fldChar w:fldCharType="end"/>
      </w:r>
    </w:p>
    <w:p w14:paraId="2F28858D">
      <w:pPr>
        <w:pStyle w:val="38"/>
        <w:tabs>
          <w:tab w:val="right" w:leader="dot" w:pos="9405"/>
        </w:tabs>
      </w:pPr>
      <w:r>
        <w:fldChar w:fldCharType="begin"/>
      </w:r>
      <w:r>
        <w:instrText xml:space="preserve"> HYPERLINK \l _Toc17432 </w:instrText>
      </w:r>
      <w:r>
        <w:fldChar w:fldCharType="separate"/>
      </w:r>
      <w:r>
        <w:rPr>
          <w:rFonts w:ascii="Times New Roman" w:hAnsi="Times New Roman" w:eastAsia="Times New Roman" w:cs="Times New Roman"/>
          <w:i w:val="0"/>
        </w:rPr>
        <w:t>3.8 Thiết kế Agent và Tool Use</w:t>
      </w:r>
      <w:r>
        <w:tab/>
      </w:r>
      <w:r>
        <w:fldChar w:fldCharType="begin"/>
      </w:r>
      <w:r>
        <w:instrText xml:space="preserve"> PAGEREF _Toc17432 \h </w:instrText>
      </w:r>
      <w:r>
        <w:fldChar w:fldCharType="separate"/>
      </w:r>
      <w:r>
        <w:t>75</w:t>
      </w:r>
      <w:r>
        <w:fldChar w:fldCharType="end"/>
      </w:r>
      <w:r>
        <w:fldChar w:fldCharType="end"/>
      </w:r>
    </w:p>
    <w:p w14:paraId="4C968075">
      <w:pPr>
        <w:pStyle w:val="38"/>
        <w:tabs>
          <w:tab w:val="right" w:leader="dot" w:pos="9405"/>
        </w:tabs>
      </w:pPr>
      <w:r>
        <w:fldChar w:fldCharType="begin"/>
      </w:r>
      <w:r>
        <w:instrText xml:space="preserve"> HYPERLINK \l _Toc25593 </w:instrText>
      </w:r>
      <w:r>
        <w:fldChar w:fldCharType="separate"/>
      </w:r>
      <w:r>
        <w:rPr>
          <w:rFonts w:ascii="Times New Roman" w:hAnsi="Times New Roman" w:eastAsia="Times New Roman" w:cs="Times New Roman"/>
          <w:i w:val="0"/>
        </w:rPr>
        <w:t>3.9 Thiết kế giao diện người dùng</w:t>
      </w:r>
      <w:r>
        <w:tab/>
      </w:r>
      <w:r>
        <w:fldChar w:fldCharType="begin"/>
      </w:r>
      <w:r>
        <w:instrText xml:space="preserve"> PAGEREF _Toc25593 \h </w:instrText>
      </w:r>
      <w:r>
        <w:fldChar w:fldCharType="separate"/>
      </w:r>
      <w:r>
        <w:t>75</w:t>
      </w:r>
      <w:r>
        <w:fldChar w:fldCharType="end"/>
      </w:r>
      <w:r>
        <w:fldChar w:fldCharType="end"/>
      </w:r>
    </w:p>
    <w:p w14:paraId="31FED6D1">
      <w:pPr>
        <w:pStyle w:val="37"/>
        <w:tabs>
          <w:tab w:val="right" w:leader="dot" w:pos="9405"/>
        </w:tabs>
      </w:pPr>
      <w:r>
        <w:fldChar w:fldCharType="begin"/>
      </w:r>
      <w:r>
        <w:instrText xml:space="preserve"> HYPERLINK \l _Toc362 </w:instrText>
      </w:r>
      <w:r>
        <w:fldChar w:fldCharType="separate"/>
      </w:r>
      <w:r>
        <w:rPr>
          <w:rFonts w:ascii="Times New Roman" w:hAnsi="Times New Roman" w:eastAsia="Times New Roman" w:cs="Times New Roman"/>
          <w:i w:val="0"/>
        </w:rPr>
        <w:t>CHƯƠNG 4 - CHƯƠNG TRÌNH ĐÃ XÂY DỰNG</w:t>
      </w:r>
      <w:r>
        <w:tab/>
      </w:r>
      <w:r>
        <w:fldChar w:fldCharType="begin"/>
      </w:r>
      <w:r>
        <w:instrText xml:space="preserve"> PAGEREF _Toc362 \h </w:instrText>
      </w:r>
      <w:r>
        <w:fldChar w:fldCharType="separate"/>
      </w:r>
      <w:r>
        <w:t>76</w:t>
      </w:r>
      <w:r>
        <w:fldChar w:fldCharType="end"/>
      </w:r>
      <w:r>
        <w:fldChar w:fldCharType="end"/>
      </w:r>
    </w:p>
    <w:p w14:paraId="45DAA4AF">
      <w:pPr>
        <w:pStyle w:val="38"/>
        <w:tabs>
          <w:tab w:val="right" w:leader="dot" w:pos="9405"/>
        </w:tabs>
      </w:pPr>
      <w:r>
        <w:fldChar w:fldCharType="begin"/>
      </w:r>
      <w:r>
        <w:instrText xml:space="preserve"> HYPERLINK \l _Toc24525 </w:instrText>
      </w:r>
      <w:r>
        <w:fldChar w:fldCharType="separate"/>
      </w:r>
      <w:r>
        <w:rPr>
          <w:rFonts w:ascii="Times New Roman" w:hAnsi="Times New Roman" w:eastAsia="Times New Roman" w:cs="Times New Roman"/>
          <w:i w:val="0"/>
        </w:rPr>
        <w:t>4.1 Cấu trúc thư mục mã nguồn</w:t>
      </w:r>
      <w:r>
        <w:tab/>
      </w:r>
      <w:r>
        <w:fldChar w:fldCharType="begin"/>
      </w:r>
      <w:r>
        <w:instrText xml:space="preserve"> PAGEREF _Toc24525 \h </w:instrText>
      </w:r>
      <w:r>
        <w:fldChar w:fldCharType="separate"/>
      </w:r>
      <w:r>
        <w:t>76</w:t>
      </w:r>
      <w:r>
        <w:fldChar w:fldCharType="end"/>
      </w:r>
      <w:r>
        <w:fldChar w:fldCharType="end"/>
      </w:r>
    </w:p>
    <w:p w14:paraId="39766F65">
      <w:pPr>
        <w:pStyle w:val="38"/>
        <w:tabs>
          <w:tab w:val="right" w:leader="dot" w:pos="9405"/>
        </w:tabs>
      </w:pPr>
      <w:r>
        <w:fldChar w:fldCharType="begin"/>
      </w:r>
      <w:r>
        <w:instrText xml:space="preserve"> HYPERLINK \l _Toc22190 </w:instrText>
      </w:r>
      <w:r>
        <w:fldChar w:fldCharType="separate"/>
      </w:r>
      <w:r>
        <w:rPr>
          <w:rFonts w:ascii="Times New Roman" w:hAnsi="Times New Roman" w:eastAsia="Times New Roman" w:cs="Times New Roman"/>
          <w:i w:val="0"/>
        </w:rPr>
        <w:t>4.2 Module xác thực và phân quyền</w:t>
      </w:r>
      <w:r>
        <w:tab/>
      </w:r>
      <w:r>
        <w:fldChar w:fldCharType="begin"/>
      </w:r>
      <w:r>
        <w:instrText xml:space="preserve"> PAGEREF _Toc22190 \h </w:instrText>
      </w:r>
      <w:r>
        <w:fldChar w:fldCharType="separate"/>
      </w:r>
      <w:r>
        <w:t>76</w:t>
      </w:r>
      <w:r>
        <w:fldChar w:fldCharType="end"/>
      </w:r>
      <w:r>
        <w:fldChar w:fldCharType="end"/>
      </w:r>
    </w:p>
    <w:p w14:paraId="7D942F8C">
      <w:pPr>
        <w:pStyle w:val="38"/>
        <w:tabs>
          <w:tab w:val="right" w:leader="dot" w:pos="9405"/>
        </w:tabs>
      </w:pPr>
      <w:r>
        <w:fldChar w:fldCharType="begin"/>
      </w:r>
      <w:r>
        <w:instrText xml:space="preserve"> HYPERLINK \l _Toc22880 </w:instrText>
      </w:r>
      <w:r>
        <w:fldChar w:fldCharType="separate"/>
      </w:r>
      <w:r>
        <w:rPr>
          <w:rFonts w:ascii="Times New Roman" w:hAnsi="Times New Roman" w:eastAsia="Times New Roman" w:cs="Times New Roman"/>
          <w:i w:val="0"/>
        </w:rPr>
        <w:t>4.3 Module quản lý user, course, enrollment và import Excel</w:t>
      </w:r>
      <w:r>
        <w:tab/>
      </w:r>
      <w:r>
        <w:fldChar w:fldCharType="begin"/>
      </w:r>
      <w:r>
        <w:instrText xml:space="preserve"> PAGEREF _Toc22880 \h </w:instrText>
      </w:r>
      <w:r>
        <w:fldChar w:fldCharType="separate"/>
      </w:r>
      <w:r>
        <w:t>77</w:t>
      </w:r>
      <w:r>
        <w:fldChar w:fldCharType="end"/>
      </w:r>
      <w:r>
        <w:fldChar w:fldCharType="end"/>
      </w:r>
    </w:p>
    <w:p w14:paraId="6FCF053A">
      <w:pPr>
        <w:pStyle w:val="38"/>
        <w:tabs>
          <w:tab w:val="right" w:leader="dot" w:pos="9405"/>
        </w:tabs>
      </w:pPr>
      <w:r>
        <w:fldChar w:fldCharType="begin"/>
      </w:r>
      <w:r>
        <w:instrText xml:space="preserve"> HYPERLINK \l _Toc761 </w:instrText>
      </w:r>
      <w:r>
        <w:fldChar w:fldCharType="separate"/>
      </w:r>
      <w:r>
        <w:rPr>
          <w:rFonts w:ascii="Times New Roman" w:hAnsi="Times New Roman" w:eastAsia="Times New Roman" w:cs="Times New Roman"/>
          <w:i w:val="0"/>
        </w:rPr>
        <w:t>4.4 Module quản lý tài liệu và ingestion pipeline</w:t>
      </w:r>
      <w:r>
        <w:tab/>
      </w:r>
      <w:r>
        <w:fldChar w:fldCharType="begin"/>
      </w:r>
      <w:r>
        <w:instrText xml:space="preserve"> PAGEREF _Toc761 \h </w:instrText>
      </w:r>
      <w:r>
        <w:fldChar w:fldCharType="separate"/>
      </w:r>
      <w:r>
        <w:t>77</w:t>
      </w:r>
      <w:r>
        <w:fldChar w:fldCharType="end"/>
      </w:r>
      <w:r>
        <w:fldChar w:fldCharType="end"/>
      </w:r>
    </w:p>
    <w:p w14:paraId="0E676B5E">
      <w:pPr>
        <w:pStyle w:val="38"/>
        <w:tabs>
          <w:tab w:val="right" w:leader="dot" w:pos="9405"/>
        </w:tabs>
      </w:pPr>
      <w:r>
        <w:fldChar w:fldCharType="begin"/>
      </w:r>
      <w:r>
        <w:instrText xml:space="preserve"> HYPERLINK \l _Toc31251 </w:instrText>
      </w:r>
      <w:r>
        <w:fldChar w:fldCharType="separate"/>
      </w:r>
      <w:r>
        <w:rPr>
          <w:rFonts w:ascii="Times New Roman" w:hAnsi="Times New Roman" w:eastAsia="Times New Roman" w:cs="Times New Roman"/>
          <w:i w:val="0"/>
        </w:rPr>
        <w:t>4.5 Module ChatService, RAGService và PromptService</w:t>
      </w:r>
      <w:r>
        <w:tab/>
      </w:r>
      <w:r>
        <w:fldChar w:fldCharType="begin"/>
      </w:r>
      <w:r>
        <w:instrText xml:space="preserve"> PAGEREF _Toc31251 \h </w:instrText>
      </w:r>
      <w:r>
        <w:fldChar w:fldCharType="separate"/>
      </w:r>
      <w:r>
        <w:t>78</w:t>
      </w:r>
      <w:r>
        <w:fldChar w:fldCharType="end"/>
      </w:r>
      <w:r>
        <w:fldChar w:fldCharType="end"/>
      </w:r>
    </w:p>
    <w:p w14:paraId="23EF980E">
      <w:pPr>
        <w:pStyle w:val="38"/>
        <w:tabs>
          <w:tab w:val="right" w:leader="dot" w:pos="9405"/>
        </w:tabs>
      </w:pPr>
      <w:r>
        <w:fldChar w:fldCharType="begin"/>
      </w:r>
      <w:r>
        <w:instrText xml:space="preserve"> HYPERLINK \l _Toc24127 </w:instrText>
      </w:r>
      <w:r>
        <w:fldChar w:fldCharType="separate"/>
      </w:r>
      <w:r>
        <w:rPr>
          <w:rFonts w:ascii="Times New Roman" w:hAnsi="Times New Roman" w:eastAsia="Times New Roman" w:cs="Times New Roman"/>
          <w:i w:val="0"/>
        </w:rPr>
        <w:t>4.6 Module Prompt Engineering và chống hallucination</w:t>
      </w:r>
      <w:r>
        <w:tab/>
      </w:r>
      <w:r>
        <w:fldChar w:fldCharType="begin"/>
      </w:r>
      <w:r>
        <w:instrText xml:space="preserve"> PAGEREF _Toc24127 \h </w:instrText>
      </w:r>
      <w:r>
        <w:fldChar w:fldCharType="separate"/>
      </w:r>
      <w:r>
        <w:t>78</w:t>
      </w:r>
      <w:r>
        <w:fldChar w:fldCharType="end"/>
      </w:r>
      <w:r>
        <w:fldChar w:fldCharType="end"/>
      </w:r>
    </w:p>
    <w:p w14:paraId="78E42309">
      <w:pPr>
        <w:pStyle w:val="38"/>
        <w:tabs>
          <w:tab w:val="right" w:leader="dot" w:pos="9405"/>
        </w:tabs>
      </w:pPr>
      <w:r>
        <w:fldChar w:fldCharType="begin"/>
      </w:r>
      <w:r>
        <w:instrText xml:space="preserve"> HYPERLINK \l _Toc9664 </w:instrText>
      </w:r>
      <w:r>
        <w:fldChar w:fldCharType="separate"/>
      </w:r>
      <w:r>
        <w:rPr>
          <w:rFonts w:ascii="Times New Roman" w:hAnsi="Times New Roman" w:eastAsia="Times New Roman" w:cs="Times New Roman"/>
          <w:i w:val="0"/>
        </w:rPr>
        <w:t>4.7 Module Quiz, Schedule Lookup và AgentOrchestrator</w:t>
      </w:r>
      <w:r>
        <w:tab/>
      </w:r>
      <w:r>
        <w:fldChar w:fldCharType="begin"/>
      </w:r>
      <w:r>
        <w:instrText xml:space="preserve"> PAGEREF _Toc9664 \h </w:instrText>
      </w:r>
      <w:r>
        <w:fldChar w:fldCharType="separate"/>
      </w:r>
      <w:r>
        <w:t>78</w:t>
      </w:r>
      <w:r>
        <w:fldChar w:fldCharType="end"/>
      </w:r>
      <w:r>
        <w:fldChar w:fldCharType="end"/>
      </w:r>
    </w:p>
    <w:p w14:paraId="5096D9F7">
      <w:pPr>
        <w:pStyle w:val="38"/>
        <w:tabs>
          <w:tab w:val="right" w:leader="dot" w:pos="9405"/>
        </w:tabs>
      </w:pPr>
      <w:r>
        <w:fldChar w:fldCharType="begin"/>
      </w:r>
      <w:r>
        <w:instrText xml:space="preserve"> HYPERLINK \l _Toc16864 </w:instrText>
      </w:r>
      <w:r>
        <w:fldChar w:fldCharType="separate"/>
      </w:r>
      <w:r>
        <w:rPr>
          <w:rFonts w:ascii="Times New Roman" w:hAnsi="Times New Roman" w:eastAsia="Times New Roman" w:cs="Times New Roman"/>
          <w:i w:val="0"/>
        </w:rPr>
        <w:t>4.8 Module dashboard, notifications và settings</w:t>
      </w:r>
      <w:r>
        <w:tab/>
      </w:r>
      <w:r>
        <w:fldChar w:fldCharType="begin"/>
      </w:r>
      <w:r>
        <w:instrText xml:space="preserve"> PAGEREF _Toc16864 \h </w:instrText>
      </w:r>
      <w:r>
        <w:fldChar w:fldCharType="separate"/>
      </w:r>
      <w:r>
        <w:t>79</w:t>
      </w:r>
      <w:r>
        <w:fldChar w:fldCharType="end"/>
      </w:r>
      <w:r>
        <w:fldChar w:fldCharType="end"/>
      </w:r>
    </w:p>
    <w:p w14:paraId="6E29CD83">
      <w:pPr>
        <w:pStyle w:val="38"/>
        <w:tabs>
          <w:tab w:val="right" w:leader="dot" w:pos="9405"/>
        </w:tabs>
      </w:pPr>
      <w:r>
        <w:fldChar w:fldCharType="begin"/>
      </w:r>
      <w:r>
        <w:instrText xml:space="preserve"> HYPERLINK \l _Toc27012 </w:instrText>
      </w:r>
      <w:r>
        <w:fldChar w:fldCharType="separate"/>
      </w:r>
      <w:r>
        <w:rPr>
          <w:rFonts w:ascii="Times New Roman" w:hAnsi="Times New Roman" w:eastAsia="Times New Roman" w:cs="Times New Roman"/>
          <w:i w:val="0"/>
        </w:rPr>
        <w:t>4.9 Đóng gói và triển khai Docker Compose</w:t>
      </w:r>
      <w:r>
        <w:tab/>
      </w:r>
      <w:r>
        <w:fldChar w:fldCharType="begin"/>
      </w:r>
      <w:r>
        <w:instrText xml:space="preserve"> PAGEREF _Toc27012 \h </w:instrText>
      </w:r>
      <w:r>
        <w:fldChar w:fldCharType="separate"/>
      </w:r>
      <w:r>
        <w:t>79</w:t>
      </w:r>
      <w:r>
        <w:fldChar w:fldCharType="end"/>
      </w:r>
      <w:r>
        <w:fldChar w:fldCharType="end"/>
      </w:r>
    </w:p>
    <w:p w14:paraId="137EB971">
      <w:pPr>
        <w:pStyle w:val="38"/>
        <w:tabs>
          <w:tab w:val="right" w:leader="dot" w:pos="9405"/>
        </w:tabs>
      </w:pPr>
      <w:r>
        <w:fldChar w:fldCharType="begin"/>
      </w:r>
      <w:r>
        <w:instrText xml:space="preserve"> HYPERLINK \l _Toc17086 </w:instrText>
      </w:r>
      <w:r>
        <w:fldChar w:fldCharType="separate"/>
      </w:r>
      <w:r>
        <w:rPr>
          <w:rFonts w:ascii="Times New Roman" w:hAnsi="Times New Roman" w:eastAsia="Times New Roman" w:cs="Times New Roman"/>
          <w:i w:val="0"/>
        </w:rPr>
        <w:t>4.10 Giao diện web</w:t>
      </w:r>
      <w:r>
        <w:tab/>
      </w:r>
      <w:r>
        <w:fldChar w:fldCharType="begin"/>
      </w:r>
      <w:r>
        <w:instrText xml:space="preserve"> PAGEREF _Toc17086 \h </w:instrText>
      </w:r>
      <w:r>
        <w:fldChar w:fldCharType="separate"/>
      </w:r>
      <w:r>
        <w:t>80</w:t>
      </w:r>
      <w:r>
        <w:fldChar w:fldCharType="end"/>
      </w:r>
      <w:r>
        <w:fldChar w:fldCharType="end"/>
      </w:r>
    </w:p>
    <w:p w14:paraId="2F0F166D">
      <w:pPr>
        <w:pStyle w:val="37"/>
        <w:tabs>
          <w:tab w:val="right" w:leader="dot" w:pos="9405"/>
        </w:tabs>
      </w:pPr>
      <w:r>
        <w:fldChar w:fldCharType="begin"/>
      </w:r>
      <w:r>
        <w:instrText xml:space="preserve"> HYPERLINK \l _Toc14863 </w:instrText>
      </w:r>
      <w:r>
        <w:fldChar w:fldCharType="separate"/>
      </w:r>
      <w:r>
        <w:rPr>
          <w:rFonts w:ascii="Times New Roman" w:hAnsi="Times New Roman" w:eastAsia="Times New Roman" w:cs="Times New Roman"/>
          <w:i w:val="0"/>
        </w:rPr>
        <w:t>CHƯƠNG 5 - KIỂM THỬ VÀ ĐÁNH GIÁ</w:t>
      </w:r>
      <w:r>
        <w:tab/>
      </w:r>
      <w:r>
        <w:fldChar w:fldCharType="begin"/>
      </w:r>
      <w:r>
        <w:instrText xml:space="preserve"> PAGEREF _Toc14863 \h </w:instrText>
      </w:r>
      <w:r>
        <w:fldChar w:fldCharType="separate"/>
      </w:r>
      <w:r>
        <w:t>84</w:t>
      </w:r>
      <w:r>
        <w:fldChar w:fldCharType="end"/>
      </w:r>
      <w:r>
        <w:fldChar w:fldCharType="end"/>
      </w:r>
    </w:p>
    <w:p w14:paraId="06FBC0AE">
      <w:pPr>
        <w:pStyle w:val="38"/>
        <w:tabs>
          <w:tab w:val="right" w:leader="dot" w:pos="9405"/>
        </w:tabs>
      </w:pPr>
      <w:r>
        <w:fldChar w:fldCharType="begin"/>
      </w:r>
      <w:r>
        <w:instrText xml:space="preserve"> HYPERLINK \l _Toc12498 </w:instrText>
      </w:r>
      <w:r>
        <w:fldChar w:fldCharType="separate"/>
      </w:r>
      <w:r>
        <w:rPr>
          <w:rFonts w:ascii="Times New Roman" w:hAnsi="Times New Roman" w:eastAsia="Times New Roman" w:cs="Times New Roman"/>
          <w:i w:val="0"/>
        </w:rPr>
        <w:t>5.1 Mục tiêu kiểm thử</w:t>
      </w:r>
      <w:r>
        <w:tab/>
      </w:r>
      <w:r>
        <w:fldChar w:fldCharType="begin"/>
      </w:r>
      <w:r>
        <w:instrText xml:space="preserve"> PAGEREF _Toc12498 \h </w:instrText>
      </w:r>
      <w:r>
        <w:fldChar w:fldCharType="separate"/>
      </w:r>
      <w:r>
        <w:t>84</w:t>
      </w:r>
      <w:r>
        <w:fldChar w:fldCharType="end"/>
      </w:r>
      <w:r>
        <w:fldChar w:fldCharType="end"/>
      </w:r>
    </w:p>
    <w:p w14:paraId="28DE1DF3">
      <w:pPr>
        <w:pStyle w:val="38"/>
        <w:tabs>
          <w:tab w:val="right" w:leader="dot" w:pos="9405"/>
        </w:tabs>
      </w:pPr>
      <w:r>
        <w:fldChar w:fldCharType="begin"/>
      </w:r>
      <w:r>
        <w:instrText xml:space="preserve"> HYPERLINK \l _Toc17749 </w:instrText>
      </w:r>
      <w:r>
        <w:fldChar w:fldCharType="separate"/>
      </w:r>
      <w:r>
        <w:rPr>
          <w:rFonts w:ascii="Times New Roman" w:hAnsi="Times New Roman" w:eastAsia="Times New Roman" w:cs="Times New Roman"/>
          <w:i w:val="0"/>
        </w:rPr>
        <w:t>5.2 Môi trường kiểm thử</w:t>
      </w:r>
      <w:r>
        <w:tab/>
      </w:r>
      <w:r>
        <w:fldChar w:fldCharType="begin"/>
      </w:r>
      <w:r>
        <w:instrText xml:space="preserve"> PAGEREF _Toc17749 \h </w:instrText>
      </w:r>
      <w:r>
        <w:fldChar w:fldCharType="separate"/>
      </w:r>
      <w:r>
        <w:t>84</w:t>
      </w:r>
      <w:r>
        <w:fldChar w:fldCharType="end"/>
      </w:r>
      <w:r>
        <w:fldChar w:fldCharType="end"/>
      </w:r>
    </w:p>
    <w:p w14:paraId="2917D9B5">
      <w:pPr>
        <w:pStyle w:val="38"/>
        <w:tabs>
          <w:tab w:val="right" w:leader="dot" w:pos="9405"/>
        </w:tabs>
      </w:pPr>
      <w:r>
        <w:fldChar w:fldCharType="begin"/>
      </w:r>
      <w:r>
        <w:instrText xml:space="preserve"> HYPERLINK \l _Toc12443 </w:instrText>
      </w:r>
      <w:r>
        <w:fldChar w:fldCharType="separate"/>
      </w:r>
      <w:r>
        <w:rPr>
          <w:rFonts w:ascii="Times New Roman" w:hAnsi="Times New Roman" w:eastAsia="Times New Roman" w:cs="Times New Roman"/>
          <w:i w:val="0"/>
        </w:rPr>
        <w:t>5.3 Kịch bản kiểm thử chức năng</w:t>
      </w:r>
      <w:r>
        <w:tab/>
      </w:r>
      <w:r>
        <w:fldChar w:fldCharType="begin"/>
      </w:r>
      <w:r>
        <w:instrText xml:space="preserve"> PAGEREF _Toc12443 \h </w:instrText>
      </w:r>
      <w:r>
        <w:fldChar w:fldCharType="separate"/>
      </w:r>
      <w:r>
        <w:t>84</w:t>
      </w:r>
      <w:r>
        <w:fldChar w:fldCharType="end"/>
      </w:r>
      <w:r>
        <w:fldChar w:fldCharType="end"/>
      </w:r>
    </w:p>
    <w:p w14:paraId="35A59632">
      <w:pPr>
        <w:pStyle w:val="38"/>
        <w:tabs>
          <w:tab w:val="right" w:leader="dot" w:pos="9405"/>
        </w:tabs>
      </w:pPr>
      <w:r>
        <w:fldChar w:fldCharType="begin"/>
      </w:r>
      <w:r>
        <w:instrText xml:space="preserve"> HYPERLINK \l _Toc31435 </w:instrText>
      </w:r>
      <w:r>
        <w:fldChar w:fldCharType="separate"/>
      </w:r>
      <w:r>
        <w:rPr>
          <w:rFonts w:ascii="Times New Roman" w:hAnsi="Times New Roman" w:eastAsia="Times New Roman" w:cs="Times New Roman"/>
          <w:i w:val="0"/>
        </w:rPr>
        <w:t>5.4 Kiểm thử chất lượng RAG và citation</w:t>
      </w:r>
      <w:r>
        <w:tab/>
      </w:r>
      <w:r>
        <w:fldChar w:fldCharType="begin"/>
      </w:r>
      <w:r>
        <w:instrText xml:space="preserve"> PAGEREF _Toc31435 \h </w:instrText>
      </w:r>
      <w:r>
        <w:fldChar w:fldCharType="separate"/>
      </w:r>
      <w:r>
        <w:t>85</w:t>
      </w:r>
      <w:r>
        <w:fldChar w:fldCharType="end"/>
      </w:r>
      <w:r>
        <w:fldChar w:fldCharType="end"/>
      </w:r>
    </w:p>
    <w:p w14:paraId="680B0B30">
      <w:pPr>
        <w:pStyle w:val="38"/>
        <w:tabs>
          <w:tab w:val="right" w:leader="dot" w:pos="9405"/>
        </w:tabs>
      </w:pPr>
      <w:r>
        <w:fldChar w:fldCharType="begin"/>
      </w:r>
      <w:r>
        <w:instrText xml:space="preserve"> HYPERLINK \l _Toc9441 </w:instrText>
      </w:r>
      <w:r>
        <w:fldChar w:fldCharType="separate"/>
      </w:r>
      <w:r>
        <w:rPr>
          <w:rFonts w:ascii="Times New Roman" w:hAnsi="Times New Roman" w:eastAsia="Times New Roman" w:cs="Times New Roman"/>
          <w:i w:val="0"/>
        </w:rPr>
        <w:t>5.5 Demo chatbot trả lời đúng và trường hợp từ chối hallucination</w:t>
      </w:r>
      <w:r>
        <w:tab/>
      </w:r>
      <w:r>
        <w:fldChar w:fldCharType="begin"/>
      </w:r>
      <w:r>
        <w:instrText xml:space="preserve"> PAGEREF _Toc9441 \h </w:instrText>
      </w:r>
      <w:r>
        <w:fldChar w:fldCharType="separate"/>
      </w:r>
      <w:r>
        <w:t>85</w:t>
      </w:r>
      <w:r>
        <w:fldChar w:fldCharType="end"/>
      </w:r>
      <w:r>
        <w:fldChar w:fldCharType="end"/>
      </w:r>
    </w:p>
    <w:p w14:paraId="1DEE9693">
      <w:pPr>
        <w:pStyle w:val="38"/>
        <w:tabs>
          <w:tab w:val="right" w:leader="dot" w:pos="9405"/>
        </w:tabs>
      </w:pPr>
      <w:r>
        <w:fldChar w:fldCharType="begin"/>
      </w:r>
      <w:r>
        <w:instrText xml:space="preserve"> HYPERLINK \l _Toc18079 </w:instrText>
      </w:r>
      <w:r>
        <w:fldChar w:fldCharType="separate"/>
      </w:r>
      <w:r>
        <w:rPr>
          <w:rFonts w:ascii="Times New Roman" w:hAnsi="Times New Roman" w:eastAsia="Times New Roman" w:cs="Times New Roman"/>
          <w:i w:val="0"/>
        </w:rPr>
        <w:t>5.6 Kiểm thử tự động backend/frontend</w:t>
      </w:r>
      <w:r>
        <w:tab/>
      </w:r>
      <w:r>
        <w:fldChar w:fldCharType="begin"/>
      </w:r>
      <w:r>
        <w:instrText xml:space="preserve"> PAGEREF _Toc18079 \h </w:instrText>
      </w:r>
      <w:r>
        <w:fldChar w:fldCharType="separate"/>
      </w:r>
      <w:r>
        <w:t>85</w:t>
      </w:r>
      <w:r>
        <w:fldChar w:fldCharType="end"/>
      </w:r>
      <w:r>
        <w:fldChar w:fldCharType="end"/>
      </w:r>
    </w:p>
    <w:p w14:paraId="7E73E40B">
      <w:pPr>
        <w:pStyle w:val="38"/>
        <w:tabs>
          <w:tab w:val="right" w:leader="dot" w:pos="9405"/>
        </w:tabs>
      </w:pPr>
      <w:r>
        <w:fldChar w:fldCharType="begin"/>
      </w:r>
      <w:r>
        <w:instrText xml:space="preserve"> HYPERLINK \l _Toc5015 </w:instrText>
      </w:r>
      <w:r>
        <w:fldChar w:fldCharType="separate"/>
      </w:r>
      <w:r>
        <w:rPr>
          <w:rFonts w:ascii="Times New Roman" w:hAnsi="Times New Roman" w:eastAsia="Times New Roman" w:cs="Times New Roman"/>
          <w:i w:val="0"/>
        </w:rPr>
        <w:t>5.7 Nhận xét kết quả</w:t>
      </w:r>
      <w:r>
        <w:tab/>
      </w:r>
      <w:r>
        <w:fldChar w:fldCharType="begin"/>
      </w:r>
      <w:r>
        <w:instrText xml:space="preserve"> PAGEREF _Toc5015 \h </w:instrText>
      </w:r>
      <w:r>
        <w:fldChar w:fldCharType="separate"/>
      </w:r>
      <w:r>
        <w:t>85</w:t>
      </w:r>
      <w:r>
        <w:fldChar w:fldCharType="end"/>
      </w:r>
      <w:r>
        <w:fldChar w:fldCharType="end"/>
      </w:r>
    </w:p>
    <w:p w14:paraId="4795ECD7">
      <w:pPr>
        <w:pStyle w:val="37"/>
        <w:tabs>
          <w:tab w:val="right" w:leader="dot" w:pos="9405"/>
        </w:tabs>
      </w:pPr>
      <w:r>
        <w:fldChar w:fldCharType="begin"/>
      </w:r>
      <w:r>
        <w:instrText xml:space="preserve"> HYPERLINK \l _Toc8067 </w:instrText>
      </w:r>
      <w:r>
        <w:fldChar w:fldCharType="separate"/>
      </w:r>
      <w:r>
        <w:rPr>
          <w:rFonts w:ascii="Times New Roman" w:hAnsi="Times New Roman" w:eastAsia="Times New Roman" w:cs="Times New Roman"/>
          <w:i w:val="0"/>
        </w:rPr>
        <w:t>CHƯƠNG 6 - KẾT LUẬN VÀ HƯỚNG PHÁT TRIỂN</w:t>
      </w:r>
      <w:r>
        <w:tab/>
      </w:r>
      <w:r>
        <w:fldChar w:fldCharType="begin"/>
      </w:r>
      <w:r>
        <w:instrText xml:space="preserve"> PAGEREF _Toc8067 \h </w:instrText>
      </w:r>
      <w:r>
        <w:fldChar w:fldCharType="separate"/>
      </w:r>
      <w:r>
        <w:t>86</w:t>
      </w:r>
      <w:r>
        <w:fldChar w:fldCharType="end"/>
      </w:r>
      <w:r>
        <w:fldChar w:fldCharType="end"/>
      </w:r>
    </w:p>
    <w:p w14:paraId="636274A5">
      <w:pPr>
        <w:pStyle w:val="38"/>
        <w:tabs>
          <w:tab w:val="right" w:leader="dot" w:pos="9405"/>
        </w:tabs>
      </w:pPr>
      <w:r>
        <w:fldChar w:fldCharType="begin"/>
      </w:r>
      <w:r>
        <w:instrText xml:space="preserve"> HYPERLINK \l _Toc18161 </w:instrText>
      </w:r>
      <w:r>
        <w:fldChar w:fldCharType="separate"/>
      </w:r>
      <w:r>
        <w:rPr>
          <w:rFonts w:ascii="Times New Roman" w:hAnsi="Times New Roman" w:eastAsia="Times New Roman" w:cs="Times New Roman"/>
          <w:i w:val="0"/>
        </w:rPr>
        <w:t>6.1 Kết quả đạt được</w:t>
      </w:r>
      <w:r>
        <w:tab/>
      </w:r>
      <w:r>
        <w:fldChar w:fldCharType="begin"/>
      </w:r>
      <w:r>
        <w:instrText xml:space="preserve"> PAGEREF _Toc18161 \h </w:instrText>
      </w:r>
      <w:r>
        <w:fldChar w:fldCharType="separate"/>
      </w:r>
      <w:r>
        <w:t>86</w:t>
      </w:r>
      <w:r>
        <w:fldChar w:fldCharType="end"/>
      </w:r>
      <w:r>
        <w:fldChar w:fldCharType="end"/>
      </w:r>
    </w:p>
    <w:p w14:paraId="5658F807">
      <w:pPr>
        <w:pStyle w:val="38"/>
        <w:tabs>
          <w:tab w:val="right" w:leader="dot" w:pos="9405"/>
        </w:tabs>
      </w:pPr>
      <w:r>
        <w:fldChar w:fldCharType="begin"/>
      </w:r>
      <w:r>
        <w:instrText xml:space="preserve"> HYPERLINK \l _Toc17415 </w:instrText>
      </w:r>
      <w:r>
        <w:fldChar w:fldCharType="separate"/>
      </w:r>
      <w:r>
        <w:rPr>
          <w:rFonts w:ascii="Times New Roman" w:hAnsi="Times New Roman" w:eastAsia="Times New Roman" w:cs="Times New Roman"/>
          <w:i w:val="0"/>
        </w:rPr>
        <w:t>6.2 Hạn chế còn tồn tại</w:t>
      </w:r>
      <w:r>
        <w:tab/>
      </w:r>
      <w:r>
        <w:fldChar w:fldCharType="begin"/>
      </w:r>
      <w:r>
        <w:instrText xml:space="preserve"> PAGEREF _Toc17415 \h </w:instrText>
      </w:r>
      <w:r>
        <w:fldChar w:fldCharType="separate"/>
      </w:r>
      <w:r>
        <w:t>86</w:t>
      </w:r>
      <w:r>
        <w:fldChar w:fldCharType="end"/>
      </w:r>
      <w:r>
        <w:fldChar w:fldCharType="end"/>
      </w:r>
    </w:p>
    <w:p w14:paraId="4F06F29E">
      <w:pPr>
        <w:pStyle w:val="38"/>
        <w:tabs>
          <w:tab w:val="right" w:leader="dot" w:pos="9405"/>
        </w:tabs>
      </w:pPr>
      <w:r>
        <w:fldChar w:fldCharType="begin"/>
      </w:r>
      <w:r>
        <w:instrText xml:space="preserve"> HYPERLINK \l _Toc13272 </w:instrText>
      </w:r>
      <w:r>
        <w:fldChar w:fldCharType="separate"/>
      </w:r>
      <w:r>
        <w:rPr>
          <w:rFonts w:ascii="Times New Roman" w:hAnsi="Times New Roman" w:eastAsia="Times New Roman" w:cs="Times New Roman"/>
          <w:i w:val="0"/>
        </w:rPr>
        <w:t>6.3 Hướng phát triển</w:t>
      </w:r>
      <w:r>
        <w:tab/>
      </w:r>
      <w:r>
        <w:fldChar w:fldCharType="begin"/>
      </w:r>
      <w:r>
        <w:instrText xml:space="preserve"> PAGEREF _Toc13272 \h </w:instrText>
      </w:r>
      <w:r>
        <w:fldChar w:fldCharType="separate"/>
      </w:r>
      <w:r>
        <w:t>86</w:t>
      </w:r>
      <w:r>
        <w:fldChar w:fldCharType="end"/>
      </w:r>
      <w:r>
        <w:fldChar w:fldCharType="end"/>
      </w:r>
    </w:p>
    <w:p w14:paraId="05979700">
      <w:pPr>
        <w:pStyle w:val="37"/>
        <w:tabs>
          <w:tab w:val="right" w:leader="dot" w:pos="9405"/>
        </w:tabs>
      </w:pPr>
      <w:r>
        <w:fldChar w:fldCharType="begin"/>
      </w:r>
      <w:r>
        <w:instrText xml:space="preserve"> HYPERLINK \l _Toc11161 </w:instrText>
      </w:r>
      <w:r>
        <w:fldChar w:fldCharType="separate"/>
      </w:r>
      <w:r>
        <w:rPr>
          <w:rFonts w:ascii="Times New Roman" w:hAnsi="Times New Roman" w:eastAsia="Times New Roman" w:cs="Times New Roman"/>
          <w:i w:val="0"/>
        </w:rPr>
        <w:t>TÀI LIỆU THAM KHẢO</w:t>
      </w:r>
      <w:r>
        <w:tab/>
      </w:r>
      <w:r>
        <w:fldChar w:fldCharType="begin"/>
      </w:r>
      <w:r>
        <w:instrText xml:space="preserve"> PAGEREF _Toc11161 \h </w:instrText>
      </w:r>
      <w:r>
        <w:fldChar w:fldCharType="separate"/>
      </w:r>
      <w:r>
        <w:t>87</w:t>
      </w:r>
      <w:r>
        <w:fldChar w:fldCharType="end"/>
      </w:r>
      <w:r>
        <w:fldChar w:fldCharType="end"/>
      </w:r>
    </w:p>
    <w:p w14:paraId="3666DE2E">
      <w:pPr>
        <w:pStyle w:val="38"/>
        <w:tabs>
          <w:tab w:val="right" w:leader="dot" w:pos="9405"/>
        </w:tabs>
      </w:pPr>
      <w:r>
        <w:fldChar w:fldCharType="begin"/>
      </w:r>
      <w:r>
        <w:instrText xml:space="preserve"> HYPERLINK \l _Toc14700 </w:instrText>
      </w:r>
      <w:r>
        <w:fldChar w:fldCharType="separate"/>
      </w:r>
      <w:r>
        <w:rPr>
          <w:rFonts w:hint="default" w:ascii="Times New Roman" w:hAnsi="Times New Roman" w:cs="Times New Roman"/>
        </w:rPr>
        <w:t>Tài liệu tiếng Anh</w:t>
      </w:r>
      <w:r>
        <w:tab/>
      </w:r>
      <w:r>
        <w:fldChar w:fldCharType="begin"/>
      </w:r>
      <w:r>
        <w:instrText xml:space="preserve"> PAGEREF _Toc14700 \h </w:instrText>
      </w:r>
      <w:r>
        <w:fldChar w:fldCharType="separate"/>
      </w:r>
      <w:r>
        <w:t>87</w:t>
      </w:r>
      <w:r>
        <w:fldChar w:fldCharType="end"/>
      </w:r>
      <w:r>
        <w:fldChar w:fldCharType="end"/>
      </w:r>
    </w:p>
    <w:p w14:paraId="4EC864B1">
      <w:pPr>
        <w:pStyle w:val="38"/>
        <w:tabs>
          <w:tab w:val="right" w:leader="dot" w:pos="9405"/>
        </w:tabs>
      </w:pPr>
      <w:r>
        <w:fldChar w:fldCharType="begin"/>
      </w:r>
      <w:r>
        <w:instrText xml:space="preserve"> HYPERLINK \l _Toc4254 </w:instrText>
      </w:r>
      <w:r>
        <w:fldChar w:fldCharType="separate"/>
      </w:r>
      <w:r>
        <w:rPr>
          <w:rFonts w:hint="default" w:ascii="Times New Roman" w:hAnsi="Times New Roman" w:cs="Times New Roman"/>
        </w:rPr>
        <w:t>Tài liệu tiếng Việt</w:t>
      </w:r>
      <w:r>
        <w:tab/>
      </w:r>
      <w:r>
        <w:fldChar w:fldCharType="begin"/>
      </w:r>
      <w:r>
        <w:instrText xml:space="preserve"> PAGEREF _Toc4254 \h </w:instrText>
      </w:r>
      <w:r>
        <w:fldChar w:fldCharType="separate"/>
      </w:r>
      <w:r>
        <w:t>87</w:t>
      </w:r>
      <w:r>
        <w:fldChar w:fldCharType="end"/>
      </w:r>
      <w:r>
        <w:fldChar w:fldCharType="end"/>
      </w:r>
    </w:p>
    <w:p w14:paraId="246C3D82">
      <w:pPr>
        <w:spacing w:before="0" w:after="0"/>
        <w:rPr>
          <w:color w:val="000000" w:themeColor="text1"/>
          <w14:textFill>
            <w14:solidFill>
              <w14:schemeClr w14:val="tx1"/>
            </w14:solidFill>
          </w14:textFill>
        </w:rPr>
      </w:pPr>
      <w:r>
        <w:fldChar w:fldCharType="end"/>
      </w:r>
    </w:p>
    <w:p w14:paraId="2A4CC990">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09E03561">
      <w:pPr>
        <w:pStyle w:val="2"/>
        <w:keepNext/>
        <w:keepLines/>
        <w:pageBreakBefore/>
        <w:widowControl/>
        <w:kinsoku/>
        <w:wordWrap/>
        <w:overflowPunct/>
        <w:topLinePunct w:val="0"/>
        <w:autoSpaceDE/>
        <w:autoSpaceDN/>
        <w:bidi w:val="0"/>
        <w:adjustRightInd/>
        <w:snapToGrid/>
        <w:jc w:val="center"/>
        <w:textAlignment w:val="auto"/>
      </w:pPr>
      <w:bookmarkStart w:id="0" w:name="_Toc25998"/>
      <w:r>
        <w:rPr>
          <w:rFonts w:ascii="Times New Roman" w:hAnsi="Times New Roman" w:eastAsia="Times New Roman" w:cs="Times New Roman"/>
          <w:b/>
          <w:i w:val="0"/>
          <w:color w:val="000000"/>
          <w:sz w:val="28"/>
        </w:rPr>
        <w:t>DANH MỤC TỪ VIẾT TẮT</w:t>
      </w:r>
      <w:bookmarkEnd w:id="0"/>
    </w:p>
    <w:p w14:paraId="79F76646"/>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1DD23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DF1EDC4">
            <w:pPr>
              <w:spacing w:after="0"/>
              <w:rPr>
                <w:color w:val="000000" w:themeColor="text1"/>
                <w14:textFill>
                  <w14:solidFill>
                    <w14:schemeClr w14:val="tx1"/>
                  </w14:solidFill>
                </w14:textFill>
              </w:rPr>
            </w:pPr>
            <w:r>
              <w:rPr>
                <w:b/>
                <w:color w:val="000000" w:themeColor="text1"/>
                <w14:textFill>
                  <w14:solidFill>
                    <w14:schemeClr w14:val="tx1"/>
                  </w14:solidFill>
                </w14:textFill>
              </w:rPr>
              <w:t>Từ viết tắt</w:t>
            </w:r>
          </w:p>
        </w:tc>
        <w:tc>
          <w:tcPr>
            <w:tcW w:w="3135" w:type="dxa"/>
            <w:vAlign w:val="center"/>
          </w:tcPr>
          <w:p w14:paraId="1822555D">
            <w:pPr>
              <w:spacing w:after="0"/>
              <w:rPr>
                <w:color w:val="000000" w:themeColor="text1"/>
                <w14:textFill>
                  <w14:solidFill>
                    <w14:schemeClr w14:val="tx1"/>
                  </w14:solidFill>
                </w14:textFill>
              </w:rPr>
            </w:pPr>
            <w:r>
              <w:rPr>
                <w:b/>
                <w:color w:val="000000" w:themeColor="text1"/>
                <w14:textFill>
                  <w14:solidFill>
                    <w14:schemeClr w14:val="tx1"/>
                  </w14:solidFill>
                </w14:textFill>
              </w:rPr>
              <w:t>Diễn giải</w:t>
            </w:r>
          </w:p>
        </w:tc>
        <w:tc>
          <w:tcPr>
            <w:tcW w:w="3135" w:type="dxa"/>
            <w:vAlign w:val="center"/>
          </w:tcPr>
          <w:p w14:paraId="0023FF0C">
            <w:pPr>
              <w:spacing w:after="0"/>
              <w:rPr>
                <w:color w:val="000000" w:themeColor="text1"/>
                <w14:textFill>
                  <w14:solidFill>
                    <w14:schemeClr w14:val="tx1"/>
                  </w14:solidFill>
                </w14:textFill>
              </w:rPr>
            </w:pPr>
            <w:r>
              <w:rPr>
                <w:b/>
                <w:color w:val="000000" w:themeColor="text1"/>
                <w14:textFill>
                  <w14:solidFill>
                    <w14:schemeClr w14:val="tx1"/>
                  </w14:solidFill>
                </w14:textFill>
              </w:rPr>
              <w:t>Ý nghĩa</w:t>
            </w:r>
          </w:p>
        </w:tc>
      </w:tr>
      <w:tr w14:paraId="21FEE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2EE8580">
            <w:pPr>
              <w:spacing w:after="0"/>
              <w:rPr>
                <w:color w:val="000000" w:themeColor="text1"/>
                <w14:textFill>
                  <w14:solidFill>
                    <w14:schemeClr w14:val="tx1"/>
                  </w14:solidFill>
                </w14:textFill>
              </w:rPr>
            </w:pPr>
            <w:r>
              <w:rPr>
                <w:color w:val="000000" w:themeColor="text1"/>
                <w14:textFill>
                  <w14:solidFill>
                    <w14:schemeClr w14:val="tx1"/>
                  </w14:solidFill>
                </w14:textFill>
              </w:rPr>
              <w:t>AI</w:t>
            </w:r>
          </w:p>
        </w:tc>
        <w:tc>
          <w:tcPr>
            <w:tcW w:w="3135" w:type="dxa"/>
            <w:vAlign w:val="center"/>
          </w:tcPr>
          <w:p w14:paraId="26494026">
            <w:pPr>
              <w:spacing w:after="0"/>
              <w:rPr>
                <w:color w:val="000000" w:themeColor="text1"/>
                <w14:textFill>
                  <w14:solidFill>
                    <w14:schemeClr w14:val="tx1"/>
                  </w14:solidFill>
                </w14:textFill>
              </w:rPr>
            </w:pPr>
            <w:r>
              <w:rPr>
                <w:color w:val="000000" w:themeColor="text1"/>
                <w14:textFill>
                  <w14:solidFill>
                    <w14:schemeClr w14:val="tx1"/>
                  </w14:solidFill>
                </w14:textFill>
              </w:rPr>
              <w:t>Artificial Intelligence</w:t>
            </w:r>
          </w:p>
        </w:tc>
        <w:tc>
          <w:tcPr>
            <w:tcW w:w="3135" w:type="dxa"/>
            <w:vAlign w:val="center"/>
          </w:tcPr>
          <w:p w14:paraId="14A31C1A">
            <w:pPr>
              <w:spacing w:after="0"/>
              <w:rPr>
                <w:color w:val="000000" w:themeColor="text1"/>
                <w14:textFill>
                  <w14:solidFill>
                    <w14:schemeClr w14:val="tx1"/>
                  </w14:solidFill>
                </w14:textFill>
              </w:rPr>
            </w:pPr>
            <w:r>
              <w:rPr>
                <w:color w:val="000000" w:themeColor="text1"/>
                <w14:textFill>
                  <w14:solidFill>
                    <w14:schemeClr w14:val="tx1"/>
                  </w14:solidFill>
                </w14:textFill>
              </w:rPr>
              <w:t>Trí tuệ nhân tạo</w:t>
            </w:r>
          </w:p>
        </w:tc>
      </w:tr>
      <w:tr w14:paraId="38102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B9D555F">
            <w:pPr>
              <w:spacing w:after="0"/>
              <w:rPr>
                <w:color w:val="000000" w:themeColor="text1"/>
                <w14:textFill>
                  <w14:solidFill>
                    <w14:schemeClr w14:val="tx1"/>
                  </w14:solidFill>
                </w14:textFill>
              </w:rPr>
            </w:pPr>
            <w:r>
              <w:rPr>
                <w:color w:val="000000" w:themeColor="text1"/>
                <w14:textFill>
                  <w14:solidFill>
                    <w14:schemeClr w14:val="tx1"/>
                  </w14:solidFill>
                </w14:textFill>
              </w:rPr>
              <w:t>LLM</w:t>
            </w:r>
          </w:p>
        </w:tc>
        <w:tc>
          <w:tcPr>
            <w:tcW w:w="3135" w:type="dxa"/>
            <w:vAlign w:val="center"/>
          </w:tcPr>
          <w:p w14:paraId="08FE6602">
            <w:pPr>
              <w:spacing w:after="0"/>
              <w:rPr>
                <w:color w:val="000000" w:themeColor="text1"/>
                <w14:textFill>
                  <w14:solidFill>
                    <w14:schemeClr w14:val="tx1"/>
                  </w14:solidFill>
                </w14:textFill>
              </w:rPr>
            </w:pPr>
            <w:r>
              <w:rPr>
                <w:color w:val="000000" w:themeColor="text1"/>
                <w14:textFill>
                  <w14:solidFill>
                    <w14:schemeClr w14:val="tx1"/>
                  </w14:solidFill>
                </w14:textFill>
              </w:rPr>
              <w:t>Large Language Model</w:t>
            </w:r>
          </w:p>
        </w:tc>
        <w:tc>
          <w:tcPr>
            <w:tcW w:w="3135" w:type="dxa"/>
            <w:vAlign w:val="center"/>
          </w:tcPr>
          <w:p w14:paraId="28CE9689">
            <w:pPr>
              <w:spacing w:after="0"/>
              <w:rPr>
                <w:color w:val="000000" w:themeColor="text1"/>
                <w14:textFill>
                  <w14:solidFill>
                    <w14:schemeClr w14:val="tx1"/>
                  </w14:solidFill>
                </w14:textFill>
              </w:rPr>
            </w:pPr>
            <w:r>
              <w:rPr>
                <w:color w:val="000000" w:themeColor="text1"/>
                <w14:textFill>
                  <w14:solidFill>
                    <w14:schemeClr w14:val="tx1"/>
                  </w14:solidFill>
                </w14:textFill>
              </w:rPr>
              <w:t>Mô hình ngôn ngữ lớn</w:t>
            </w:r>
          </w:p>
        </w:tc>
      </w:tr>
      <w:tr w14:paraId="6E294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FF2047D">
            <w:pPr>
              <w:spacing w:after="0"/>
              <w:rPr>
                <w:color w:val="000000" w:themeColor="text1"/>
                <w14:textFill>
                  <w14:solidFill>
                    <w14:schemeClr w14:val="tx1"/>
                  </w14:solidFill>
                </w14:textFill>
              </w:rPr>
            </w:pPr>
            <w:r>
              <w:rPr>
                <w:color w:val="000000" w:themeColor="text1"/>
                <w14:textFill>
                  <w14:solidFill>
                    <w14:schemeClr w14:val="tx1"/>
                  </w14:solidFill>
                </w14:textFill>
              </w:rPr>
              <w:t>RAG</w:t>
            </w:r>
          </w:p>
        </w:tc>
        <w:tc>
          <w:tcPr>
            <w:tcW w:w="3135" w:type="dxa"/>
            <w:vAlign w:val="center"/>
          </w:tcPr>
          <w:p w14:paraId="1328F890">
            <w:pPr>
              <w:spacing w:after="0"/>
              <w:rPr>
                <w:color w:val="000000" w:themeColor="text1"/>
                <w14:textFill>
                  <w14:solidFill>
                    <w14:schemeClr w14:val="tx1"/>
                  </w14:solidFill>
                </w14:textFill>
              </w:rPr>
            </w:pPr>
            <w:r>
              <w:rPr>
                <w:color w:val="000000" w:themeColor="text1"/>
                <w14:textFill>
                  <w14:solidFill>
                    <w14:schemeClr w14:val="tx1"/>
                  </w14:solidFill>
                </w14:textFill>
              </w:rPr>
              <w:t>Retrieval-Augmented Generation</w:t>
            </w:r>
          </w:p>
        </w:tc>
        <w:tc>
          <w:tcPr>
            <w:tcW w:w="3135" w:type="dxa"/>
            <w:vAlign w:val="center"/>
          </w:tcPr>
          <w:p w14:paraId="76ADD79F">
            <w:pPr>
              <w:spacing w:after="0"/>
              <w:rPr>
                <w:color w:val="000000" w:themeColor="text1"/>
                <w14:textFill>
                  <w14:solidFill>
                    <w14:schemeClr w14:val="tx1"/>
                  </w14:solidFill>
                </w14:textFill>
              </w:rPr>
            </w:pPr>
            <w:r>
              <w:rPr>
                <w:color w:val="000000" w:themeColor="text1"/>
                <w14:textFill>
                  <w14:solidFill>
                    <w14:schemeClr w14:val="tx1"/>
                  </w14:solidFill>
                </w14:textFill>
              </w:rPr>
              <w:t>Sinh câu trả lời có truy xuất tài liệu</w:t>
            </w:r>
          </w:p>
        </w:tc>
      </w:tr>
      <w:tr w14:paraId="6E3B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82DAFEF">
            <w:pPr>
              <w:spacing w:after="0"/>
              <w:rPr>
                <w:color w:val="000000" w:themeColor="text1"/>
                <w14:textFill>
                  <w14:solidFill>
                    <w14:schemeClr w14:val="tx1"/>
                  </w14:solidFill>
                </w14:textFill>
              </w:rPr>
            </w:pPr>
            <w:r>
              <w:rPr>
                <w:color w:val="000000" w:themeColor="text1"/>
                <w14:textFill>
                  <w14:solidFill>
                    <w14:schemeClr w14:val="tx1"/>
                  </w14:solidFill>
                </w14:textFill>
              </w:rPr>
              <w:t>Vector DB</w:t>
            </w:r>
          </w:p>
        </w:tc>
        <w:tc>
          <w:tcPr>
            <w:tcW w:w="3135" w:type="dxa"/>
            <w:vAlign w:val="center"/>
          </w:tcPr>
          <w:p w14:paraId="2C70A235">
            <w:pPr>
              <w:spacing w:after="0"/>
              <w:rPr>
                <w:color w:val="000000" w:themeColor="text1"/>
                <w14:textFill>
                  <w14:solidFill>
                    <w14:schemeClr w14:val="tx1"/>
                  </w14:solidFill>
                </w14:textFill>
              </w:rPr>
            </w:pPr>
            <w:r>
              <w:rPr>
                <w:color w:val="000000" w:themeColor="text1"/>
                <w14:textFill>
                  <w14:solidFill>
                    <w14:schemeClr w14:val="tx1"/>
                  </w14:solidFill>
                </w14:textFill>
              </w:rPr>
              <w:t>Vector Database</w:t>
            </w:r>
          </w:p>
        </w:tc>
        <w:tc>
          <w:tcPr>
            <w:tcW w:w="3135" w:type="dxa"/>
            <w:vAlign w:val="center"/>
          </w:tcPr>
          <w:p w14:paraId="6ACF134E">
            <w:pPr>
              <w:spacing w:after="0"/>
              <w:rPr>
                <w:color w:val="000000" w:themeColor="text1"/>
                <w14:textFill>
                  <w14:solidFill>
                    <w14:schemeClr w14:val="tx1"/>
                  </w14:solidFill>
                </w14:textFill>
              </w:rPr>
            </w:pPr>
            <w:r>
              <w:rPr>
                <w:color w:val="000000" w:themeColor="text1"/>
                <w14:textFill>
                  <w14:solidFill>
                    <w14:schemeClr w14:val="tx1"/>
                  </w14:solidFill>
                </w14:textFill>
              </w:rPr>
              <w:t>Lưu embedding trong ChromaDB</w:t>
            </w:r>
          </w:p>
        </w:tc>
      </w:tr>
      <w:tr w14:paraId="5BF1E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4AA80B4">
            <w:pPr>
              <w:spacing w:after="0"/>
              <w:rPr>
                <w:color w:val="000000" w:themeColor="text1"/>
                <w14:textFill>
                  <w14:solidFill>
                    <w14:schemeClr w14:val="tx1"/>
                  </w14:solidFill>
                </w14:textFill>
              </w:rPr>
            </w:pPr>
            <w:r>
              <w:rPr>
                <w:color w:val="000000" w:themeColor="text1"/>
                <w14:textFill>
                  <w14:solidFill>
                    <w14:schemeClr w14:val="tx1"/>
                  </w14:solidFill>
                </w14:textFill>
              </w:rPr>
              <w:t>BM25</w:t>
            </w:r>
          </w:p>
        </w:tc>
        <w:tc>
          <w:tcPr>
            <w:tcW w:w="3135" w:type="dxa"/>
            <w:vAlign w:val="center"/>
          </w:tcPr>
          <w:p w14:paraId="2161302B">
            <w:pPr>
              <w:spacing w:after="0"/>
              <w:rPr>
                <w:color w:val="000000" w:themeColor="text1"/>
                <w14:textFill>
                  <w14:solidFill>
                    <w14:schemeClr w14:val="tx1"/>
                  </w14:solidFill>
                </w14:textFill>
              </w:rPr>
            </w:pPr>
            <w:r>
              <w:rPr>
                <w:color w:val="000000" w:themeColor="text1"/>
                <w14:textFill>
                  <w14:solidFill>
                    <w14:schemeClr w14:val="tx1"/>
                  </w14:solidFill>
                </w14:textFill>
              </w:rPr>
              <w:t>Best Matching 25</w:t>
            </w:r>
          </w:p>
        </w:tc>
        <w:tc>
          <w:tcPr>
            <w:tcW w:w="3135" w:type="dxa"/>
            <w:vAlign w:val="center"/>
          </w:tcPr>
          <w:p w14:paraId="3FDBF030">
            <w:pPr>
              <w:spacing w:after="0"/>
              <w:rPr>
                <w:color w:val="000000" w:themeColor="text1"/>
                <w14:textFill>
                  <w14:solidFill>
                    <w14:schemeClr w14:val="tx1"/>
                  </w14:solidFill>
                </w14:textFill>
              </w:rPr>
            </w:pPr>
            <w:r>
              <w:rPr>
                <w:color w:val="000000" w:themeColor="text1"/>
                <w14:textFill>
                  <w14:solidFill>
                    <w14:schemeClr w14:val="tx1"/>
                  </w14:solidFill>
                </w14:textFill>
              </w:rPr>
              <w:t>Tìm kiếm theo từ khóa</w:t>
            </w:r>
          </w:p>
        </w:tc>
      </w:tr>
      <w:tr w14:paraId="6134B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3C930B1">
            <w:pPr>
              <w:spacing w:after="0"/>
              <w:rPr>
                <w:color w:val="000000" w:themeColor="text1"/>
                <w14:textFill>
                  <w14:solidFill>
                    <w14:schemeClr w14:val="tx1"/>
                  </w14:solidFill>
                </w14:textFill>
              </w:rPr>
            </w:pPr>
            <w:r>
              <w:rPr>
                <w:color w:val="000000" w:themeColor="text1"/>
                <w14:textFill>
                  <w14:solidFill>
                    <w14:schemeClr w14:val="tx1"/>
                  </w14:solidFill>
                </w14:textFill>
              </w:rPr>
              <w:t>RRF</w:t>
            </w:r>
          </w:p>
        </w:tc>
        <w:tc>
          <w:tcPr>
            <w:tcW w:w="3135" w:type="dxa"/>
            <w:vAlign w:val="center"/>
          </w:tcPr>
          <w:p w14:paraId="0A697A00">
            <w:pPr>
              <w:spacing w:after="0"/>
              <w:rPr>
                <w:color w:val="000000" w:themeColor="text1"/>
                <w14:textFill>
                  <w14:solidFill>
                    <w14:schemeClr w14:val="tx1"/>
                  </w14:solidFill>
                </w14:textFill>
              </w:rPr>
            </w:pPr>
            <w:r>
              <w:rPr>
                <w:color w:val="000000" w:themeColor="text1"/>
                <w14:textFill>
                  <w14:solidFill>
                    <w14:schemeClr w14:val="tx1"/>
                  </w14:solidFill>
                </w14:textFill>
              </w:rPr>
              <w:t>Reciprocal Rank Fusion</w:t>
            </w:r>
          </w:p>
        </w:tc>
        <w:tc>
          <w:tcPr>
            <w:tcW w:w="3135" w:type="dxa"/>
            <w:vAlign w:val="center"/>
          </w:tcPr>
          <w:p w14:paraId="711789F4">
            <w:pPr>
              <w:spacing w:after="0"/>
              <w:rPr>
                <w:color w:val="000000" w:themeColor="text1"/>
                <w14:textFill>
                  <w14:solidFill>
                    <w14:schemeClr w14:val="tx1"/>
                  </w14:solidFill>
                </w14:textFill>
              </w:rPr>
            </w:pPr>
            <w:r>
              <w:rPr>
                <w:color w:val="000000" w:themeColor="text1"/>
                <w14:textFill>
                  <w14:solidFill>
                    <w14:schemeClr w14:val="tx1"/>
                  </w14:solidFill>
                </w14:textFill>
              </w:rPr>
              <w:t>Hợp nhất kết quả tìm kiếm</w:t>
            </w:r>
          </w:p>
        </w:tc>
      </w:tr>
      <w:tr w14:paraId="1E14D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8E0B503">
            <w:pPr>
              <w:spacing w:after="0"/>
              <w:rPr>
                <w:color w:val="000000" w:themeColor="text1"/>
                <w14:textFill>
                  <w14:solidFill>
                    <w14:schemeClr w14:val="tx1"/>
                  </w14:solidFill>
                </w14:textFill>
              </w:rPr>
            </w:pPr>
            <w:r>
              <w:rPr>
                <w:color w:val="000000" w:themeColor="text1"/>
                <w14:textFill>
                  <w14:solidFill>
                    <w14:schemeClr w14:val="tx1"/>
                  </w14:solidFill>
                </w14:textFill>
              </w:rPr>
              <w:t>SSE</w:t>
            </w:r>
          </w:p>
        </w:tc>
        <w:tc>
          <w:tcPr>
            <w:tcW w:w="3135" w:type="dxa"/>
            <w:vAlign w:val="center"/>
          </w:tcPr>
          <w:p w14:paraId="64A875E7">
            <w:pPr>
              <w:spacing w:after="0"/>
              <w:rPr>
                <w:color w:val="000000" w:themeColor="text1"/>
                <w14:textFill>
                  <w14:solidFill>
                    <w14:schemeClr w14:val="tx1"/>
                  </w14:solidFill>
                </w14:textFill>
              </w:rPr>
            </w:pPr>
            <w:r>
              <w:rPr>
                <w:color w:val="000000" w:themeColor="text1"/>
                <w14:textFill>
                  <w14:solidFill>
                    <w14:schemeClr w14:val="tx1"/>
                  </w14:solidFill>
                </w14:textFill>
              </w:rPr>
              <w:t>Server-Sent Events</w:t>
            </w:r>
          </w:p>
        </w:tc>
        <w:tc>
          <w:tcPr>
            <w:tcW w:w="3135" w:type="dxa"/>
            <w:vAlign w:val="center"/>
          </w:tcPr>
          <w:p w14:paraId="6535B508">
            <w:pPr>
              <w:spacing w:after="0"/>
              <w:rPr>
                <w:color w:val="000000" w:themeColor="text1"/>
                <w14:textFill>
                  <w14:solidFill>
                    <w14:schemeClr w14:val="tx1"/>
                  </w14:solidFill>
                </w14:textFill>
              </w:rPr>
            </w:pPr>
            <w:r>
              <w:rPr>
                <w:color w:val="000000" w:themeColor="text1"/>
                <w14:textFill>
                  <w14:solidFill>
                    <w14:schemeClr w14:val="tx1"/>
                  </w14:solidFill>
                </w14:textFill>
              </w:rPr>
              <w:t>Streaming response</w:t>
            </w:r>
          </w:p>
        </w:tc>
      </w:tr>
      <w:tr w14:paraId="734CF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44152EC">
            <w:pPr>
              <w:spacing w:after="0"/>
              <w:rPr>
                <w:color w:val="000000" w:themeColor="text1"/>
                <w14:textFill>
                  <w14:solidFill>
                    <w14:schemeClr w14:val="tx1"/>
                  </w14:solidFill>
                </w14:textFill>
              </w:rPr>
            </w:pPr>
            <w:r>
              <w:rPr>
                <w:color w:val="000000" w:themeColor="text1"/>
                <w14:textFill>
                  <w14:solidFill>
                    <w14:schemeClr w14:val="tx1"/>
                  </w14:solidFill>
                </w14:textFill>
              </w:rPr>
              <w:t>JWT</w:t>
            </w:r>
          </w:p>
        </w:tc>
        <w:tc>
          <w:tcPr>
            <w:tcW w:w="3135" w:type="dxa"/>
            <w:vAlign w:val="center"/>
          </w:tcPr>
          <w:p w14:paraId="67BDDC9D">
            <w:pPr>
              <w:spacing w:after="0"/>
              <w:rPr>
                <w:color w:val="000000" w:themeColor="text1"/>
                <w14:textFill>
                  <w14:solidFill>
                    <w14:schemeClr w14:val="tx1"/>
                  </w14:solidFill>
                </w14:textFill>
              </w:rPr>
            </w:pPr>
            <w:r>
              <w:rPr>
                <w:color w:val="000000" w:themeColor="text1"/>
                <w14:textFill>
                  <w14:solidFill>
                    <w14:schemeClr w14:val="tx1"/>
                  </w14:solidFill>
                </w14:textFill>
              </w:rPr>
              <w:t>JSON Web Token</w:t>
            </w:r>
          </w:p>
        </w:tc>
        <w:tc>
          <w:tcPr>
            <w:tcW w:w="3135" w:type="dxa"/>
            <w:vAlign w:val="center"/>
          </w:tcPr>
          <w:p w14:paraId="49273033">
            <w:pPr>
              <w:spacing w:after="0"/>
              <w:rPr>
                <w:color w:val="000000" w:themeColor="text1"/>
                <w14:textFill>
                  <w14:solidFill>
                    <w14:schemeClr w14:val="tx1"/>
                  </w14:solidFill>
                </w14:textFill>
              </w:rPr>
            </w:pPr>
            <w:r>
              <w:rPr>
                <w:color w:val="000000" w:themeColor="text1"/>
                <w14:textFill>
                  <w14:solidFill>
                    <w14:schemeClr w14:val="tx1"/>
                  </w14:solidFill>
                </w14:textFill>
              </w:rPr>
              <w:t>Xác thực API</w:t>
            </w:r>
          </w:p>
        </w:tc>
      </w:tr>
      <w:tr w14:paraId="2D6DD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76F461A">
            <w:pPr>
              <w:spacing w:after="0"/>
              <w:rPr>
                <w:color w:val="000000" w:themeColor="text1"/>
                <w14:textFill>
                  <w14:solidFill>
                    <w14:schemeClr w14:val="tx1"/>
                  </w14:solidFill>
                </w14:textFill>
              </w:rPr>
            </w:pPr>
            <w:r>
              <w:rPr>
                <w:color w:val="000000" w:themeColor="text1"/>
                <w14:textFill>
                  <w14:solidFill>
                    <w14:schemeClr w14:val="tx1"/>
                  </w14:solidFill>
                </w14:textFill>
              </w:rPr>
              <w:t>RBAC</w:t>
            </w:r>
          </w:p>
        </w:tc>
        <w:tc>
          <w:tcPr>
            <w:tcW w:w="3135" w:type="dxa"/>
            <w:vAlign w:val="center"/>
          </w:tcPr>
          <w:p w14:paraId="18DD2922">
            <w:pPr>
              <w:spacing w:after="0"/>
              <w:rPr>
                <w:color w:val="000000" w:themeColor="text1"/>
                <w14:textFill>
                  <w14:solidFill>
                    <w14:schemeClr w14:val="tx1"/>
                  </w14:solidFill>
                </w14:textFill>
              </w:rPr>
            </w:pPr>
            <w:r>
              <w:rPr>
                <w:color w:val="000000" w:themeColor="text1"/>
                <w14:textFill>
                  <w14:solidFill>
                    <w14:schemeClr w14:val="tx1"/>
                  </w14:solidFill>
                </w14:textFill>
              </w:rPr>
              <w:t>Role-Based Access Control</w:t>
            </w:r>
          </w:p>
        </w:tc>
        <w:tc>
          <w:tcPr>
            <w:tcW w:w="3135" w:type="dxa"/>
            <w:vAlign w:val="center"/>
          </w:tcPr>
          <w:p w14:paraId="1A917603">
            <w:pPr>
              <w:spacing w:after="0"/>
              <w:rPr>
                <w:color w:val="000000" w:themeColor="text1"/>
                <w14:textFill>
                  <w14:solidFill>
                    <w14:schemeClr w14:val="tx1"/>
                  </w14:solidFill>
                </w14:textFill>
              </w:rPr>
            </w:pPr>
            <w:r>
              <w:rPr>
                <w:color w:val="000000" w:themeColor="text1"/>
                <w14:textFill>
                  <w14:solidFill>
                    <w14:schemeClr w14:val="tx1"/>
                  </w14:solidFill>
                </w14:textFill>
              </w:rPr>
              <w:t>Phân quyền theo vai trò</w:t>
            </w:r>
          </w:p>
        </w:tc>
      </w:tr>
    </w:tbl>
    <w:p w14:paraId="2065DB62">
      <w:pPr>
        <w:pStyle w:val="2"/>
        <w:spacing w:before="0" w:after="0" w:line="259" w:lineRule="auto"/>
        <w:jc w:val="left"/>
        <w:rPr>
          <w:rFonts w:ascii="Times New Roman" w:hAnsi="Times New Roman" w:eastAsia="Times New Roman" w:cs="Times New Roman"/>
          <w:b/>
          <w:color w:val="000000" w:themeColor="text1"/>
          <w:sz w:val="28"/>
          <w14:textFill>
            <w14:solidFill>
              <w14:schemeClr w14:val="tx1"/>
            </w14:solidFill>
          </w14:textFill>
        </w:rPr>
      </w:pPr>
    </w:p>
    <w:p w14:paraId="3F38631D">
      <w:pPr>
        <w:pStyle w:val="2"/>
        <w:spacing w:before="0" w:after="0" w:line="259" w:lineRule="auto"/>
        <w:jc w:val="left"/>
        <w:rPr>
          <w:rFonts w:ascii="Times New Roman" w:hAnsi="Times New Roman" w:eastAsia="Times New Roman" w:cs="Times New Roman"/>
          <w:b/>
          <w:color w:val="000000" w:themeColor="text1"/>
          <w:sz w:val="28"/>
          <w14:textFill>
            <w14:solidFill>
              <w14:schemeClr w14:val="tx1"/>
            </w14:solidFill>
          </w14:textFill>
        </w:rPr>
      </w:pPr>
    </w:p>
    <w:p w14:paraId="60708D50">
      <w:pPr>
        <w:pStyle w:val="2"/>
        <w:spacing w:before="0" w:after="0" w:line="259" w:lineRule="auto"/>
        <w:jc w:val="left"/>
        <w:rPr>
          <w:rFonts w:ascii="Times New Roman" w:hAnsi="Times New Roman" w:eastAsia="Times New Roman" w:cs="Times New Roman"/>
          <w:b/>
          <w:color w:val="000000" w:themeColor="text1"/>
          <w:sz w:val="28"/>
          <w14:textFill>
            <w14:solidFill>
              <w14:schemeClr w14:val="tx1"/>
            </w14:solidFill>
          </w14:textFill>
        </w:rPr>
      </w:pPr>
    </w:p>
    <w:p w14:paraId="19617918">
      <w:pPr>
        <w:pStyle w:val="2"/>
        <w:keepNext/>
        <w:keepLines/>
        <w:pageBreakBefore/>
        <w:widowControl/>
        <w:kinsoku/>
        <w:wordWrap/>
        <w:overflowPunct/>
        <w:topLinePunct w:val="0"/>
        <w:autoSpaceDE/>
        <w:autoSpaceDN/>
        <w:bidi w:val="0"/>
        <w:adjustRightInd/>
        <w:snapToGrid/>
        <w:spacing w:before="0" w:after="0" w:line="260" w:lineRule="auto"/>
        <w:jc w:val="left"/>
        <w:textAlignment w:val="auto"/>
        <w:rPr>
          <w:color w:val="000000" w:themeColor="text1"/>
          <w14:textFill>
            <w14:solidFill>
              <w14:schemeClr w14:val="tx1"/>
            </w14:solidFill>
          </w14:textFill>
        </w:rPr>
      </w:pPr>
      <w:bookmarkStart w:id="1" w:name="_Toc21393"/>
      <w:r>
        <w:rPr>
          <w:rFonts w:ascii="Times New Roman" w:hAnsi="Times New Roman" w:eastAsia="Times New Roman" w:cs="Times New Roman"/>
          <w:b/>
          <w:color w:val="000000" w:themeColor="text1"/>
          <w:sz w:val="28"/>
          <w14:textFill>
            <w14:solidFill>
              <w14:schemeClr w14:val="tx1"/>
            </w14:solidFill>
          </w14:textFill>
        </w:rPr>
        <w:t>CHƯƠNG 1 - TỔNG QUAN ĐỀ TÀI</w:t>
      </w:r>
      <w:bookmarkEnd w:id="1"/>
    </w:p>
    <w:p w14:paraId="1E47A25F">
      <w:pPr>
        <w:pStyle w:val="3"/>
        <w:spacing w:before="0" w:after="0" w:line="259" w:lineRule="auto"/>
        <w:jc w:val="left"/>
        <w:rPr>
          <w:color w:val="000000" w:themeColor="text1"/>
          <w14:textFill>
            <w14:solidFill>
              <w14:schemeClr w14:val="tx1"/>
            </w14:solidFill>
          </w14:textFill>
        </w:rPr>
      </w:pPr>
      <w:bookmarkStart w:id="2" w:name="_Toc31925"/>
      <w:r>
        <w:rPr>
          <w:rFonts w:ascii="Times New Roman" w:hAnsi="Times New Roman" w:eastAsia="Times New Roman" w:cs="Times New Roman"/>
          <w:b/>
          <w:color w:val="000000" w:themeColor="text1"/>
          <w:sz w:val="26"/>
          <w14:textFill>
            <w14:solidFill>
              <w14:schemeClr w14:val="tx1"/>
            </w14:solidFill>
          </w14:textFill>
        </w:rPr>
        <w:t>1.1 Lý do chọn đề tài</w:t>
      </w:r>
      <w:bookmarkEnd w:id="2"/>
    </w:p>
    <w:p w14:paraId="76CF6636">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Trong bối cảnh giáo dục số, tài liệu môn học (slide, giáo trình PDF/DOCX, đề cương) là nguồn tri thức được chuẩn hóa theo từng lớp; sinh viên cần tra cứu nhanh và đối chiếu với nội dung giảng dạy. Nếu chỉ dùng LLM theo kiểu hỏi–đáp tự do, mô hình có thể sinh chi tiết sai hoặc không có trong tài liệu chính thức (hallucination), khó kiểm chứng khi ôn thi.</w:t>
      </w:r>
    </w:p>
    <w:p w14:paraId="6D924E4D">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RAG truy xuất các đoạn liên quan từ kho tài liệu (chunk, embedding, vector DB) rồi đưa vào prompt để LLM tổng hợp, giúp câu trả lời neo vào bằng chứng nội bộ và có thể kèm trích dẫn nguồn (tên tài liệu, trang/slide).</w:t>
      </w:r>
    </w:p>
    <w:p w14:paraId="74E1660F">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Đề tài AI Chatbot với RAG cho giáo dục bám đồ án Full-stack (Course Assistant): web gồm frontend, backend API, MySQL cho nghiệp vụ, ChromaDB cho vector; kết hợp BM25 + vector, hợp nhất RRF, rerank cross-encoder; LLM Gemini cho sinh câu trả lời và tác vụ mở rộng.</w:t>
      </w:r>
    </w:p>
    <w:p w14:paraId="0C46BA31">
      <w:pPr>
        <w:pStyle w:val="3"/>
        <w:spacing w:before="0" w:after="0" w:line="259" w:lineRule="auto"/>
        <w:jc w:val="left"/>
        <w:rPr>
          <w:color w:val="000000" w:themeColor="text1"/>
          <w14:textFill>
            <w14:solidFill>
              <w14:schemeClr w14:val="tx1"/>
            </w14:solidFill>
          </w14:textFill>
        </w:rPr>
      </w:pPr>
      <w:bookmarkStart w:id="3" w:name="_Toc15796"/>
      <w:r>
        <w:rPr>
          <w:rFonts w:ascii="Times New Roman" w:hAnsi="Times New Roman" w:eastAsia="Times New Roman" w:cs="Times New Roman"/>
          <w:b/>
          <w:color w:val="000000" w:themeColor="text1"/>
          <w:sz w:val="26"/>
          <w14:textFill>
            <w14:solidFill>
              <w14:schemeClr w14:val="tx1"/>
            </w14:solidFill>
          </w14:textFill>
        </w:rPr>
        <w:t>1.2 Mục tiêu đề tài</w:t>
      </w:r>
      <w:bookmarkEnd w:id="3"/>
    </w:p>
    <w:p w14:paraId="4008BC21">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Mục tiêu tổng quát: hệ thống web hỗ trợ học tập theo môn, hỏi–đáp dựa trên tài liệu đã quản trị và lưu lịch sử hội thoại.</w:t>
      </w:r>
    </w:p>
    <w:p w14:paraId="0BD1C562">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Mục tiêu chức năng (theo cấp độ đồ án): Google OAuth + JWT và RBAC (SV/GV/Admin); quản lý người dùng, môn học, phân công dạy/học, import Excel; quản lý tài liệu PDF/DOCX/TXT; ingestion (đọc file, chunking, embedding, vector); chat RAG có trích dẫn; SSE, memory/rolling summary, cấu hình model; quiz và agent/tool-use khi có dữ liệu hành chính (ví dụ lịch thi).</w:t>
      </w:r>
    </w:p>
    <w:p w14:paraId="25ADC93B">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Mục tiêu kỹ thuật: API nhất quán; Celery + Redis cho tác vụ nặng; Docker Compose để triển khai thống nhất.</w:t>
      </w:r>
      <w:r>
        <w:rPr>
          <w:rFonts w:ascii="Times New Roman" w:hAnsi="Times New Roman" w:eastAsia="Times New Roman" w:cs="Times New Roman"/>
          <w:b w:val="0"/>
          <w:color w:val="000000" w:themeColor="text1"/>
          <w:sz w:val="26"/>
          <w14:textFill>
            <w14:solidFill>
              <w14:schemeClr w14:val="tx1"/>
            </w14:solidFill>
          </w14:textFill>
        </w:rPr>
        <w:br w:type="textWrapping"/>
      </w:r>
    </w:p>
    <w:p w14:paraId="62C2561F">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p>
    <w:p w14:paraId="0BFDD6FA">
      <w:pPr>
        <w:pStyle w:val="3"/>
        <w:spacing w:before="0" w:after="0" w:line="259" w:lineRule="auto"/>
        <w:jc w:val="left"/>
        <w:rPr>
          <w:color w:val="000000" w:themeColor="text1"/>
          <w14:textFill>
            <w14:solidFill>
              <w14:schemeClr w14:val="tx1"/>
            </w14:solidFill>
          </w14:textFill>
        </w:rPr>
      </w:pPr>
      <w:bookmarkStart w:id="4" w:name="_Toc17321"/>
      <w:r>
        <w:rPr>
          <w:rFonts w:ascii="Times New Roman" w:hAnsi="Times New Roman" w:eastAsia="Times New Roman" w:cs="Times New Roman"/>
          <w:b/>
          <w:color w:val="000000" w:themeColor="text1"/>
          <w:sz w:val="26"/>
          <w14:textFill>
            <w14:solidFill>
              <w14:schemeClr w14:val="tx1"/>
            </w14:solidFill>
          </w14:textFill>
        </w:rPr>
        <w:t>1.3 Phạm vi thực hiện</w:t>
      </w:r>
      <w:bookmarkEnd w:id="4"/>
    </w:p>
    <w:p w14:paraId="69770964">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Phạm vi theo mã nguồn: React (Vite + TypeScript), FastAPI, MySQL, ChromaDB, Redis (cache/broker Celery), Gemini API.</w:t>
      </w:r>
    </w:p>
    <w:p w14:paraId="7A338DC6">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Phạm vi nội dung: tài liệu theo môn (định dạng pipeline hỗ trợ); chat trong ngữ cảnh môn đã chọn. Triển khai: docker-compose các service lõi; local LLM (Ollama/LM Studio) là dịch vụ ngoài theo README.</w:t>
      </w:r>
    </w:p>
    <w:p w14:paraId="11719D11">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Ngoài phạm vi: đảm bảo hợp pháp tài liệu upload; thay GV đánh giá; SLA quy mô lớn; tối ưu chi phí API doanh nghiệp.</w:t>
      </w:r>
      <w:r>
        <w:rPr>
          <w:rFonts w:ascii="Times New Roman" w:hAnsi="Times New Roman" w:eastAsia="Times New Roman" w:cs="Times New Roman"/>
          <w:b w:val="0"/>
          <w:color w:val="000000" w:themeColor="text1"/>
          <w:sz w:val="26"/>
          <w14:textFill>
            <w14:solidFill>
              <w14:schemeClr w14:val="tx1"/>
            </w14:solidFill>
          </w14:textFill>
        </w:rPr>
        <w:br w:type="textWrapping"/>
      </w:r>
    </w:p>
    <w:p w14:paraId="3AD9A9B2">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p>
    <w:p w14:paraId="52241955">
      <w:pPr>
        <w:pStyle w:val="3"/>
        <w:spacing w:before="0" w:after="0" w:line="259" w:lineRule="auto"/>
        <w:jc w:val="left"/>
        <w:rPr>
          <w:color w:val="000000" w:themeColor="text1"/>
          <w14:textFill>
            <w14:solidFill>
              <w14:schemeClr w14:val="tx1"/>
            </w14:solidFill>
          </w14:textFill>
        </w:rPr>
      </w:pPr>
      <w:bookmarkStart w:id="5" w:name="_Toc7265"/>
      <w:r>
        <w:rPr>
          <w:rFonts w:ascii="Times New Roman" w:hAnsi="Times New Roman" w:eastAsia="Times New Roman" w:cs="Times New Roman"/>
          <w:b/>
          <w:color w:val="000000" w:themeColor="text1"/>
          <w:sz w:val="26"/>
          <w14:textFill>
            <w14:solidFill>
              <w14:schemeClr w14:val="tx1"/>
            </w14:solidFill>
          </w14:textFill>
        </w:rPr>
        <w:t>1.4 Đối tượng sử dụng</w:t>
      </w:r>
      <w:bookmarkEnd w:id="5"/>
    </w:p>
    <w:p w14:paraId="20E598DF">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Sinh viên: đăng nhập, chọn môn, hỏi đáp, xem Markdown và trích dẫn nguồn, lịch sử chat, quiz (nếu bật).</w:t>
      </w: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Giáo viên: quản lý tài liệu, trạng thái xử lý, quiz và tiến độ SV.</w:t>
      </w: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Admin: quản trị user/môn/phân công, import Excel, cấu hình LLM/dịch vụ nền.</w:t>
      </w: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GVHD/khoa: nhận mã nguồn, báo cáo, video, readme chạy thử.</w:t>
      </w:r>
    </w:p>
    <w:p w14:paraId="65558FEC">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p>
    <w:p w14:paraId="742A134D">
      <w:pPr>
        <w:pStyle w:val="3"/>
        <w:spacing w:before="0" w:after="0" w:line="259" w:lineRule="auto"/>
        <w:jc w:val="left"/>
        <w:rPr>
          <w:color w:val="000000" w:themeColor="text1"/>
          <w14:textFill>
            <w14:solidFill>
              <w14:schemeClr w14:val="tx1"/>
            </w14:solidFill>
          </w14:textFill>
        </w:rPr>
      </w:pPr>
      <w:bookmarkStart w:id="6" w:name="_Toc16930"/>
      <w:r>
        <w:rPr>
          <w:rFonts w:ascii="Times New Roman" w:hAnsi="Times New Roman" w:eastAsia="Times New Roman" w:cs="Times New Roman"/>
          <w:b/>
          <w:color w:val="000000" w:themeColor="text1"/>
          <w:sz w:val="26"/>
          <w14:textFill>
            <w14:solidFill>
              <w14:schemeClr w14:val="tx1"/>
            </w14:solidFill>
          </w14:textFill>
        </w:rPr>
        <w:t>1.5 Sản phẩm bàn giao</w:t>
      </w:r>
      <w:bookmarkEnd w:id="6"/>
    </w:p>
    <w:p w14:paraId="42B8A06A">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Mã nguồn: FE/BE, .env.example, docs/ (luồng chat, API, ERD, module).</w:t>
      </w: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Triển khai: docker-compose.yml (MySQL, ChromaDB, Redis, backend, worker, FE).</w:t>
      </w: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Bàn giao đồ án: báo cáo khung; readme.txt/README.md; tài khoản demo; link video; Excel tự đánh giá.</w:t>
      </w:r>
    </w:p>
    <w:p w14:paraId="34F85F1E">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p>
    <w:p w14:paraId="4CE66556">
      <w:pPr>
        <w:pStyle w:val="3"/>
        <w:spacing w:before="0" w:after="0" w:line="259" w:lineRule="auto"/>
        <w:jc w:val="left"/>
        <w:rPr>
          <w:color w:val="000000" w:themeColor="text1"/>
          <w14:textFill>
            <w14:solidFill>
              <w14:schemeClr w14:val="tx1"/>
            </w14:solidFill>
          </w14:textFill>
        </w:rPr>
      </w:pPr>
      <w:bookmarkStart w:id="7" w:name="_Toc12824"/>
      <w:r>
        <w:rPr>
          <w:rFonts w:ascii="Times New Roman" w:hAnsi="Times New Roman" w:eastAsia="Times New Roman" w:cs="Times New Roman"/>
          <w:b/>
          <w:color w:val="000000" w:themeColor="text1"/>
          <w:sz w:val="26"/>
          <w14:textFill>
            <w14:solidFill>
              <w14:schemeClr w14:val="tx1"/>
            </w14:solidFill>
          </w14:textFill>
        </w:rPr>
        <w:t>1.6 Công nghệ và môi trường phát triển</w:t>
      </w:r>
      <w:bookmarkEnd w:id="7"/>
    </w:p>
    <w:p w14:paraId="60C1217E">
      <w:pPr>
        <w:spacing w:before="0" w:after="0" w:line="259" w:lineRule="auto"/>
        <w:ind w:firstLine="720" w:firstLineChars="0"/>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 xml:space="preserve">Môi trường dev: Windows/Linux/macOS + Docker Desktop; </w:t>
      </w:r>
    </w:p>
    <w:p w14:paraId="100C75E7">
      <w:pPr>
        <w:spacing w:before="0" w:after="0" w:line="259" w:lineRule="auto"/>
        <w:ind w:firstLine="2470" w:firstLineChars="950"/>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Node 20+; Python 3.11+ (khi chạy ngoài container).</w:t>
      </w: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hint="default" w:cs="Times New Roman"/>
          <w:b w:val="0"/>
          <w:color w:val="000000" w:themeColor="text1"/>
          <w:sz w:val="26"/>
          <w:lang w:val="en-US"/>
          <w14:textFill>
            <w14:solidFill>
              <w14:schemeClr w14:val="tx1"/>
            </w14:solidFill>
          </w14:textFill>
        </w:rPr>
        <w:tab/>
      </w:r>
      <w:r>
        <w:rPr>
          <w:rFonts w:hint="default" w:cs="Times New Roman"/>
          <w:b w:val="0"/>
          <w:color w:val="000000" w:themeColor="text1"/>
          <w:sz w:val="26"/>
          <w:lang w:val="en-US"/>
          <w14:textFill>
            <w14:solidFill>
              <w14:schemeClr w14:val="tx1"/>
            </w14:solidFill>
          </w14:textFill>
        </w:rPr>
        <w:tab/>
      </w:r>
      <w:r>
        <w:rPr>
          <w:rFonts w:hint="default" w:cs="Times New Roman"/>
          <w:b w:val="0"/>
          <w:color w:val="000000" w:themeColor="text1"/>
          <w:sz w:val="26"/>
          <w:lang w:val="en-US"/>
          <w14:textFill>
            <w14:solidFill>
              <w14:schemeClr w14:val="tx1"/>
            </w14:solidFill>
          </w14:textFill>
        </w:rPr>
        <w:tab/>
      </w:r>
      <w:r>
        <w:rPr>
          <w:rFonts w:hint="default" w:cs="Times New Roman"/>
          <w:b w:val="0"/>
          <w:color w:val="000000" w:themeColor="text1"/>
          <w:sz w:val="26"/>
          <w:lang w:val="en-US"/>
          <w14:textFill>
            <w14:solidFill>
              <w14:schemeClr w14:val="tx1"/>
            </w14:solidFill>
          </w14:textFill>
        </w:rPr>
        <w:t xml:space="preserve">     </w:t>
      </w:r>
      <w:r>
        <w:rPr>
          <w:rFonts w:ascii="Times New Roman" w:hAnsi="Times New Roman" w:eastAsia="Times New Roman" w:cs="Times New Roman"/>
          <w:b w:val="0"/>
          <w:color w:val="000000" w:themeColor="text1"/>
          <w:sz w:val="26"/>
          <w14:textFill>
            <w14:solidFill>
              <w14:schemeClr w14:val="tx1"/>
            </w14:solidFill>
          </w14:textFill>
        </w:rPr>
        <w:t>Chạy thử: Docker Compose; OpenAPI /docs để kiểm thử API.</w:t>
      </w: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hint="default" w:cs="Times New Roman"/>
          <w:b w:val="0"/>
          <w:color w:val="000000" w:themeColor="text1"/>
          <w:sz w:val="26"/>
          <w:lang w:val="en-US"/>
          <w14:textFill>
            <w14:solidFill>
              <w14:schemeClr w14:val="tx1"/>
            </w14:solidFill>
          </w14:textFill>
        </w:rPr>
        <w:tab/>
      </w:r>
      <w:r>
        <w:rPr>
          <w:rFonts w:hint="default" w:cs="Times New Roman"/>
          <w:b w:val="0"/>
          <w:color w:val="000000" w:themeColor="text1"/>
          <w:sz w:val="26"/>
          <w:lang w:val="en-US"/>
          <w14:textFill>
            <w14:solidFill>
              <w14:schemeClr w14:val="tx1"/>
            </w14:solidFill>
          </w14:textFill>
        </w:rPr>
        <w:tab/>
      </w:r>
      <w:r>
        <w:rPr>
          <w:rFonts w:hint="default" w:cs="Times New Roman"/>
          <w:b w:val="0"/>
          <w:color w:val="000000" w:themeColor="text1"/>
          <w:sz w:val="26"/>
          <w:lang w:val="en-US"/>
          <w14:textFill>
            <w14:solidFill>
              <w14:schemeClr w14:val="tx1"/>
            </w14:solidFill>
          </w14:textFill>
        </w:rPr>
        <w:tab/>
      </w:r>
      <w:r>
        <w:rPr>
          <w:rFonts w:hint="default" w:cs="Times New Roman"/>
          <w:b w:val="0"/>
          <w:color w:val="000000" w:themeColor="text1"/>
          <w:sz w:val="26"/>
          <w:lang w:val="en-US"/>
          <w14:textFill>
            <w14:solidFill>
              <w14:schemeClr w14:val="tx1"/>
            </w14:solidFill>
          </w14:textFill>
        </w:rPr>
        <w:t xml:space="preserve">    </w:t>
      </w:r>
      <w:r>
        <w:rPr>
          <w:rFonts w:ascii="Times New Roman" w:hAnsi="Times New Roman" w:eastAsia="Times New Roman" w:cs="Times New Roman"/>
          <w:b w:val="0"/>
          <w:color w:val="000000" w:themeColor="text1"/>
          <w:sz w:val="26"/>
          <w14:textFill>
            <w14:solidFill>
              <w14:schemeClr w14:val="tx1"/>
            </w14:solidFill>
          </w14:textFill>
        </w:rPr>
        <w:t>Công cụ: Git; VS Code</w:t>
      </w:r>
      <w:r>
        <w:rPr>
          <w:rFonts w:hint="default" w:cs="Times New Roman"/>
          <w:b w:val="0"/>
          <w:color w:val="000000" w:themeColor="text1"/>
          <w:sz w:val="26"/>
          <w:lang w:val="en-US"/>
          <w14:textFill>
            <w14:solidFill>
              <w14:schemeClr w14:val="tx1"/>
            </w14:solidFill>
          </w14:textFill>
        </w:rPr>
        <w:t xml:space="preserve">, </w:t>
      </w:r>
      <w:r>
        <w:rPr>
          <w:rFonts w:ascii="Times New Roman" w:hAnsi="Times New Roman" w:eastAsia="Times New Roman" w:cs="Times New Roman"/>
          <w:b w:val="0"/>
          <w:color w:val="000000" w:themeColor="text1"/>
          <w:sz w:val="26"/>
          <w14:textFill>
            <w14:solidFill>
              <w14:schemeClr w14:val="tx1"/>
            </w14:solidFill>
          </w14:textFill>
        </w:rPr>
        <w:t xml:space="preserve"> package.json và requirements.txt.</w:t>
      </w: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bCs/>
          <w:color w:val="000000" w:themeColor="text1"/>
          <w:sz w:val="26"/>
          <w14:textFill>
            <w14:solidFill>
              <w14:schemeClr w14:val="tx1"/>
            </w14:solidFill>
          </w14:textFill>
        </w:rPr>
        <w:t xml:space="preserve">Tổng hợp công nghệ: </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534BB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21E954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Nhóm</w:t>
            </w:r>
          </w:p>
        </w:tc>
        <w:tc>
          <w:tcPr>
            <w:tcW w:w="3135" w:type="dxa"/>
            <w:vAlign w:val="center"/>
          </w:tcPr>
          <w:p w14:paraId="2BD60D1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Công nghệ</w:t>
            </w:r>
          </w:p>
        </w:tc>
        <w:tc>
          <w:tcPr>
            <w:tcW w:w="3135" w:type="dxa"/>
            <w:vAlign w:val="center"/>
          </w:tcPr>
          <w:p w14:paraId="6E806CD7">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Vai trò</w:t>
            </w:r>
          </w:p>
        </w:tc>
      </w:tr>
      <w:tr w14:paraId="5E946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35966E9">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Frontend</w:t>
            </w:r>
          </w:p>
        </w:tc>
        <w:tc>
          <w:tcPr>
            <w:tcW w:w="3135" w:type="dxa"/>
            <w:vAlign w:val="center"/>
          </w:tcPr>
          <w:p w14:paraId="0CDA8DF1">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React, TypeScript, Vite, Tailwind, shadcn/ui</w:t>
            </w:r>
          </w:p>
        </w:tc>
        <w:tc>
          <w:tcPr>
            <w:tcW w:w="3135" w:type="dxa"/>
            <w:vAlign w:val="center"/>
          </w:tcPr>
          <w:p w14:paraId="6347344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Giao diện người dùng</w:t>
            </w:r>
          </w:p>
        </w:tc>
      </w:tr>
      <w:tr w14:paraId="7539F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40DF5E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Backend</w:t>
            </w:r>
          </w:p>
        </w:tc>
        <w:tc>
          <w:tcPr>
            <w:tcW w:w="3135" w:type="dxa"/>
            <w:vAlign w:val="center"/>
          </w:tcPr>
          <w:p w14:paraId="3E60C0BD">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FastAPI, SQLAlchemy, Pydantic, sse-starlette</w:t>
            </w:r>
          </w:p>
        </w:tc>
        <w:tc>
          <w:tcPr>
            <w:tcW w:w="3135" w:type="dxa"/>
            <w:vAlign w:val="center"/>
          </w:tcPr>
          <w:p w14:paraId="109D190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API, nghiệp vụ, SSE</w:t>
            </w:r>
          </w:p>
        </w:tc>
      </w:tr>
      <w:tr w14:paraId="41344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5DFBB2A">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Database</w:t>
            </w:r>
          </w:p>
        </w:tc>
        <w:tc>
          <w:tcPr>
            <w:tcW w:w="3135" w:type="dxa"/>
            <w:vAlign w:val="center"/>
          </w:tcPr>
          <w:p w14:paraId="2537761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MySQL, ChromaDB, Redis</w:t>
            </w:r>
          </w:p>
        </w:tc>
        <w:tc>
          <w:tcPr>
            <w:tcW w:w="3135" w:type="dxa"/>
            <w:vAlign w:val="center"/>
          </w:tcPr>
          <w:p w14:paraId="53CEB61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Dữ liệu nghiệp vụ, vector, cache/broker</w:t>
            </w:r>
          </w:p>
        </w:tc>
      </w:tr>
      <w:tr w14:paraId="3A119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F39E0A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AI/RAG</w:t>
            </w:r>
          </w:p>
        </w:tc>
        <w:tc>
          <w:tcPr>
            <w:tcW w:w="3135" w:type="dxa"/>
            <w:vAlign w:val="center"/>
          </w:tcPr>
          <w:p w14:paraId="4FF6C81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Gemini, Sentence Transformers, BM25, RRF, Cross-Encoder</w:t>
            </w:r>
          </w:p>
        </w:tc>
        <w:tc>
          <w:tcPr>
            <w:tcW w:w="3135" w:type="dxa"/>
            <w:vAlign w:val="center"/>
          </w:tcPr>
          <w:p w14:paraId="58B710AF">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Sinh trả lời và truy xuất</w:t>
            </w:r>
          </w:p>
        </w:tc>
      </w:tr>
      <w:tr w14:paraId="3B34A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3135" w:type="dxa"/>
            <w:vAlign w:val="center"/>
          </w:tcPr>
          <w:p w14:paraId="7091C2B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Deploy</w:t>
            </w:r>
          </w:p>
        </w:tc>
        <w:tc>
          <w:tcPr>
            <w:tcW w:w="3135" w:type="dxa"/>
            <w:vAlign w:val="center"/>
          </w:tcPr>
          <w:p w14:paraId="381B5CAF">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Docker Compose</w:t>
            </w:r>
          </w:p>
        </w:tc>
        <w:tc>
          <w:tcPr>
            <w:tcW w:w="3135" w:type="dxa"/>
            <w:vAlign w:val="center"/>
          </w:tcPr>
          <w:p w14:paraId="1E697FF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Dựng toàn bộ hệ thống</w:t>
            </w:r>
          </w:p>
        </w:tc>
      </w:tr>
    </w:tbl>
    <w:p w14:paraId="67255609">
      <w:pPr>
        <w:pStyle w:val="16"/>
        <w:spacing w:before="0" w:after="0" w:line="259" w:lineRule="auto"/>
        <w:ind w:left="1440" w:leftChars="0" w:firstLine="720" w:firstLineChars="0"/>
        <w:jc w:val="left"/>
        <w:rPr>
          <w:color w:val="000000" w:themeColor="text1"/>
          <w14:textFill>
            <w14:solidFill>
              <w14:schemeClr w14:val="tx1"/>
            </w14:solidFill>
          </w14:textFill>
        </w:rPr>
      </w:pPr>
      <w:r>
        <w:rPr>
          <w:rFonts w:ascii="Times New Roman" w:hAnsi="Times New Roman" w:eastAsia="Times New Roman" w:cs="Times New Roman"/>
          <w:b/>
          <w:color w:val="000000" w:themeColor="text1"/>
          <w:sz w:val="26"/>
          <w14:textFill>
            <w14:solidFill>
              <w14:schemeClr w14:val="tx1"/>
            </w14:solidFill>
          </w14:textFill>
        </w:rPr>
        <w:t>Bảng 1.1. Công nghệ và công cụ sử dụng trong hệ thống.</w:t>
      </w:r>
    </w:p>
    <w:p w14:paraId="5C1787C4">
      <w:pPr>
        <w:pStyle w:val="2"/>
        <w:keepNext/>
        <w:keepLines/>
        <w:pageBreakBefore/>
        <w:widowControl/>
        <w:kinsoku/>
        <w:wordWrap/>
        <w:overflowPunct/>
        <w:topLinePunct w:val="0"/>
        <w:autoSpaceDE/>
        <w:autoSpaceDN/>
        <w:bidi w:val="0"/>
        <w:adjustRightInd/>
        <w:snapToGrid/>
        <w:spacing w:before="0" w:after="200" w:line="260" w:lineRule="auto"/>
        <w:jc w:val="left"/>
        <w:textAlignment w:val="auto"/>
        <w:rPr>
          <w:color w:val="000000" w:themeColor="text1"/>
          <w14:textFill>
            <w14:solidFill>
              <w14:schemeClr w14:val="tx1"/>
            </w14:solidFill>
          </w14:textFill>
        </w:rPr>
      </w:pPr>
      <w:bookmarkStart w:id="8" w:name="_Toc11192"/>
      <w:r>
        <w:rPr>
          <w:rFonts w:ascii="Times New Roman" w:hAnsi="Times New Roman" w:eastAsia="Times New Roman" w:cs="Times New Roman"/>
          <w:b/>
          <w:color w:val="000000" w:themeColor="text1"/>
          <w:sz w:val="28"/>
          <w14:textFill>
            <w14:solidFill>
              <w14:schemeClr w14:val="tx1"/>
            </w14:solidFill>
          </w14:textFill>
        </w:rPr>
        <w:t>CHƯƠNG 2 - CƠ SỞ LÝ THUYẾT VÀ YÊU CẦU HỆ THỐNG</w:t>
      </w:r>
      <w:bookmarkEnd w:id="8"/>
    </w:p>
    <w:p w14:paraId="65CB198C">
      <w:pPr>
        <w:pStyle w:val="3"/>
        <w:spacing w:before="0" w:after="160" w:line="259" w:lineRule="auto"/>
        <w:jc w:val="left"/>
        <w:rPr>
          <w:color w:val="000000" w:themeColor="text1"/>
          <w14:textFill>
            <w14:solidFill>
              <w14:schemeClr w14:val="tx1"/>
            </w14:solidFill>
          </w14:textFill>
        </w:rPr>
      </w:pPr>
      <w:bookmarkStart w:id="9" w:name="_Toc23230"/>
      <w:r>
        <w:rPr>
          <w:rFonts w:ascii="Times New Roman" w:hAnsi="Times New Roman" w:eastAsia="Times New Roman" w:cs="Times New Roman"/>
          <w:b/>
          <w:color w:val="000000" w:themeColor="text1"/>
          <w:sz w:val="26"/>
          <w14:textFill>
            <w14:solidFill>
              <w14:schemeClr w14:val="tx1"/>
            </w14:solidFill>
          </w14:textFill>
        </w:rPr>
        <w:t>2.1 RAG và bài toán hỏi đáp theo tài liệu</w:t>
      </w:r>
      <w:bookmarkEnd w:id="9"/>
    </w:p>
    <w:p w14:paraId="243198E6">
      <w:pPr>
        <w:pStyle w:val="23"/>
        <w:spacing w:before="0" w:after="100" w:line="259" w:lineRule="auto"/>
        <w:jc w:val="left"/>
      </w:pPr>
      <w:r>
        <w:rPr>
          <w:rFonts w:ascii="Times New Roman" w:hAnsi="Times New Roman" w:eastAsia="Times New Roman" w:cs="Times New Roman"/>
          <w:b w:val="0"/>
          <w:sz w:val="26"/>
        </w:rPr>
        <w:t>RAG (Retrieval-Augmented Generation) là gì?</w:t>
      </w:r>
    </w:p>
    <w:p w14:paraId="147D6C6E">
      <w:pPr>
        <w:pStyle w:val="24"/>
        <w:spacing w:before="0" w:after="100" w:line="259" w:lineRule="auto"/>
        <w:jc w:val="left"/>
      </w:pPr>
      <w:r>
        <w:rPr>
          <w:rFonts w:ascii="Times New Roman" w:hAnsi="Times New Roman" w:eastAsia="Times New Roman" w:cs="Times New Roman"/>
          <w:b w:val="0"/>
          <w:sz w:val="26"/>
        </w:rPr>
        <w:t>Bổ sung cho LLM một lớp truy xuất: lấy đoạn văn từ kho tài liệu (bộ nhớ ngoài tham số) rồi đưa vào prompt.</w:t>
      </w:r>
    </w:p>
    <w:p w14:paraId="31907EFB">
      <w:pPr>
        <w:pStyle w:val="24"/>
        <w:spacing w:before="0" w:after="100" w:line="259" w:lineRule="auto"/>
        <w:jc w:val="left"/>
      </w:pPr>
      <w:r>
        <w:rPr>
          <w:rFonts w:ascii="Times New Roman" w:hAnsi="Times New Roman" w:eastAsia="Times New Roman" w:cs="Times New Roman"/>
          <w:b w:val="0"/>
          <w:sz w:val="26"/>
        </w:rPr>
        <w:t>Mô hình ngôn ngữ vẫn sinh văn bản; phần “tri thức môn học” đến từ tài liệu đã ingest, không chỉ từ trọng số đã huấn luyện.</w:t>
      </w:r>
    </w:p>
    <w:p w14:paraId="10EED034">
      <w:pPr>
        <w:spacing w:before="0" w:after="80" w:line="259" w:lineRule="auto"/>
        <w:jc w:val="left"/>
      </w:pPr>
    </w:p>
    <w:p w14:paraId="0CC35DCA">
      <w:pPr>
        <w:pStyle w:val="23"/>
        <w:spacing w:before="0" w:after="100" w:line="259" w:lineRule="auto"/>
        <w:jc w:val="left"/>
      </w:pPr>
      <w:r>
        <w:rPr>
          <w:rFonts w:ascii="Times New Roman" w:hAnsi="Times New Roman" w:eastAsia="Times New Roman" w:cs="Times New Roman"/>
          <w:b w:val="0"/>
          <w:sz w:val="26"/>
        </w:rPr>
        <w:t>Vì sao RAG phù hợp môi trường giáo dục?</w:t>
      </w:r>
    </w:p>
    <w:p w14:paraId="388F0182">
      <w:pPr>
        <w:pStyle w:val="24"/>
        <w:spacing w:before="0" w:after="100" w:line="259" w:lineRule="auto"/>
        <w:jc w:val="left"/>
      </w:pPr>
      <w:r>
        <w:rPr>
          <w:rFonts w:ascii="Times New Roman" w:hAnsi="Times New Roman" w:eastAsia="Times New Roman" w:cs="Times New Roman"/>
          <w:b w:val="0"/>
          <w:sz w:val="26"/>
        </w:rPr>
        <w:t>Giảm ảo giác (hallucination): câu trả lời neo vào passage đã truy xuất được.</w:t>
      </w:r>
    </w:p>
    <w:p w14:paraId="5930FA95">
      <w:pPr>
        <w:pStyle w:val="24"/>
        <w:spacing w:before="0" w:after="100" w:line="259" w:lineRule="auto"/>
        <w:jc w:val="left"/>
      </w:pPr>
      <w:r>
        <w:rPr>
          <w:rFonts w:ascii="Times New Roman" w:hAnsi="Times New Roman" w:eastAsia="Times New Roman" w:cs="Times New Roman"/>
          <w:b w:val="0"/>
          <w:sz w:val="26"/>
        </w:rPr>
        <w:t>Có thể kèm trích dẫn: tên file, trang hoặc slide — sinh viên kiểm chứng được nguồn.</w:t>
      </w:r>
    </w:p>
    <w:p w14:paraId="373E8D35">
      <w:pPr>
        <w:pStyle w:val="24"/>
        <w:spacing w:before="0" w:after="100" w:line="259" w:lineRule="auto"/>
        <w:jc w:val="left"/>
      </w:pPr>
      <w:r>
        <w:rPr>
          <w:rFonts w:ascii="Times New Roman" w:hAnsi="Times New Roman" w:eastAsia="Times New Roman" w:cs="Times New Roman"/>
          <w:b w:val="0"/>
          <w:sz w:val="26"/>
        </w:rPr>
        <w:t>Nội dung môn thay đổi theo học kỳ: cập nhật chủ yếu bằng thêm/sửa tài liệu, không cần fine-tune LLM liên tục.</w:t>
      </w:r>
    </w:p>
    <w:p w14:paraId="4510B1BE">
      <w:pPr>
        <w:spacing w:before="0" w:after="80" w:line="259" w:lineRule="auto"/>
        <w:jc w:val="left"/>
      </w:pPr>
    </w:p>
    <w:p w14:paraId="3EC48862">
      <w:pPr>
        <w:pStyle w:val="23"/>
        <w:spacing w:before="0" w:after="100" w:line="259" w:lineRule="auto"/>
        <w:jc w:val="left"/>
      </w:pPr>
      <w:r>
        <w:rPr>
          <w:rFonts w:ascii="Times New Roman" w:hAnsi="Times New Roman" w:eastAsia="Times New Roman" w:cs="Times New Roman"/>
          <w:b w:val="0"/>
          <w:sz w:val="26"/>
        </w:rPr>
        <w:t>Bài toán document-grounded QA (hỏi đáp theo tài liệu)</w:t>
      </w:r>
    </w:p>
    <w:p w14:paraId="4D4FAD27">
      <w:pPr>
        <w:pStyle w:val="24"/>
        <w:spacing w:before="0" w:after="100" w:line="259" w:lineRule="auto"/>
        <w:jc w:val="left"/>
      </w:pPr>
      <w:r>
        <w:rPr>
          <w:rFonts w:ascii="Times New Roman" w:hAnsi="Times New Roman" w:eastAsia="Times New Roman" w:cs="Times New Roman"/>
          <w:b w:val="0"/>
          <w:sz w:val="26"/>
        </w:rPr>
        <w:t>Yêu cầu đáp án bám corpus đã cấp; nếu thiếu bằng chứng thì từ chối trả lời hoặc nêu rõ giới hạn.</w:t>
      </w:r>
    </w:p>
    <w:p w14:paraId="48BF3A20">
      <w:pPr>
        <w:pStyle w:val="24"/>
        <w:spacing w:before="0" w:after="100" w:line="259" w:lineRule="auto"/>
        <w:jc w:val="left"/>
      </w:pPr>
      <w:r>
        <w:rPr>
          <w:rFonts w:ascii="Times New Roman" w:hAnsi="Times New Roman" w:eastAsia="Times New Roman" w:cs="Times New Roman"/>
          <w:b w:val="0"/>
          <w:sz w:val="26"/>
        </w:rPr>
        <w:t>Đánh giá thường dùng: faithfulness (trung thực với nguồn), relevance (sát câu hỏi), đúng citation.</w:t>
      </w:r>
    </w:p>
    <w:p w14:paraId="27BC1281">
      <w:pPr>
        <w:spacing w:before="0" w:after="80" w:line="259" w:lineRule="auto"/>
        <w:jc w:val="left"/>
      </w:pPr>
    </w:p>
    <w:p w14:paraId="3E78646E">
      <w:pPr>
        <w:pStyle w:val="23"/>
        <w:spacing w:before="0" w:after="100" w:line="259" w:lineRule="auto"/>
        <w:jc w:val="left"/>
      </w:pPr>
      <w:r>
        <w:rPr>
          <w:rFonts w:ascii="Times New Roman" w:hAnsi="Times New Roman" w:eastAsia="Times New Roman" w:cs="Times New Roman"/>
          <w:b w:val="0"/>
          <w:sz w:val="26"/>
        </w:rPr>
        <w:t>Pipeline RAG điển hình — năm bước (tách dòng để dễ đọc)</w:t>
      </w:r>
    </w:p>
    <w:p w14:paraId="17C764D4">
      <w:pPr>
        <w:pStyle w:val="24"/>
        <w:spacing w:before="0" w:after="100" w:line="259" w:lineRule="auto"/>
        <w:jc w:val="left"/>
      </w:pPr>
      <w:r>
        <w:rPr>
          <w:rFonts w:ascii="Times New Roman" w:hAnsi="Times New Roman" w:eastAsia="Times New Roman" w:cs="Times New Roman"/>
          <w:b w:val="0"/>
          <w:sz w:val="26"/>
        </w:rPr>
        <w:t>(1) Tiền xử lý truy vấn: mở rộng ngữ cảnh, chuẩn hóa câu hỏi.</w:t>
      </w:r>
    </w:p>
    <w:p w14:paraId="310B9F72">
      <w:pPr>
        <w:pStyle w:val="24"/>
        <w:spacing w:before="0" w:after="100" w:line="259" w:lineRule="auto"/>
        <w:jc w:val="left"/>
      </w:pPr>
      <w:r>
        <w:rPr>
          <w:rFonts w:ascii="Times New Roman" w:hAnsi="Times New Roman" w:eastAsia="Times New Roman" w:cs="Times New Roman"/>
          <w:b w:val="0"/>
          <w:sz w:val="26"/>
        </w:rPr>
        <w:t>(2) Truy xuất song song nhiều chiến lược (semantic + lexical), sau đó hợp nhất thứ hạng.</w:t>
      </w:r>
    </w:p>
    <w:p w14:paraId="716A9C8B">
      <w:pPr>
        <w:pStyle w:val="24"/>
        <w:spacing w:before="0" w:after="100" w:line="259" w:lineRule="auto"/>
        <w:jc w:val="left"/>
      </w:pPr>
      <w:r>
        <w:rPr>
          <w:rFonts w:ascii="Times New Roman" w:hAnsi="Times New Roman" w:eastAsia="Times New Roman" w:cs="Times New Roman"/>
          <w:b w:val="0"/>
          <w:sz w:val="26"/>
        </w:rPr>
        <w:t>(3) Rerank: tinh chỉnh chọn top-K đoạn trước khi đưa vào LLM.</w:t>
      </w:r>
    </w:p>
    <w:p w14:paraId="5D84E30F">
      <w:pPr>
        <w:pStyle w:val="24"/>
        <w:spacing w:before="0" w:after="100" w:line="259" w:lineRule="auto"/>
        <w:jc w:val="left"/>
      </w:pPr>
      <w:r>
        <w:rPr>
          <w:rFonts w:ascii="Times New Roman" w:hAnsi="Times New Roman" w:eastAsia="Times New Roman" w:cs="Times New Roman"/>
          <w:b w:val="0"/>
          <w:sz w:val="26"/>
        </w:rPr>
        <w:t>(4) Dựng prompt: chỉ dẫn hệ thống + bằng chứng + lịch sử hội thoại (nếu có).</w:t>
      </w:r>
    </w:p>
    <w:p w14:paraId="6DCC1A13">
      <w:pPr>
        <w:pStyle w:val="24"/>
        <w:spacing w:before="0" w:after="100" w:line="259" w:lineRule="auto"/>
        <w:jc w:val="left"/>
      </w:pPr>
      <w:r>
        <w:rPr>
          <w:rFonts w:ascii="Times New Roman" w:hAnsi="Times New Roman" w:eastAsia="Times New Roman" w:cs="Times New Roman"/>
          <w:b w:val="0"/>
          <w:sz w:val="26"/>
        </w:rPr>
        <w:t>(5) Sinh câu trả lời và trích metadata nguồn (tên file, trang/slide).</w:t>
      </w:r>
    </w:p>
    <w:p w14:paraId="5FCE8268">
      <w:pPr>
        <w:spacing w:before="0" w:after="80" w:line="259" w:lineRule="auto"/>
        <w:jc w:val="left"/>
      </w:pPr>
    </w:p>
    <w:p w14:paraId="5D7C7E0B">
      <w:pPr>
        <w:pStyle w:val="23"/>
        <w:spacing w:before="0" w:after="100" w:line="259" w:lineRule="auto"/>
        <w:jc w:val="left"/>
      </w:pPr>
      <w:r>
        <w:rPr>
          <w:rFonts w:ascii="Times New Roman" w:hAnsi="Times New Roman" w:eastAsia="Times New Roman" w:cs="Times New Roman"/>
          <w:b w:val="0"/>
          <w:sz w:val="26"/>
        </w:rPr>
        <w:t>Hiện thực trong mã nguồn đồ án (định hướng kỹ thuật)</w:t>
      </w:r>
    </w:p>
    <w:p w14:paraId="564A6FAD">
      <w:pPr>
        <w:pStyle w:val="24"/>
        <w:spacing w:before="0" w:after="100" w:line="259" w:lineRule="auto"/>
        <w:jc w:val="left"/>
      </w:pPr>
      <w:r>
        <w:rPr>
          <w:rFonts w:ascii="Times New Roman" w:hAnsi="Times New Roman" w:eastAsia="Times New Roman" w:cs="Times New Roman"/>
          <w:b w:val="0"/>
          <w:sz w:val="26"/>
        </w:rPr>
        <w:t>FastAPI tách các giai đoạn: retrieve → rerank → generate; lọc theo course_id lúc truy vấn để không lẫn môn.</w:t>
      </w:r>
    </w:p>
    <w:p w14:paraId="72974DB4">
      <w:pPr>
        <w:pStyle w:val="24"/>
        <w:spacing w:before="0" w:after="100" w:line="259" w:lineRule="auto"/>
        <w:jc w:val="left"/>
      </w:pPr>
      <w:r>
        <w:rPr>
          <w:rFonts w:ascii="Times New Roman" w:hAnsi="Times New Roman" w:eastAsia="Times New Roman" w:cs="Times New Roman"/>
          <w:b w:val="0"/>
          <w:sz w:val="26"/>
        </w:rPr>
        <w:t>Hybrid vector + BM25, fusion (ví dụ RRF), rồi rerank cross-encoder trên tập ứng viên nhỏ.</w:t>
      </w:r>
    </w:p>
    <w:p w14:paraId="5F178D74">
      <w:pPr>
        <w:pStyle w:val="24"/>
        <w:spacing w:before="0" w:after="100" w:line="259" w:lineRule="auto"/>
        <w:jc w:val="left"/>
      </w:pPr>
      <w:r>
        <w:rPr>
          <w:rFonts w:ascii="Times New Roman" w:hAnsi="Times New Roman" w:eastAsia="Times New Roman" w:cs="Times New Roman"/>
          <w:b w:val="0"/>
          <w:sz w:val="26"/>
        </w:rPr>
        <w:t>Phản hồi chat qua SSE (streaming); lưu citation gắn chunk đã dùng.</w:t>
      </w:r>
    </w:p>
    <w:p w14:paraId="7C867CEA">
      <w:pPr>
        <w:pStyle w:val="24"/>
        <w:spacing w:before="0" w:after="100" w:line="259" w:lineRule="auto"/>
        <w:jc w:val="left"/>
      </w:pPr>
      <w:r>
        <w:rPr>
          <w:rFonts w:ascii="Times New Roman" w:hAnsi="Times New Roman" w:eastAsia="Times New Roman" w:cs="Times New Roman"/>
          <w:b w:val="0"/>
          <w:sz w:val="26"/>
        </w:rPr>
        <w:t>Có cơ chế fallback ladder và giới hạn ngữ cảnh (context budget) trước khi gọi Gemini — chi tiết: docs/explanations/06_rag_explanation.md.</w:t>
      </w:r>
    </w:p>
    <w:p w14:paraId="3047C62C">
      <w:pPr>
        <w:spacing w:before="0" w:after="80" w:line="259" w:lineRule="auto"/>
        <w:jc w:val="left"/>
      </w:pPr>
    </w:p>
    <w:p w14:paraId="0B7D497C">
      <w:pPr>
        <w:pStyle w:val="23"/>
        <w:spacing w:before="0" w:after="100" w:line="259" w:lineRule="auto"/>
        <w:jc w:val="left"/>
      </w:pPr>
      <w:r>
        <w:rPr>
          <w:rFonts w:ascii="Times New Roman" w:hAnsi="Times New Roman" w:eastAsia="Times New Roman" w:cs="Times New Roman"/>
          <w:b w:val="0"/>
          <w:sz w:val="26"/>
        </w:rPr>
        <w:t>Tham chiếu sơ đồ và tài liệu nội bộ</w:t>
      </w:r>
    </w:p>
    <w:p w14:paraId="0A197691">
      <w:pPr>
        <w:pStyle w:val="24"/>
        <w:spacing w:before="0" w:after="100" w:line="259" w:lineRule="auto"/>
        <w:jc w:val="left"/>
      </w:pPr>
      <w:r>
        <w:rPr>
          <w:rFonts w:ascii="Times New Roman" w:hAnsi="Times New Roman" w:eastAsia="Times New Roman" w:cs="Times New Roman"/>
          <w:b w:val="0"/>
          <w:sz w:val="26"/>
        </w:rPr>
        <w:t>Luồng xử lý: diagrams/rag_workflow.puml.</w:t>
      </w:r>
    </w:p>
    <w:p w14:paraId="6F8B878B">
      <w:pPr>
        <w:pStyle w:val="24"/>
        <w:spacing w:before="0" w:after="100" w:line="259" w:lineRule="auto"/>
        <w:jc w:val="left"/>
      </w:pPr>
      <w:r>
        <w:rPr>
          <w:rFonts w:ascii="Times New Roman" w:hAnsi="Times New Roman" w:eastAsia="Times New Roman" w:cs="Times New Roman"/>
          <w:b w:val="0"/>
          <w:sz w:val="26"/>
        </w:rPr>
        <w:t>Giải thích RAG trong dự án: docs/explanations/06_rag_explanation.md.</w:t>
      </w:r>
    </w:p>
    <w:p w14:paraId="466FA4FE">
      <w:pPr>
        <w:pStyle w:val="3"/>
        <w:spacing w:before="0" w:after="160" w:line="259" w:lineRule="auto"/>
        <w:jc w:val="left"/>
        <w:rPr>
          <w:color w:val="000000" w:themeColor="text1"/>
          <w14:textFill>
            <w14:solidFill>
              <w14:schemeClr w14:val="tx1"/>
            </w14:solidFill>
          </w14:textFill>
        </w:rPr>
      </w:pPr>
      <w:bookmarkStart w:id="10" w:name="_Toc20651"/>
      <w:r>
        <w:rPr>
          <w:rFonts w:ascii="Times New Roman" w:hAnsi="Times New Roman" w:eastAsia="Times New Roman" w:cs="Times New Roman"/>
          <w:b/>
          <w:color w:val="000000" w:themeColor="text1"/>
          <w:sz w:val="26"/>
          <w14:textFill>
            <w14:solidFill>
              <w14:schemeClr w14:val="tx1"/>
            </w14:solidFill>
          </w14:textFill>
        </w:rPr>
        <w:t>2.2 Embedding và Vector Database</w:t>
      </w:r>
      <w:bookmarkEnd w:id="10"/>
    </w:p>
    <w:p w14:paraId="56A0F564">
      <w:pPr>
        <w:pStyle w:val="23"/>
        <w:spacing w:before="0" w:after="100" w:line="259" w:lineRule="auto"/>
        <w:jc w:val="left"/>
      </w:pPr>
      <w:r>
        <w:rPr>
          <w:rFonts w:ascii="Times New Roman" w:hAnsi="Times New Roman" w:eastAsia="Times New Roman" w:cs="Times New Roman"/>
          <w:b w:val="0"/>
          <w:sz w:val="26"/>
        </w:rPr>
        <w:t>Embedding (vector hóa văn bản)</w:t>
      </w:r>
    </w:p>
    <w:p w14:paraId="550D432A">
      <w:pPr>
        <w:pStyle w:val="24"/>
        <w:spacing w:before="0" w:after="100" w:line="259" w:lineRule="auto"/>
        <w:jc w:val="left"/>
      </w:pPr>
      <w:r>
        <w:rPr>
          <w:rFonts w:ascii="Times New Roman" w:hAnsi="Times New Roman" w:eastAsia="Times New Roman" w:cs="Times New Roman"/>
          <w:b w:val="0"/>
          <w:sz w:val="26"/>
        </w:rPr>
        <w:t>Ánh xạ câu hoặc đoạn văn sang không gian ℝ^d.</w:t>
      </w:r>
    </w:p>
    <w:p w14:paraId="048CC1FE">
      <w:pPr>
        <w:pStyle w:val="24"/>
        <w:spacing w:before="0" w:after="100" w:line="259" w:lineRule="auto"/>
        <w:jc w:val="left"/>
      </w:pPr>
      <w:r>
        <w:rPr>
          <w:rFonts w:ascii="Times New Roman" w:hAnsi="Times New Roman" w:eastAsia="Times New Roman" w:cs="Times New Roman"/>
          <w:b w:val="0"/>
          <w:sz w:val="26"/>
        </w:rPr>
        <w:t>Hai đoạn gần nhau theo cosine similarity thường mang ngữ nghĩa tương đồng.</w:t>
      </w:r>
    </w:p>
    <w:p w14:paraId="55C9364C">
      <w:pPr>
        <w:pStyle w:val="24"/>
        <w:spacing w:before="0" w:after="100" w:line="259" w:lineRule="auto"/>
        <w:jc w:val="left"/>
      </w:pPr>
      <w:r>
        <w:rPr>
          <w:rFonts w:ascii="Times New Roman" w:hAnsi="Times New Roman" w:eastAsia="Times New Roman" w:cs="Times New Roman"/>
          <w:b w:val="0"/>
          <w:sz w:val="26"/>
        </w:rPr>
        <w:t>Encoder kiểu Sentence-Transformers cho vector cố định chiều (ví dụ 384 theo cấu hình dự án).</w:t>
      </w:r>
    </w:p>
    <w:p w14:paraId="5A183C14">
      <w:pPr>
        <w:spacing w:before="0" w:after="80" w:line="259" w:lineRule="auto"/>
        <w:jc w:val="left"/>
      </w:pPr>
    </w:p>
    <w:p w14:paraId="271EF8CE">
      <w:pPr>
        <w:pStyle w:val="23"/>
        <w:spacing w:before="0" w:after="100" w:line="259" w:lineRule="auto"/>
        <w:jc w:val="left"/>
      </w:pPr>
      <w:r>
        <w:rPr>
          <w:rFonts w:ascii="Times New Roman" w:hAnsi="Times New Roman" w:eastAsia="Times New Roman" w:cs="Times New Roman"/>
          <w:b w:val="0"/>
          <w:sz w:val="26"/>
        </w:rPr>
        <w:t>Vector database</w:t>
      </w:r>
    </w:p>
    <w:p w14:paraId="0B5D0F07">
      <w:pPr>
        <w:pStyle w:val="24"/>
        <w:spacing w:before="0" w:after="100" w:line="259" w:lineRule="auto"/>
        <w:jc w:val="left"/>
      </w:pPr>
      <w:r>
        <w:rPr>
          <w:rFonts w:ascii="Times New Roman" w:hAnsi="Times New Roman" w:eastAsia="Times New Roman" w:cs="Times New Roman"/>
          <w:b w:val="0"/>
          <w:sz w:val="26"/>
        </w:rPr>
        <w:t>Lưu vector kèm metadata: course_id, document_id, chunk_index, page_number…</w:t>
      </w:r>
    </w:p>
    <w:p w14:paraId="3686CBAD">
      <w:pPr>
        <w:pStyle w:val="24"/>
        <w:spacing w:before="0" w:after="100" w:line="259" w:lineRule="auto"/>
        <w:jc w:val="left"/>
      </w:pPr>
      <w:r>
        <w:rPr>
          <w:rFonts w:ascii="Times New Roman" w:hAnsi="Times New Roman" w:eastAsia="Times New Roman" w:cs="Times New Roman"/>
          <w:b w:val="0"/>
          <w:sz w:val="26"/>
        </w:rPr>
        <w:t>Hỗ trợ truy vấn nearest neighbors có điều kiện lọc (filter theo môn, theo tài liệu).</w:t>
      </w:r>
    </w:p>
    <w:p w14:paraId="23EDDAA5">
      <w:pPr>
        <w:pStyle w:val="24"/>
        <w:spacing w:before="0" w:after="100" w:line="259" w:lineRule="auto"/>
        <w:jc w:val="left"/>
      </w:pPr>
      <w:r>
        <w:rPr>
          <w:rFonts w:ascii="Times New Roman" w:hAnsi="Times New Roman" w:eastAsia="Times New Roman" w:cs="Times New Roman"/>
          <w:b w:val="0"/>
          <w:sz w:val="26"/>
        </w:rPr>
        <w:t>ChromaDB triển khai trong Docker; có thể so sánh khái niệm với Pinecone, Qdrant, Milvus về lưu trữ và mở rộng.</w:t>
      </w:r>
    </w:p>
    <w:p w14:paraId="23C2E837">
      <w:pPr>
        <w:spacing w:before="0" w:after="80" w:line="259" w:lineRule="auto"/>
        <w:jc w:val="left"/>
      </w:pPr>
    </w:p>
    <w:p w14:paraId="54625E50">
      <w:pPr>
        <w:pStyle w:val="23"/>
        <w:spacing w:before="0" w:after="100" w:line="259" w:lineRule="auto"/>
        <w:jc w:val="left"/>
      </w:pPr>
      <w:r>
        <w:rPr>
          <w:rFonts w:ascii="Times New Roman" w:hAnsi="Times New Roman" w:eastAsia="Times New Roman" w:cs="Times New Roman"/>
          <w:b w:val="0"/>
          <w:sz w:val="26"/>
        </w:rPr>
        <w:t>Chunking và ingestion</w:t>
      </w:r>
    </w:p>
    <w:p w14:paraId="065352CF">
      <w:pPr>
        <w:pStyle w:val="24"/>
        <w:spacing w:before="0" w:after="100" w:line="259" w:lineRule="auto"/>
        <w:jc w:val="left"/>
      </w:pPr>
      <w:r>
        <w:rPr>
          <w:rFonts w:ascii="Times New Roman" w:hAnsi="Times New Roman" w:eastAsia="Times New Roman" w:cs="Times New Roman"/>
          <w:b w:val="0"/>
          <w:sz w:val="26"/>
        </w:rPr>
        <w:t>Độ dài chunk và overlap ảnh hưởng cân bằng giữa đủ ngữ cảnh và ít nhiễu.</w:t>
      </w:r>
    </w:p>
    <w:p w14:paraId="0F466B31">
      <w:pPr>
        <w:pStyle w:val="24"/>
        <w:spacing w:before="0" w:after="100" w:line="259" w:lineRule="auto"/>
        <w:jc w:val="left"/>
      </w:pPr>
      <w:r>
        <w:rPr>
          <w:rFonts w:ascii="Times New Roman" w:hAnsi="Times New Roman" w:eastAsia="Times New Roman" w:cs="Times New Roman"/>
          <w:b w:val="0"/>
          <w:sz w:val="26"/>
        </w:rPr>
        <w:t>Hỗ trợ PDF, DOCX, TXT; xử lý nền qua worker Celery.</w:t>
      </w:r>
    </w:p>
    <w:p w14:paraId="15C07DD3">
      <w:pPr>
        <w:pStyle w:val="24"/>
        <w:spacing w:before="0" w:after="100" w:line="259" w:lineRule="auto"/>
        <w:jc w:val="left"/>
      </w:pPr>
      <w:r>
        <w:rPr>
          <w:rFonts w:ascii="Times New Roman" w:hAnsi="Times New Roman" w:eastAsia="Times New Roman" w:cs="Times New Roman"/>
          <w:b w:val="0"/>
          <w:sz w:val="26"/>
        </w:rPr>
        <w:t>Có thể cấu hình chunking qua backend (tham khảo README và tài liệu kỹ thuật).</w:t>
      </w:r>
    </w:p>
    <w:p w14:paraId="450CBA39">
      <w:pPr>
        <w:pStyle w:val="3"/>
        <w:spacing w:before="0" w:after="160" w:line="259" w:lineRule="auto"/>
        <w:jc w:val="left"/>
        <w:rPr>
          <w:color w:val="000000" w:themeColor="text1"/>
          <w14:textFill>
            <w14:solidFill>
              <w14:schemeClr w14:val="tx1"/>
            </w14:solidFill>
          </w14:textFill>
        </w:rPr>
      </w:pPr>
      <w:bookmarkStart w:id="11" w:name="_Toc8666"/>
      <w:r>
        <w:rPr>
          <w:rFonts w:ascii="Times New Roman" w:hAnsi="Times New Roman" w:eastAsia="Times New Roman" w:cs="Times New Roman"/>
          <w:b/>
          <w:color w:val="000000" w:themeColor="text1"/>
          <w:sz w:val="26"/>
          <w14:textFill>
            <w14:solidFill>
              <w14:schemeClr w14:val="tx1"/>
            </w14:solidFill>
          </w14:textFill>
        </w:rPr>
        <w:t>2.3 Hybrid Search: Vector Search, BM25, RRF</w:t>
      </w:r>
      <w:bookmarkEnd w:id="11"/>
    </w:p>
    <w:p w14:paraId="6AB1DBE4">
      <w:pPr>
        <w:pStyle w:val="23"/>
        <w:spacing w:before="0" w:after="100" w:line="259" w:lineRule="auto"/>
        <w:jc w:val="left"/>
      </w:pPr>
      <w:r>
        <w:rPr>
          <w:rFonts w:ascii="Times New Roman" w:hAnsi="Times New Roman" w:eastAsia="Times New Roman" w:cs="Times New Roman"/>
          <w:b w:val="0"/>
          <w:sz w:val="26"/>
        </w:rPr>
        <w:t>Vector search (semantic / dense)</w:t>
      </w:r>
    </w:p>
    <w:p w14:paraId="79D2A5AA">
      <w:pPr>
        <w:pStyle w:val="24"/>
        <w:spacing w:before="0" w:after="100" w:line="259" w:lineRule="auto"/>
        <w:jc w:val="left"/>
      </w:pPr>
      <w:r>
        <w:rPr>
          <w:rFonts w:ascii="Times New Roman" w:hAnsi="Times New Roman" w:eastAsia="Times New Roman" w:cs="Times New Roman"/>
          <w:b w:val="0"/>
          <w:sz w:val="26"/>
        </w:rPr>
        <w:t>Phù hợp câu hỏi diễn đạt tự nhiên, đồng nghĩa.</w:t>
      </w:r>
    </w:p>
    <w:p w14:paraId="0B87F843">
      <w:pPr>
        <w:pStyle w:val="24"/>
        <w:spacing w:before="0" w:after="100" w:line="259" w:lineRule="auto"/>
        <w:jc w:val="left"/>
      </w:pPr>
      <w:r>
        <w:rPr>
          <w:rFonts w:ascii="Times New Roman" w:hAnsi="Times New Roman" w:eastAsia="Times New Roman" w:cs="Times New Roman"/>
          <w:b w:val="0"/>
          <w:sz w:val="26"/>
        </w:rPr>
        <w:t>Có thể yếu với mã môn, ký hiệu, từ hiếm nếu embedding không bắt được.</w:t>
      </w:r>
    </w:p>
    <w:p w14:paraId="623EA864">
      <w:pPr>
        <w:spacing w:before="0" w:after="80" w:line="259" w:lineRule="auto"/>
        <w:jc w:val="left"/>
      </w:pPr>
    </w:p>
    <w:p w14:paraId="3EE85044">
      <w:pPr>
        <w:pStyle w:val="23"/>
        <w:spacing w:before="0" w:after="100" w:line="259" w:lineRule="auto"/>
        <w:jc w:val="left"/>
      </w:pPr>
      <w:r>
        <w:rPr>
          <w:rFonts w:ascii="Times New Roman" w:hAnsi="Times New Roman" w:eastAsia="Times New Roman" w:cs="Times New Roman"/>
          <w:b w:val="0"/>
          <w:sz w:val="26"/>
        </w:rPr>
        <w:t>BM25 (lexical / sparse)</w:t>
      </w:r>
    </w:p>
    <w:p w14:paraId="1B114E86">
      <w:pPr>
        <w:pStyle w:val="24"/>
        <w:spacing w:before="0" w:after="100" w:line="259" w:lineRule="auto"/>
        <w:jc w:val="left"/>
      </w:pPr>
      <w:r>
        <w:rPr>
          <w:rFonts w:ascii="Times New Roman" w:hAnsi="Times New Roman" w:eastAsia="Times New Roman" w:cs="Times New Roman"/>
          <w:b w:val="0"/>
          <w:sz w:val="26"/>
        </w:rPr>
        <w:t>Mạnh khi khớp từ khóa, mã môn, thuật ngữ chuyên ngành.</w:t>
      </w:r>
    </w:p>
    <w:p w14:paraId="77900C97">
      <w:pPr>
        <w:pStyle w:val="24"/>
        <w:spacing w:before="0" w:after="100" w:line="259" w:lineRule="auto"/>
        <w:jc w:val="left"/>
      </w:pPr>
      <w:r>
        <w:rPr>
          <w:rFonts w:ascii="Times New Roman" w:hAnsi="Times New Roman" w:eastAsia="Times New Roman" w:cs="Times New Roman"/>
          <w:b w:val="0"/>
          <w:sz w:val="26"/>
        </w:rPr>
        <w:t>Hạn chế khi người dùng diễn đạt khác từ vựng trong slide hoặc giáo trình.</w:t>
      </w:r>
    </w:p>
    <w:p w14:paraId="0DA8061F">
      <w:pPr>
        <w:spacing w:before="0" w:after="80" w:line="259" w:lineRule="auto"/>
        <w:jc w:val="left"/>
      </w:pPr>
    </w:p>
    <w:p w14:paraId="5128D14A">
      <w:pPr>
        <w:pStyle w:val="23"/>
        <w:spacing w:before="0" w:after="100" w:line="259" w:lineRule="auto"/>
        <w:jc w:val="left"/>
      </w:pPr>
      <w:r>
        <w:rPr>
          <w:rFonts w:ascii="Times New Roman" w:hAnsi="Times New Roman" w:eastAsia="Times New Roman" w:cs="Times New Roman"/>
          <w:b w:val="0"/>
          <w:sz w:val="26"/>
        </w:rPr>
        <w:t>Kết hợp hybrid và RRF (Reciprocal Rank Fusion)</w:t>
      </w:r>
    </w:p>
    <w:p w14:paraId="0C14CB3C">
      <w:pPr>
        <w:pStyle w:val="24"/>
        <w:spacing w:before="0" w:after="100" w:line="259" w:lineRule="auto"/>
        <w:jc w:val="left"/>
      </w:pPr>
      <w:r>
        <w:rPr>
          <w:rFonts w:ascii="Times New Roman" w:hAnsi="Times New Roman" w:eastAsia="Times New Roman" w:cs="Times New Roman"/>
          <w:b w:val="0"/>
          <w:sz w:val="26"/>
        </w:rPr>
        <w:t>Chạy song song hai pipeline; mỗi pipeline trả danh sách xếp hạng riêng.</w:t>
      </w:r>
    </w:p>
    <w:p w14:paraId="34ED2A89">
      <w:pPr>
        <w:pStyle w:val="24"/>
        <w:spacing w:before="0" w:after="100" w:line="259" w:lineRule="auto"/>
        <w:jc w:val="left"/>
      </w:pPr>
      <w:r>
        <w:rPr>
          <w:rFonts w:ascii="Times New Roman" w:hAnsi="Times New Roman" w:eastAsia="Times New Roman" w:cs="Times New Roman"/>
          <w:b w:val="0"/>
          <w:sz w:val="26"/>
        </w:rPr>
        <w:t>Công thức RRF: score(d) = Σ 1/(k + rank_i(d)); thường chọn k ≈ 60 để giảm thiên lệch thứ hạng đầu.</w:t>
      </w:r>
    </w:p>
    <w:p w14:paraId="6B5BC825">
      <w:pPr>
        <w:pStyle w:val="24"/>
        <w:spacing w:before="0" w:after="100" w:line="259" w:lineRule="auto"/>
        <w:jc w:val="left"/>
      </w:pPr>
      <w:r>
        <w:rPr>
          <w:rFonts w:ascii="Times New Roman" w:hAnsi="Times New Roman" w:eastAsia="Times New Roman" w:cs="Times New Roman"/>
          <w:b w:val="0"/>
          <w:sz w:val="26"/>
        </w:rPr>
        <w:t>Ưu điểm: không cần chuẩn hóa điểm số giữa hai nguồn trái ngữ nghĩa.</w:t>
      </w:r>
    </w:p>
    <w:p w14:paraId="49A504C8">
      <w:pPr>
        <w:pStyle w:val="24"/>
        <w:spacing w:before="0" w:after="100" w:line="259" w:lineRule="auto"/>
        <w:jc w:val="left"/>
      </w:pPr>
      <w:r>
        <w:rPr>
          <w:rFonts w:ascii="Times New Roman" w:hAnsi="Times New Roman" w:eastAsia="Times New Roman" w:cs="Times New Roman"/>
          <w:b w:val="0"/>
          <w:sz w:val="26"/>
        </w:rPr>
        <w:t>Trong đồ án: prefilter theo course_id cho cả vector và BM25; danh sách sau RRF đưa vào rerank.</w:t>
      </w:r>
    </w:p>
    <w:p w14:paraId="33638E22">
      <w:pPr>
        <w:pStyle w:val="3"/>
        <w:spacing w:before="0" w:after="160" w:line="259" w:lineRule="auto"/>
        <w:jc w:val="left"/>
        <w:rPr>
          <w:color w:val="000000" w:themeColor="text1"/>
          <w14:textFill>
            <w14:solidFill>
              <w14:schemeClr w14:val="tx1"/>
            </w14:solidFill>
          </w14:textFill>
        </w:rPr>
      </w:pPr>
      <w:bookmarkStart w:id="12" w:name="_Toc8605"/>
      <w:r>
        <w:rPr>
          <w:rFonts w:ascii="Times New Roman" w:hAnsi="Times New Roman" w:eastAsia="Times New Roman" w:cs="Times New Roman"/>
          <w:b/>
          <w:color w:val="000000" w:themeColor="text1"/>
          <w:sz w:val="26"/>
          <w14:textFill>
            <w14:solidFill>
              <w14:schemeClr w14:val="tx1"/>
            </w14:solidFill>
          </w14:textFill>
        </w:rPr>
        <w:t>2.4 Reranking bằng Cross-Encoder</w:t>
      </w:r>
      <w:bookmarkEnd w:id="12"/>
    </w:p>
    <w:p w14:paraId="45DE00F4">
      <w:pPr>
        <w:pStyle w:val="23"/>
        <w:spacing w:before="0" w:after="100" w:line="259" w:lineRule="auto"/>
        <w:jc w:val="left"/>
      </w:pPr>
      <w:r>
        <w:rPr>
          <w:rFonts w:ascii="Times New Roman" w:hAnsi="Times New Roman" w:eastAsia="Times New Roman" w:cs="Times New Roman"/>
          <w:b w:val="0"/>
          <w:sz w:val="26"/>
        </w:rPr>
        <w:t>So sánh bi-encoder và cross-encoder</w:t>
      </w:r>
    </w:p>
    <w:p w14:paraId="3CBABCAF">
      <w:pPr>
        <w:pStyle w:val="24"/>
        <w:spacing w:before="0" w:after="100" w:line="259" w:lineRule="auto"/>
        <w:jc w:val="left"/>
      </w:pPr>
      <w:r>
        <w:rPr>
          <w:rFonts w:ascii="Times New Roman" w:hAnsi="Times New Roman" w:eastAsia="Times New Roman" w:cs="Times New Roman"/>
          <w:b w:val="0"/>
          <w:sz w:val="26"/>
        </w:rPr>
        <w:t>Bi-encoder: mã hóa truy vấn và đoạn văn riêng rồi so sánh similarity — chi phí thấp khi index lớn.</w:t>
      </w:r>
    </w:p>
    <w:p w14:paraId="14BA642B">
      <w:pPr>
        <w:pStyle w:val="24"/>
        <w:spacing w:before="0" w:after="100" w:line="259" w:lineRule="auto"/>
        <w:jc w:val="left"/>
      </w:pPr>
      <w:r>
        <w:rPr>
          <w:rFonts w:ascii="Times New Roman" w:hAnsi="Times New Roman" w:eastAsia="Times New Roman" w:cs="Times New Roman"/>
          <w:b w:val="0"/>
          <w:sz w:val="26"/>
        </w:rPr>
        <w:t>Hạn chế: tương tác query–document bị tuyến tính hóa qua hai vector độc lập.</w:t>
      </w:r>
    </w:p>
    <w:p w14:paraId="79165A00">
      <w:pPr>
        <w:pStyle w:val="24"/>
        <w:spacing w:before="0" w:after="100" w:line="259" w:lineRule="auto"/>
        <w:jc w:val="left"/>
      </w:pPr>
      <w:r>
        <w:rPr>
          <w:rFonts w:ascii="Times New Roman" w:hAnsi="Times New Roman" w:eastAsia="Times New Roman" w:cs="Times New Roman"/>
          <w:b w:val="0"/>
          <w:sz w:val="26"/>
        </w:rPr>
        <w:t>Cross-encoder: đưa cặp (query, passage) qua một mạng để ra điểm liên quan — chính xác hơn nhưng tốn chi phí theo số passage.</w:t>
      </w:r>
    </w:p>
    <w:p w14:paraId="46F1D93D">
      <w:pPr>
        <w:spacing w:before="0" w:after="80" w:line="259" w:lineRule="auto"/>
        <w:jc w:val="left"/>
      </w:pPr>
    </w:p>
    <w:p w14:paraId="3B56E185">
      <w:pPr>
        <w:pStyle w:val="23"/>
        <w:spacing w:before="0" w:after="100" w:line="259" w:lineRule="auto"/>
        <w:jc w:val="left"/>
      </w:pPr>
      <w:r>
        <w:rPr>
          <w:rFonts w:ascii="Times New Roman" w:hAnsi="Times New Roman" w:eastAsia="Times New Roman" w:cs="Times New Roman"/>
          <w:b w:val="0"/>
          <w:sz w:val="26"/>
        </w:rPr>
        <w:t>Chiến lược trong đồ án</w:t>
      </w:r>
    </w:p>
    <w:p w14:paraId="2B8E327E">
      <w:pPr>
        <w:pStyle w:val="24"/>
        <w:spacing w:before="0" w:after="100" w:line="259" w:lineRule="auto"/>
        <w:jc w:val="left"/>
      </w:pPr>
      <w:r>
        <w:rPr>
          <w:rFonts w:ascii="Times New Roman" w:hAnsi="Times New Roman" w:eastAsia="Times New Roman" w:cs="Times New Roman"/>
          <w:b w:val="0"/>
          <w:sz w:val="26"/>
        </w:rPr>
        <w:t>Retrieve rộng để không bỏ sót ứng viên, sau đó rerank trên tập nhỏ (ví dụ top-20 rồi chọn top-5).</w:t>
      </w:r>
    </w:p>
    <w:p w14:paraId="04F65D64">
      <w:pPr>
        <w:pStyle w:val="24"/>
        <w:spacing w:before="0" w:after="100" w:line="259" w:lineRule="auto"/>
        <w:jc w:val="left"/>
      </w:pPr>
      <w:r>
        <w:rPr>
          <w:rFonts w:ascii="Times New Roman" w:hAnsi="Times New Roman" w:eastAsia="Times New Roman" w:cs="Times New Roman"/>
          <w:b w:val="0"/>
          <w:sz w:val="26"/>
        </w:rPr>
        <w:t>Rerank nhanh hơn bước sinh văn LLM nhưng vẫn chiếm phần đáng kể trong tổng độ trễ người dùng cảm nhận.</w:t>
      </w:r>
    </w:p>
    <w:p w14:paraId="4C0F95A3">
      <w:pPr>
        <w:pStyle w:val="3"/>
        <w:spacing w:before="0" w:after="160" w:line="259" w:lineRule="auto"/>
        <w:jc w:val="left"/>
        <w:rPr>
          <w:color w:val="000000" w:themeColor="text1"/>
          <w14:textFill>
            <w14:solidFill>
              <w14:schemeClr w14:val="tx1"/>
            </w14:solidFill>
          </w14:textFill>
        </w:rPr>
      </w:pPr>
      <w:bookmarkStart w:id="13" w:name="_Toc25555"/>
      <w:r>
        <w:rPr>
          <w:rFonts w:ascii="Times New Roman" w:hAnsi="Times New Roman" w:eastAsia="Times New Roman" w:cs="Times New Roman"/>
          <w:b/>
          <w:color w:val="000000" w:themeColor="text1"/>
          <w:sz w:val="26"/>
          <w14:textFill>
            <w14:solidFill>
              <w14:schemeClr w14:val="tx1"/>
            </w14:solidFill>
          </w14:textFill>
        </w:rPr>
        <w:t>2.5 LLM và Prompt Engineering</w:t>
      </w:r>
      <w:bookmarkEnd w:id="13"/>
    </w:p>
    <w:p w14:paraId="04A39B14">
      <w:pPr>
        <w:pStyle w:val="23"/>
        <w:spacing w:before="0" w:after="100" w:line="259" w:lineRule="auto"/>
        <w:jc w:val="left"/>
      </w:pPr>
      <w:r>
        <w:rPr>
          <w:rFonts w:ascii="Times New Roman" w:hAnsi="Times New Roman" w:eastAsia="Times New Roman" w:cs="Times New Roman"/>
          <w:b w:val="0"/>
          <w:sz w:val="26"/>
        </w:rPr>
        <w:t>Vai trò và an toàn nội dung (system prompt)</w:t>
      </w:r>
    </w:p>
    <w:p w14:paraId="472F36D8">
      <w:pPr>
        <w:pStyle w:val="24"/>
        <w:spacing w:before="0" w:after="100" w:line="259" w:lineRule="auto"/>
        <w:jc w:val="left"/>
      </w:pPr>
      <w:r>
        <w:rPr>
          <w:rFonts w:ascii="Times New Roman" w:hAnsi="Times New Roman" w:eastAsia="Times New Roman" w:cs="Times New Roman"/>
          <w:b w:val="0"/>
          <w:sz w:val="26"/>
        </w:rPr>
        <w:t>Định hướng vai trò trợ giảng theo môn học.</w:t>
      </w:r>
    </w:p>
    <w:p w14:paraId="0AF72835">
      <w:pPr>
        <w:pStyle w:val="24"/>
        <w:spacing w:before="0" w:after="100" w:line="259" w:lineRule="auto"/>
        <w:jc w:val="left"/>
      </w:pPr>
      <w:r>
        <w:rPr>
          <w:rFonts w:ascii="Times New Roman" w:hAnsi="Times New Roman" w:eastAsia="Times New Roman" w:cs="Times New Roman"/>
          <w:b w:val="0"/>
          <w:sz w:val="26"/>
        </w:rPr>
        <w:t>Ưu tiên ngữ cảnh từ tài liệu đã truy xuất; yêu cầu trích dẫn nguồn khi có.</w:t>
      </w:r>
    </w:p>
    <w:p w14:paraId="04971EAB">
      <w:pPr>
        <w:pStyle w:val="24"/>
        <w:spacing w:before="0" w:after="100" w:line="259" w:lineRule="auto"/>
        <w:jc w:val="left"/>
      </w:pPr>
      <w:r>
        <w:rPr>
          <w:rFonts w:ascii="Times New Roman" w:hAnsi="Times New Roman" w:eastAsia="Times New Roman" w:cs="Times New Roman"/>
          <w:b w:val="0"/>
          <w:sz w:val="26"/>
        </w:rPr>
        <w:t>Từ chối trả lời hồ đồ khi không đủ bằng chứng trong corpus.</w:t>
      </w:r>
    </w:p>
    <w:p w14:paraId="00CC43BE">
      <w:pPr>
        <w:pStyle w:val="24"/>
        <w:spacing w:before="0" w:after="100" w:line="259" w:lineRule="auto"/>
        <w:jc w:val="left"/>
      </w:pPr>
      <w:r>
        <w:rPr>
          <w:rFonts w:ascii="Times New Roman" w:hAnsi="Times New Roman" w:eastAsia="Times New Roman" w:cs="Times New Roman"/>
          <w:b w:val="0"/>
          <w:sz w:val="26"/>
        </w:rPr>
        <w:t>Context budget: giới hạn token cho lịch sử + evidence để tránh tràn ngữ cảnh và nhiễu.</w:t>
      </w:r>
    </w:p>
    <w:p w14:paraId="28B4F99C">
      <w:pPr>
        <w:spacing w:before="0" w:after="80" w:line="259" w:lineRule="auto"/>
        <w:jc w:val="left"/>
      </w:pPr>
    </w:p>
    <w:p w14:paraId="620AB992">
      <w:pPr>
        <w:pStyle w:val="23"/>
        <w:spacing w:before="0" w:after="100" w:line="259" w:lineRule="auto"/>
        <w:jc w:val="left"/>
      </w:pPr>
      <w:r>
        <w:rPr>
          <w:rFonts w:ascii="Times New Roman" w:hAnsi="Times New Roman" w:eastAsia="Times New Roman" w:cs="Times New Roman"/>
          <w:b w:val="0"/>
          <w:sz w:val="26"/>
        </w:rPr>
        <w:t>Gemini API trong đồ án</w:t>
      </w:r>
    </w:p>
    <w:p w14:paraId="1149F046">
      <w:pPr>
        <w:pStyle w:val="24"/>
        <w:spacing w:before="0" w:after="100" w:line="259" w:lineRule="auto"/>
        <w:jc w:val="left"/>
      </w:pPr>
      <w:r>
        <w:rPr>
          <w:rFonts w:ascii="Times New Roman" w:hAnsi="Times New Roman" w:eastAsia="Times New Roman" w:cs="Times New Roman"/>
          <w:b w:val="0"/>
          <w:sz w:val="26"/>
        </w:rPr>
        <w:t>Gọi dịch vụ đám mây theo API key cấu hình trong .env.</w:t>
      </w:r>
    </w:p>
    <w:p w14:paraId="39AA6C96">
      <w:pPr>
        <w:pStyle w:val="24"/>
        <w:spacing w:before="0" w:after="100" w:line="259" w:lineRule="auto"/>
        <w:jc w:val="left"/>
      </w:pPr>
      <w:r>
        <w:rPr>
          <w:rFonts w:ascii="Times New Roman" w:hAnsi="Times New Roman" w:eastAsia="Times New Roman" w:cs="Times New Roman"/>
          <w:b w:val="0"/>
          <w:sz w:val="26"/>
        </w:rPr>
        <w:t>Có thể luân phiên nhiều key để tăng throughput (tham khảo README).</w:t>
      </w:r>
    </w:p>
    <w:p w14:paraId="0BFEDF60">
      <w:pPr>
        <w:pStyle w:val="24"/>
        <w:spacing w:before="0" w:after="100" w:line="259" w:lineRule="auto"/>
        <w:jc w:val="left"/>
      </w:pPr>
      <w:r>
        <w:rPr>
          <w:rFonts w:ascii="Times New Roman" w:hAnsi="Times New Roman" w:eastAsia="Times New Roman" w:cs="Times New Roman"/>
          <w:b w:val="0"/>
          <w:sz w:val="26"/>
        </w:rPr>
        <w:t>Luồng token streaming kết hợp SSE ở tầng API — chi tiết ở mục 2.6.</w:t>
      </w:r>
    </w:p>
    <w:p w14:paraId="3C39B790">
      <w:pPr>
        <w:pStyle w:val="3"/>
        <w:spacing w:before="0" w:after="160" w:line="259" w:lineRule="auto"/>
        <w:jc w:val="left"/>
        <w:rPr>
          <w:color w:val="000000" w:themeColor="text1"/>
          <w14:textFill>
            <w14:solidFill>
              <w14:schemeClr w14:val="tx1"/>
            </w14:solidFill>
          </w14:textFill>
        </w:rPr>
      </w:pPr>
      <w:bookmarkStart w:id="14" w:name="_Toc18017"/>
      <w:r>
        <w:rPr>
          <w:rFonts w:ascii="Times New Roman" w:hAnsi="Times New Roman" w:eastAsia="Times New Roman" w:cs="Times New Roman"/>
          <w:b/>
          <w:color w:val="000000" w:themeColor="text1"/>
          <w:sz w:val="26"/>
          <w14:textFill>
            <w14:solidFill>
              <w14:schemeClr w14:val="tx1"/>
            </w14:solidFill>
          </w14:textFill>
        </w:rPr>
        <w:t>2.6 Streaming Response bằng SSE</w:t>
      </w:r>
      <w:bookmarkEnd w:id="14"/>
    </w:p>
    <w:p w14:paraId="296A0426">
      <w:pPr>
        <w:pStyle w:val="23"/>
        <w:spacing w:before="0" w:after="100" w:line="259" w:lineRule="auto"/>
        <w:jc w:val="left"/>
      </w:pPr>
      <w:r>
        <w:rPr>
          <w:rFonts w:ascii="Times New Roman" w:hAnsi="Times New Roman" w:eastAsia="Times New Roman" w:cs="Times New Roman"/>
          <w:b w:val="0"/>
          <w:sz w:val="26"/>
        </w:rPr>
        <w:t>SSE so với WebSocket (tóm tắt)</w:t>
      </w:r>
    </w:p>
    <w:p w14:paraId="1081151B">
      <w:pPr>
        <w:pStyle w:val="24"/>
        <w:spacing w:before="0" w:after="100" w:line="259" w:lineRule="auto"/>
        <w:jc w:val="left"/>
      </w:pPr>
      <w:r>
        <w:rPr>
          <w:rFonts w:ascii="Times New Roman" w:hAnsi="Times New Roman" w:eastAsia="Times New Roman" w:cs="Times New Roman"/>
          <w:b w:val="0"/>
          <w:sz w:val="26"/>
        </w:rPr>
        <w:t>SSE: dựa trên HTTP, một chiều, đơn giản triển khai cho stream completion.</w:t>
      </w:r>
    </w:p>
    <w:p w14:paraId="1ECBFAC2">
      <w:pPr>
        <w:pStyle w:val="24"/>
        <w:spacing w:before="0" w:after="100" w:line="259" w:lineRule="auto"/>
        <w:jc w:val="left"/>
      </w:pPr>
      <w:r>
        <w:rPr>
          <w:rFonts w:ascii="Times New Roman" w:hAnsi="Times New Roman" w:eastAsia="Times New Roman" w:cs="Times New Roman"/>
          <w:b w:val="0"/>
          <w:sz w:val="26"/>
        </w:rPr>
        <w:t>WebSocket: hai chiều; hữu ích khi cần kênh tương tác phức tạp — không bắt buộc cho chat stream văn bản.</w:t>
      </w:r>
    </w:p>
    <w:p w14:paraId="7F950D28">
      <w:pPr>
        <w:spacing w:before="0" w:after="80" w:line="259" w:lineRule="auto"/>
        <w:jc w:val="left"/>
      </w:pPr>
    </w:p>
    <w:p w14:paraId="70169762">
      <w:pPr>
        <w:pStyle w:val="23"/>
        <w:spacing w:before="0" w:after="100" w:line="259" w:lineRule="auto"/>
        <w:jc w:val="left"/>
      </w:pPr>
      <w:r>
        <w:rPr>
          <w:rFonts w:ascii="Times New Roman" w:hAnsi="Times New Roman" w:eastAsia="Times New Roman" w:cs="Times New Roman"/>
          <w:b w:val="0"/>
          <w:sz w:val="26"/>
        </w:rPr>
        <w:t>Hiện thực trong dự án</w:t>
      </w:r>
    </w:p>
    <w:p w14:paraId="799007DD">
      <w:pPr>
        <w:pStyle w:val="24"/>
        <w:spacing w:before="0" w:after="100" w:line="259" w:lineRule="auto"/>
        <w:jc w:val="left"/>
      </w:pPr>
      <w:r>
        <w:rPr>
          <w:rFonts w:ascii="Times New Roman" w:hAnsi="Times New Roman" w:eastAsia="Times New Roman" w:cs="Times New Roman"/>
          <w:b w:val="0"/>
          <w:sz w:val="26"/>
        </w:rPr>
        <w:t>FastAPI trả StreamingResponse, phát sự kiện theo từng phần phản hồi LLM.</w:t>
      </w:r>
    </w:p>
    <w:p w14:paraId="57107FFC">
      <w:pPr>
        <w:pStyle w:val="24"/>
        <w:spacing w:before="0" w:after="100" w:line="259" w:lineRule="auto"/>
        <w:jc w:val="left"/>
      </w:pPr>
      <w:r>
        <w:rPr>
          <w:rFonts w:ascii="Times New Roman" w:hAnsi="Times New Roman" w:eastAsia="Times New Roman" w:cs="Times New Roman"/>
          <w:b w:val="0"/>
          <w:sz w:val="26"/>
        </w:rPr>
        <w:t>Frontend React đọc luồng và render Markdown dần.</w:t>
      </w:r>
    </w:p>
    <w:p w14:paraId="3F738E34">
      <w:pPr>
        <w:pStyle w:val="3"/>
        <w:spacing w:before="0" w:after="160" w:line="259" w:lineRule="auto"/>
        <w:jc w:val="left"/>
        <w:rPr>
          <w:color w:val="000000" w:themeColor="text1"/>
          <w14:textFill>
            <w14:solidFill>
              <w14:schemeClr w14:val="tx1"/>
            </w14:solidFill>
          </w14:textFill>
        </w:rPr>
      </w:pPr>
      <w:bookmarkStart w:id="15" w:name="_Toc6676"/>
      <w:r>
        <w:rPr>
          <w:rFonts w:ascii="Times New Roman" w:hAnsi="Times New Roman" w:eastAsia="Times New Roman" w:cs="Times New Roman"/>
          <w:b/>
          <w:color w:val="000000" w:themeColor="text1"/>
          <w:sz w:val="26"/>
          <w14:textFill>
            <w14:solidFill>
              <w14:schemeClr w14:val="tx1"/>
            </w14:solidFill>
          </w14:textFill>
        </w:rPr>
        <w:t>2.7 Authentication, JWT, Google OAuth và RBAC</w:t>
      </w:r>
      <w:bookmarkEnd w:id="15"/>
    </w:p>
    <w:p w14:paraId="2770C876">
      <w:pPr>
        <w:pStyle w:val="23"/>
        <w:spacing w:before="0" w:after="100" w:line="259" w:lineRule="auto"/>
        <w:jc w:val="left"/>
      </w:pPr>
      <w:r>
        <w:rPr>
          <w:rFonts w:ascii="Times New Roman" w:hAnsi="Times New Roman" w:eastAsia="Times New Roman" w:cs="Times New Roman"/>
          <w:b w:val="0"/>
          <w:sz w:val="26"/>
        </w:rPr>
        <w:t>Luồng Google OAuth (rút gọn)</w:t>
      </w:r>
    </w:p>
    <w:p w14:paraId="11344B42">
      <w:pPr>
        <w:pStyle w:val="24"/>
        <w:spacing w:before="0" w:after="100" w:line="259" w:lineRule="auto"/>
        <w:jc w:val="left"/>
      </w:pPr>
      <w:r>
        <w:rPr>
          <w:rFonts w:ascii="Times New Roman" w:hAnsi="Times New Roman" w:eastAsia="Times New Roman" w:cs="Times New Roman"/>
          <w:b w:val="0"/>
          <w:sz w:val="26"/>
        </w:rPr>
        <w:t>Authorization code chuyển về backend; backend đổi lấy token.</w:t>
      </w:r>
    </w:p>
    <w:p w14:paraId="70B42504">
      <w:pPr>
        <w:pStyle w:val="24"/>
        <w:spacing w:before="0" w:after="100" w:line="259" w:lineRule="auto"/>
        <w:jc w:val="left"/>
      </w:pPr>
      <w:r>
        <w:rPr>
          <w:rFonts w:ascii="Times New Roman" w:hAnsi="Times New Roman" w:eastAsia="Times New Roman" w:cs="Times New Roman"/>
          <w:b w:val="0"/>
          <w:sz w:val="26"/>
        </w:rPr>
        <w:t>Xác thực id_token: chữ ký, aud, iss, exp.</w:t>
      </w:r>
    </w:p>
    <w:p w14:paraId="7EA16948">
      <w:pPr>
        <w:pStyle w:val="24"/>
        <w:spacing w:before="0" w:after="100" w:line="259" w:lineRule="auto"/>
        <w:jc w:val="left"/>
      </w:pPr>
      <w:r>
        <w:rPr>
          <w:rFonts w:ascii="Times New Roman" w:hAnsi="Times New Roman" w:eastAsia="Times New Roman" w:cs="Times New Roman"/>
          <w:b w:val="0"/>
          <w:sz w:val="26"/>
        </w:rPr>
        <w:t>Đồng bộ user nội bộ; gán role mặc định và enrollment theo môn.</w:t>
      </w:r>
    </w:p>
    <w:p w14:paraId="7F4A0C9E">
      <w:pPr>
        <w:spacing w:before="0" w:after="80" w:line="259" w:lineRule="auto"/>
        <w:jc w:val="left"/>
      </w:pPr>
    </w:p>
    <w:p w14:paraId="0D6A1B17">
      <w:pPr>
        <w:pStyle w:val="23"/>
        <w:spacing w:before="0" w:after="100" w:line="259" w:lineRule="auto"/>
        <w:jc w:val="left"/>
      </w:pPr>
      <w:r>
        <w:rPr>
          <w:rFonts w:ascii="Times New Roman" w:hAnsi="Times New Roman" w:eastAsia="Times New Roman" w:cs="Times New Roman"/>
          <w:b w:val="0"/>
          <w:sz w:val="26"/>
        </w:rPr>
        <w:t>JWT và refresh token</w:t>
      </w:r>
    </w:p>
    <w:p w14:paraId="6746C88B">
      <w:pPr>
        <w:pStyle w:val="24"/>
        <w:spacing w:before="0" w:after="100" w:line="259" w:lineRule="auto"/>
        <w:jc w:val="left"/>
      </w:pPr>
      <w:r>
        <w:rPr>
          <w:rFonts w:ascii="Times New Roman" w:hAnsi="Times New Roman" w:eastAsia="Times New Roman" w:cs="Times New Roman"/>
          <w:b w:val="0"/>
          <w:sz w:val="26"/>
        </w:rPr>
        <w:t>Access JWT dạng stateless, thời gian sống ngắn.</w:t>
      </w:r>
    </w:p>
    <w:p w14:paraId="49626A64">
      <w:pPr>
        <w:pStyle w:val="24"/>
        <w:spacing w:before="0" w:after="100" w:line="259" w:lineRule="auto"/>
        <w:jc w:val="left"/>
      </w:pPr>
      <w:r>
        <w:rPr>
          <w:rFonts w:ascii="Times New Roman" w:hAnsi="Times New Roman" w:eastAsia="Times New Roman" w:cs="Times New Roman"/>
          <w:b w:val="0"/>
          <w:sz w:val="26"/>
        </w:rPr>
        <w:t>Refresh lưu cookie HttpOnly Secure giảm rủi ro XSS đọc token (khuyến nghị triển khai thực tế).</w:t>
      </w:r>
    </w:p>
    <w:p w14:paraId="15959C29">
      <w:pPr>
        <w:pStyle w:val="24"/>
        <w:spacing w:before="0" w:after="100" w:line="259" w:lineRule="auto"/>
        <w:jc w:val="left"/>
      </w:pPr>
      <w:r>
        <w:rPr>
          <w:rFonts w:ascii="Times New Roman" w:hAnsi="Times New Roman" w:eastAsia="Times New Roman" w:cs="Times New Roman"/>
          <w:b w:val="0"/>
          <w:sz w:val="26"/>
        </w:rPr>
        <w:t>Xoay refresh và phát hiện reuse sau revoke — xem docs/explanations/04_auth_explanation.md.</w:t>
      </w:r>
    </w:p>
    <w:p w14:paraId="7963C133">
      <w:pPr>
        <w:spacing w:before="0" w:after="80" w:line="259" w:lineRule="auto"/>
        <w:jc w:val="left"/>
      </w:pPr>
    </w:p>
    <w:p w14:paraId="795847CE">
      <w:pPr>
        <w:pStyle w:val="23"/>
        <w:spacing w:before="0" w:after="100" w:line="259" w:lineRule="auto"/>
        <w:jc w:val="left"/>
      </w:pPr>
      <w:r>
        <w:rPr>
          <w:rFonts w:ascii="Times New Roman" w:hAnsi="Times New Roman" w:eastAsia="Times New Roman" w:cs="Times New Roman"/>
          <w:b w:val="0"/>
          <w:sz w:val="26"/>
        </w:rPr>
        <w:t>RBAC (phân quyền theo vai trò)</w:t>
      </w:r>
    </w:p>
    <w:p w14:paraId="5503A730">
      <w:pPr>
        <w:pStyle w:val="24"/>
        <w:spacing w:before="0" w:after="100" w:line="259" w:lineRule="auto"/>
        <w:jc w:val="left"/>
      </w:pPr>
      <w:r>
        <w:rPr>
          <w:rFonts w:ascii="Times New Roman" w:hAnsi="Times New Roman" w:eastAsia="Times New Roman" w:cs="Times New Roman"/>
          <w:b w:val="0"/>
          <w:sz w:val="26"/>
        </w:rPr>
        <w:t>Các vai: Admin, Teacher, Student.</w:t>
      </w:r>
    </w:p>
    <w:p w14:paraId="058E3D1C">
      <w:pPr>
        <w:pStyle w:val="24"/>
        <w:spacing w:before="0" w:after="100" w:line="259" w:lineRule="auto"/>
        <w:jc w:val="left"/>
      </w:pPr>
      <w:r>
        <w:rPr>
          <w:rFonts w:ascii="Times New Roman" w:hAnsi="Times New Roman" w:eastAsia="Times New Roman" w:cs="Times New Roman"/>
          <w:b w:val="0"/>
          <w:sz w:val="26"/>
        </w:rPr>
        <w:t>Giáo viên thường được admin nâng quyền.</w:t>
      </w:r>
    </w:p>
    <w:p w14:paraId="52563F92">
      <w:pPr>
        <w:pStyle w:val="24"/>
        <w:spacing w:before="0" w:after="100" w:line="259" w:lineRule="auto"/>
        <w:jc w:val="left"/>
      </w:pPr>
      <w:r>
        <w:rPr>
          <w:rFonts w:ascii="Times New Roman" w:hAnsi="Times New Roman" w:eastAsia="Times New Roman" w:cs="Times New Roman"/>
          <w:b w:val="0"/>
          <w:sz w:val="26"/>
        </w:rPr>
        <w:t>Kiểm soát endpoint bằng dependency FastAPI (get_current_user, kiểm tra role).</w:t>
      </w:r>
    </w:p>
    <w:p w14:paraId="407C5AE9">
      <w:pPr>
        <w:pStyle w:val="3"/>
        <w:spacing w:before="0" w:after="160" w:line="259" w:lineRule="auto"/>
        <w:jc w:val="left"/>
        <w:rPr>
          <w:color w:val="000000" w:themeColor="text1"/>
          <w14:textFill>
            <w14:solidFill>
              <w14:schemeClr w14:val="tx1"/>
            </w14:solidFill>
          </w14:textFill>
        </w:rPr>
      </w:pPr>
      <w:bookmarkStart w:id="16" w:name="_Toc2069"/>
      <w:r>
        <w:rPr>
          <w:rFonts w:ascii="Times New Roman" w:hAnsi="Times New Roman" w:eastAsia="Times New Roman" w:cs="Times New Roman"/>
          <w:b/>
          <w:color w:val="000000" w:themeColor="text1"/>
          <w:sz w:val="26"/>
          <w14:textFill>
            <w14:solidFill>
              <w14:schemeClr w14:val="tx1"/>
            </w14:solidFill>
          </w14:textFill>
        </w:rPr>
        <w:t>2.8 Yêu cầu chức năng theo 4 cấp độ của đề bài</w:t>
      </w:r>
      <w:bookmarkEnd w:id="16"/>
    </w:p>
    <w:p w14:paraId="1C6E64DA">
      <w:pPr>
        <w:pStyle w:val="23"/>
        <w:spacing w:before="0" w:after="100" w:line="259" w:lineRule="auto"/>
        <w:jc w:val="left"/>
      </w:pPr>
      <w:r>
        <w:rPr>
          <w:rFonts w:ascii="Times New Roman" w:hAnsi="Times New Roman" w:eastAsia="Times New Roman" w:cs="Times New Roman"/>
          <w:b w:val="0"/>
          <w:sz w:val="26"/>
        </w:rPr>
        <w:t>Cấp 1 — Nền tảng</w:t>
      </w:r>
    </w:p>
    <w:p w14:paraId="0AFAC6DA">
      <w:pPr>
        <w:pStyle w:val="24"/>
        <w:spacing w:before="0" w:after="100" w:line="259" w:lineRule="auto"/>
        <w:jc w:val="left"/>
      </w:pPr>
      <w:r>
        <w:rPr>
          <w:rFonts w:ascii="Times New Roman" w:hAnsi="Times New Roman" w:eastAsia="Times New Roman" w:cs="Times New Roman"/>
          <w:b w:val="0"/>
          <w:sz w:val="26"/>
        </w:rPr>
        <w:t>OAuth Google; quản trị user, course, enrollment.</w:t>
      </w:r>
    </w:p>
    <w:p w14:paraId="0ED41013">
      <w:pPr>
        <w:pStyle w:val="24"/>
        <w:spacing w:before="0" w:after="100" w:line="259" w:lineRule="auto"/>
        <w:jc w:val="left"/>
      </w:pPr>
      <w:r>
        <w:rPr>
          <w:rFonts w:ascii="Times New Roman" w:hAnsi="Times New Roman" w:eastAsia="Times New Roman" w:cs="Times New Roman"/>
          <w:b w:val="0"/>
          <w:sz w:val="26"/>
        </w:rPr>
        <w:t>Import Excel; upload tài liệu; chat và lưu lịch sử.</w:t>
      </w:r>
    </w:p>
    <w:p w14:paraId="0EE9D77A">
      <w:pPr>
        <w:spacing w:before="0" w:after="80" w:line="259" w:lineRule="auto"/>
        <w:jc w:val="left"/>
      </w:pPr>
    </w:p>
    <w:p w14:paraId="55E7D86F">
      <w:pPr>
        <w:pStyle w:val="23"/>
        <w:spacing w:before="0" w:after="100" w:line="259" w:lineRule="auto"/>
        <w:jc w:val="left"/>
      </w:pPr>
      <w:r>
        <w:rPr>
          <w:rFonts w:ascii="Times New Roman" w:hAnsi="Times New Roman" w:eastAsia="Times New Roman" w:cs="Times New Roman"/>
          <w:b w:val="0"/>
          <w:sz w:val="26"/>
        </w:rPr>
        <w:t>Cấp 2 — RAG cốt lõi</w:t>
      </w:r>
    </w:p>
    <w:p w14:paraId="7E6D6DDD">
      <w:pPr>
        <w:pStyle w:val="24"/>
        <w:spacing w:before="0" w:after="100" w:line="259" w:lineRule="auto"/>
        <w:jc w:val="left"/>
      </w:pPr>
      <w:r>
        <w:rPr>
          <w:rFonts w:ascii="Times New Roman" w:hAnsi="Times New Roman" w:eastAsia="Times New Roman" w:cs="Times New Roman"/>
          <w:b w:val="0"/>
          <w:sz w:val="26"/>
        </w:rPr>
        <w:t>Ingestion: parse, chunk, embed.</w:t>
      </w:r>
    </w:p>
    <w:p w14:paraId="6C694B75">
      <w:pPr>
        <w:pStyle w:val="24"/>
        <w:spacing w:before="0" w:after="100" w:line="259" w:lineRule="auto"/>
        <w:jc w:val="left"/>
      </w:pPr>
      <w:r>
        <w:rPr>
          <w:rFonts w:ascii="Times New Roman" w:hAnsi="Times New Roman" w:eastAsia="Times New Roman" w:cs="Times New Roman"/>
          <w:b w:val="0"/>
          <w:sz w:val="26"/>
        </w:rPr>
        <w:t>Vector DB; hỏi đáp có trích dẫn nguồn.</w:t>
      </w:r>
    </w:p>
    <w:p w14:paraId="75F96177">
      <w:pPr>
        <w:spacing w:before="0" w:after="80" w:line="259" w:lineRule="auto"/>
        <w:jc w:val="left"/>
      </w:pPr>
    </w:p>
    <w:p w14:paraId="13FCD993">
      <w:pPr>
        <w:pStyle w:val="23"/>
        <w:spacing w:before="0" w:after="100" w:line="259" w:lineRule="auto"/>
        <w:jc w:val="left"/>
      </w:pPr>
      <w:r>
        <w:rPr>
          <w:rFonts w:ascii="Times New Roman" w:hAnsi="Times New Roman" w:eastAsia="Times New Roman" w:cs="Times New Roman"/>
          <w:b w:val="0"/>
          <w:sz w:val="26"/>
        </w:rPr>
        <w:t>Cấp 3 — UX và hiệu năng</w:t>
      </w:r>
    </w:p>
    <w:p w14:paraId="15C31290">
      <w:pPr>
        <w:pStyle w:val="24"/>
        <w:spacing w:before="0" w:after="100" w:line="259" w:lineRule="auto"/>
        <w:jc w:val="left"/>
      </w:pPr>
      <w:r>
        <w:rPr>
          <w:rFonts w:ascii="Times New Roman" w:hAnsi="Times New Roman" w:eastAsia="Times New Roman" w:cs="Times New Roman"/>
          <w:b w:val="0"/>
          <w:sz w:val="26"/>
        </w:rPr>
        <w:t>SSE streaming; memory hoặc rolling summary.</w:t>
      </w:r>
    </w:p>
    <w:p w14:paraId="5471C977">
      <w:pPr>
        <w:pStyle w:val="24"/>
        <w:spacing w:before="0" w:after="100" w:line="259" w:lineRule="auto"/>
        <w:jc w:val="left"/>
      </w:pPr>
      <w:r>
        <w:rPr>
          <w:rFonts w:ascii="Times New Roman" w:hAnsi="Times New Roman" w:eastAsia="Times New Roman" w:cs="Times New Roman"/>
          <w:b w:val="0"/>
          <w:sz w:val="26"/>
        </w:rPr>
        <w:t>Cấu hình hoặc chọn model (theo phạm vi dự án).</w:t>
      </w:r>
    </w:p>
    <w:p w14:paraId="0F236391">
      <w:pPr>
        <w:spacing w:before="0" w:after="80" w:line="259" w:lineRule="auto"/>
        <w:jc w:val="left"/>
      </w:pPr>
    </w:p>
    <w:p w14:paraId="5E6FCC81">
      <w:pPr>
        <w:pStyle w:val="23"/>
        <w:spacing w:before="0" w:after="100" w:line="259" w:lineRule="auto"/>
        <w:jc w:val="left"/>
      </w:pPr>
      <w:r>
        <w:rPr>
          <w:rFonts w:ascii="Times New Roman" w:hAnsi="Times New Roman" w:eastAsia="Times New Roman" w:cs="Times New Roman"/>
          <w:b w:val="0"/>
          <w:sz w:val="26"/>
        </w:rPr>
        <w:t>Cấp 4 — Agent và tính năng nâng cao</w:t>
      </w:r>
    </w:p>
    <w:p w14:paraId="637D4890">
      <w:pPr>
        <w:pStyle w:val="24"/>
        <w:spacing w:before="0" w:after="100" w:line="259" w:lineRule="auto"/>
        <w:jc w:val="left"/>
      </w:pPr>
      <w:r>
        <w:rPr>
          <w:rFonts w:ascii="Times New Roman" w:hAnsi="Times New Roman" w:eastAsia="Times New Roman" w:cs="Times New Roman"/>
          <w:b w:val="0"/>
          <w:sz w:val="26"/>
        </w:rPr>
        <w:t>Agent hoặc tool (ví dụ lịch thi).</w:t>
      </w:r>
    </w:p>
    <w:p w14:paraId="173E70A5">
      <w:pPr>
        <w:pStyle w:val="24"/>
        <w:spacing w:before="0" w:after="100" w:line="259" w:lineRule="auto"/>
        <w:jc w:val="left"/>
      </w:pPr>
      <w:r>
        <w:rPr>
          <w:rFonts w:ascii="Times New Roman" w:hAnsi="Times New Roman" w:eastAsia="Times New Roman" w:cs="Times New Roman"/>
          <w:b w:val="0"/>
          <w:sz w:val="26"/>
        </w:rPr>
        <w:t>Quiz; hybrid retrieval nâng cao — tùy dữ liệu và phạm vi nhóm.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144B6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000A67F">
            <w:pPr>
              <w:spacing w:before="0" w:after="0" w:line="259" w:lineRule="auto"/>
              <w:jc w:val="left"/>
            </w:pPr>
            <w:r>
              <w:rPr>
                <w:rFonts w:ascii="Times New Roman" w:hAnsi="Times New Roman" w:eastAsia="Times New Roman" w:cs="Times New Roman"/>
                <w:b w:val="0"/>
                <w:sz w:val="26"/>
              </w:rPr>
              <w:t>Cấp</w:t>
            </w:r>
          </w:p>
        </w:tc>
        <w:tc>
          <w:tcPr>
            <w:tcW w:w="3135" w:type="dxa"/>
            <w:vAlign w:val="center"/>
          </w:tcPr>
          <w:p w14:paraId="66588F9B">
            <w:pPr>
              <w:spacing w:before="0" w:after="0" w:line="259" w:lineRule="auto"/>
              <w:jc w:val="left"/>
            </w:pPr>
            <w:r>
              <w:rPr>
                <w:rFonts w:ascii="Times New Roman" w:hAnsi="Times New Roman" w:eastAsia="Times New Roman" w:cs="Times New Roman"/>
                <w:b w:val="0"/>
                <w:sz w:val="26"/>
              </w:rPr>
              <w:t>Yêu cầu (theo định hướng đồ án)</w:t>
            </w:r>
          </w:p>
        </w:tc>
        <w:tc>
          <w:tcPr>
            <w:tcW w:w="3135" w:type="dxa"/>
            <w:vAlign w:val="center"/>
          </w:tcPr>
          <w:p w14:paraId="4C2A95B0">
            <w:pPr>
              <w:spacing w:before="0" w:after="0" w:line="259" w:lineRule="auto"/>
              <w:jc w:val="left"/>
            </w:pPr>
            <w:r>
              <w:rPr>
                <w:rFonts w:ascii="Times New Roman" w:hAnsi="Times New Roman" w:eastAsia="Times New Roman" w:cs="Times New Roman"/>
                <w:b w:val="0"/>
                <w:sz w:val="26"/>
              </w:rPr>
              <w:t>Hiện thực trong dự án</w:t>
            </w:r>
          </w:p>
        </w:tc>
      </w:tr>
      <w:tr w14:paraId="2E667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28333F8">
            <w:pPr>
              <w:spacing w:before="0" w:after="0" w:line="259" w:lineRule="auto"/>
              <w:jc w:val="left"/>
            </w:pPr>
            <w:r>
              <w:rPr>
                <w:rFonts w:ascii="Times New Roman" w:hAnsi="Times New Roman" w:eastAsia="Times New Roman" w:cs="Times New Roman"/>
                <w:b w:val="0"/>
                <w:sz w:val="26"/>
              </w:rPr>
              <w:t>1</w:t>
            </w:r>
          </w:p>
        </w:tc>
        <w:tc>
          <w:tcPr>
            <w:tcW w:w="3135" w:type="dxa"/>
            <w:vAlign w:val="center"/>
          </w:tcPr>
          <w:p w14:paraId="59210750">
            <w:pPr>
              <w:spacing w:before="0" w:after="0" w:line="259" w:lineRule="auto"/>
              <w:jc w:val="left"/>
            </w:pPr>
            <w:r>
              <w:rPr>
                <w:rFonts w:ascii="Times New Roman" w:hAnsi="Times New Roman" w:eastAsia="Times New Roman" w:cs="Times New Roman"/>
                <w:b w:val="0"/>
                <w:sz w:val="26"/>
              </w:rPr>
              <w:t>OAuth Google; quản trị user/course/enrollment; import Excel; upload tài liệu; chat + lưu history.</w:t>
            </w:r>
          </w:p>
        </w:tc>
        <w:tc>
          <w:tcPr>
            <w:tcW w:w="3135" w:type="dxa"/>
            <w:vAlign w:val="center"/>
          </w:tcPr>
          <w:p w14:paraId="6188CA1E">
            <w:pPr>
              <w:spacing w:before="0" w:after="0" w:line="259" w:lineRule="auto"/>
              <w:jc w:val="left"/>
            </w:pPr>
            <w:r>
              <w:rPr>
                <w:rFonts w:ascii="Times New Roman" w:hAnsi="Times New Roman" w:eastAsia="Times New Roman" w:cs="Times New Roman"/>
                <w:b w:val="0"/>
                <w:sz w:val="26"/>
              </w:rPr>
              <w:t>FastAPI + React; MySQL; JWT access + refresh HttpOnly; module auth, admin, documents, chat persistence.</w:t>
            </w:r>
          </w:p>
        </w:tc>
      </w:tr>
      <w:tr w14:paraId="2EFCB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5911E9D">
            <w:pPr>
              <w:spacing w:before="0" w:after="0" w:line="259" w:lineRule="auto"/>
              <w:jc w:val="left"/>
            </w:pPr>
            <w:r>
              <w:rPr>
                <w:rFonts w:ascii="Times New Roman" w:hAnsi="Times New Roman" w:eastAsia="Times New Roman" w:cs="Times New Roman"/>
                <w:b w:val="0"/>
                <w:sz w:val="26"/>
              </w:rPr>
              <w:t>2</w:t>
            </w:r>
          </w:p>
        </w:tc>
        <w:tc>
          <w:tcPr>
            <w:tcW w:w="3135" w:type="dxa"/>
            <w:vAlign w:val="center"/>
          </w:tcPr>
          <w:p w14:paraId="77E65D0B">
            <w:pPr>
              <w:spacing w:before="0" w:after="0" w:line="259" w:lineRule="auto"/>
              <w:jc w:val="left"/>
            </w:pPr>
            <w:r>
              <w:rPr>
                <w:rFonts w:ascii="Times New Roman" w:hAnsi="Times New Roman" w:eastAsia="Times New Roman" w:cs="Times New Roman"/>
                <w:b w:val="0"/>
                <w:sz w:val="26"/>
              </w:rPr>
              <w:t>Ingestion parse/chunk/embed; vector DB; hỏi đáp RAG; trích dẫn nguồn (file/trang).</w:t>
            </w:r>
          </w:p>
        </w:tc>
        <w:tc>
          <w:tcPr>
            <w:tcW w:w="3135" w:type="dxa"/>
            <w:vAlign w:val="center"/>
          </w:tcPr>
          <w:p w14:paraId="714B8B13">
            <w:pPr>
              <w:spacing w:before="0" w:after="0" w:line="259" w:lineRule="auto"/>
              <w:jc w:val="left"/>
            </w:pPr>
            <w:r>
              <w:rPr>
                <w:rFonts w:ascii="Times New Roman" w:hAnsi="Times New Roman" w:eastAsia="Times New Roman" w:cs="Times New Roman"/>
                <w:b w:val="0"/>
                <w:sz w:val="26"/>
              </w:rPr>
              <w:t>Celery worker; ChromaDB; hybrid BM25 + vector + RRF; rerank cross-encoder; citations từ metadata chunk.</w:t>
            </w:r>
          </w:p>
        </w:tc>
      </w:tr>
      <w:tr w14:paraId="7F759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C26D8BA">
            <w:pPr>
              <w:spacing w:before="0" w:after="0" w:line="259" w:lineRule="auto"/>
              <w:jc w:val="left"/>
            </w:pPr>
            <w:r>
              <w:rPr>
                <w:rFonts w:ascii="Times New Roman" w:hAnsi="Times New Roman" w:eastAsia="Times New Roman" w:cs="Times New Roman"/>
                <w:b w:val="0"/>
                <w:sz w:val="26"/>
              </w:rPr>
              <w:t>3</w:t>
            </w:r>
          </w:p>
        </w:tc>
        <w:tc>
          <w:tcPr>
            <w:tcW w:w="3135" w:type="dxa"/>
            <w:vAlign w:val="center"/>
          </w:tcPr>
          <w:p w14:paraId="315C595E">
            <w:pPr>
              <w:spacing w:before="0" w:after="0" w:line="259" w:lineRule="auto"/>
              <w:jc w:val="left"/>
            </w:pPr>
            <w:r>
              <w:rPr>
                <w:rFonts w:ascii="Times New Roman" w:hAnsi="Times New Roman" w:eastAsia="Times New Roman" w:cs="Times New Roman"/>
                <w:b w:val="0"/>
                <w:sz w:val="26"/>
              </w:rPr>
              <w:t>Streaming; memory phiên; cấu hình/chọn model.</w:t>
            </w:r>
          </w:p>
        </w:tc>
        <w:tc>
          <w:tcPr>
            <w:tcW w:w="3135" w:type="dxa"/>
            <w:vAlign w:val="center"/>
          </w:tcPr>
          <w:p w14:paraId="39609E96">
            <w:pPr>
              <w:spacing w:before="0" w:after="0" w:line="259" w:lineRule="auto"/>
              <w:jc w:val="left"/>
            </w:pPr>
            <w:r>
              <w:rPr>
                <w:rFonts w:ascii="Times New Roman" w:hAnsi="Times New Roman" w:eastAsia="Times New Roman" w:cs="Times New Roman"/>
                <w:b w:val="0"/>
                <w:sz w:val="26"/>
              </w:rPr>
              <w:t>SSE (sse-starlette); rolling summary/memory service; cấu hình LLM qua settings.</w:t>
            </w:r>
          </w:p>
        </w:tc>
      </w:tr>
      <w:tr w14:paraId="3497E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E59FD4B">
            <w:pPr>
              <w:spacing w:before="0" w:after="0" w:line="259" w:lineRule="auto"/>
              <w:jc w:val="left"/>
            </w:pPr>
            <w:r>
              <w:rPr>
                <w:rFonts w:ascii="Times New Roman" w:hAnsi="Times New Roman" w:eastAsia="Times New Roman" w:cs="Times New Roman"/>
                <w:b w:val="0"/>
                <w:sz w:val="26"/>
              </w:rPr>
              <w:t>4</w:t>
            </w:r>
          </w:p>
        </w:tc>
        <w:tc>
          <w:tcPr>
            <w:tcW w:w="3135" w:type="dxa"/>
            <w:vAlign w:val="center"/>
          </w:tcPr>
          <w:p w14:paraId="1DB4AF54">
            <w:pPr>
              <w:spacing w:before="0" w:after="0" w:line="259" w:lineRule="auto"/>
              <w:jc w:val="left"/>
            </w:pPr>
            <w:r>
              <w:rPr>
                <w:rFonts w:ascii="Times New Roman" w:hAnsi="Times New Roman" w:eastAsia="Times New Roman" w:cs="Times New Roman"/>
                <w:b w:val="0"/>
                <w:sz w:val="26"/>
              </w:rPr>
              <w:t>Agent/tool (ví dụ lịch thi SQL); quiz; hybrid nâng cao.</w:t>
            </w:r>
          </w:p>
        </w:tc>
        <w:tc>
          <w:tcPr>
            <w:tcW w:w="3135" w:type="dxa"/>
            <w:vAlign w:val="center"/>
          </w:tcPr>
          <w:p w14:paraId="7A166EAB">
            <w:pPr>
              <w:spacing w:before="0" w:after="0" w:line="259" w:lineRule="auto"/>
              <w:jc w:val="left"/>
            </w:pPr>
            <w:r>
              <w:rPr>
                <w:rFonts w:ascii="Times New Roman" w:hAnsi="Times New Roman" w:eastAsia="Times New Roman" w:cs="Times New Roman"/>
                <w:b w:val="0"/>
                <w:sz w:val="26"/>
              </w:rPr>
              <w:t>AgentOrchestrator + tool routing; quiz generator/attempts; hybrid đã nêu ở cấp 2 (mở rộng độ chính xác).</w:t>
            </w:r>
          </w:p>
        </w:tc>
      </w:tr>
    </w:tbl>
    <w:p w14:paraId="30B0F60F">
      <w:pPr>
        <w:pStyle w:val="16"/>
        <w:spacing w:before="0" w:after="120" w:line="259" w:lineRule="auto"/>
        <w:ind w:left="1440" w:leftChars="0" w:firstLine="720" w:firstLineChars="0"/>
        <w:jc w:val="left"/>
        <w:rPr>
          <w:color w:val="000000" w:themeColor="text1"/>
          <w14:textFill>
            <w14:solidFill>
              <w14:schemeClr w14:val="tx1"/>
            </w14:solidFill>
          </w14:textFill>
        </w:rPr>
      </w:pPr>
      <w:r>
        <w:rPr>
          <w:rFonts w:ascii="Times New Roman" w:hAnsi="Times New Roman" w:eastAsia="Times New Roman" w:cs="Times New Roman"/>
          <w:b/>
          <w:color w:val="000000" w:themeColor="text1"/>
          <w:sz w:val="26"/>
          <w14:textFill>
            <w14:solidFill>
              <w14:schemeClr w14:val="tx1"/>
            </w14:solidFill>
          </w14:textFill>
        </w:rPr>
        <w:t>Bảng 2.1. Đối chiếu yêu cầu đề bài với chức năng dự án.</w:t>
      </w:r>
    </w:p>
    <w:p w14:paraId="1839B787">
      <w:pPr>
        <w:pStyle w:val="3"/>
        <w:spacing w:before="0" w:after="160" w:line="259" w:lineRule="auto"/>
        <w:jc w:val="left"/>
        <w:rPr>
          <w:color w:val="000000" w:themeColor="text1"/>
          <w14:textFill>
            <w14:solidFill>
              <w14:schemeClr w14:val="tx1"/>
            </w14:solidFill>
          </w14:textFill>
        </w:rPr>
      </w:pPr>
      <w:bookmarkStart w:id="17" w:name="_Toc12597"/>
      <w:r>
        <w:rPr>
          <w:rFonts w:ascii="Times New Roman" w:hAnsi="Times New Roman" w:eastAsia="Times New Roman" w:cs="Times New Roman"/>
          <w:b/>
          <w:color w:val="000000" w:themeColor="text1"/>
          <w:sz w:val="26"/>
          <w14:textFill>
            <w14:solidFill>
              <w14:schemeClr w14:val="tx1"/>
            </w14:solidFill>
          </w14:textFill>
        </w:rPr>
        <w:t>2.9 Yêu cầu phi chức năng</w:t>
      </w:r>
      <w:bookmarkEnd w:id="17"/>
    </w:p>
    <w:p w14:paraId="15586552">
      <w:pPr>
        <w:pStyle w:val="23"/>
        <w:spacing w:before="0" w:after="100" w:line="259" w:lineRule="auto"/>
        <w:jc w:val="left"/>
      </w:pPr>
      <w:r>
        <w:rPr>
          <w:rFonts w:ascii="Times New Roman" w:hAnsi="Times New Roman" w:eastAsia="Times New Roman" w:cs="Times New Roman"/>
          <w:b w:val="0"/>
          <w:sz w:val="26"/>
        </w:rPr>
        <w:t>Hiệu năng</w:t>
      </w:r>
    </w:p>
    <w:p w14:paraId="06770941">
      <w:pPr>
        <w:pStyle w:val="24"/>
        <w:spacing w:before="0" w:after="100" w:line="259" w:lineRule="auto"/>
        <w:jc w:val="left"/>
      </w:pPr>
      <w:r>
        <w:rPr>
          <w:rFonts w:ascii="Times New Roman" w:hAnsi="Times New Roman" w:eastAsia="Times New Roman" w:cs="Times New Roman"/>
          <w:b w:val="0"/>
          <w:sz w:val="26"/>
        </w:rPr>
        <w:t>Tách ingestion chạy nền (Celery).</w:t>
      </w:r>
    </w:p>
    <w:p w14:paraId="4FE0EF21">
      <w:pPr>
        <w:pStyle w:val="24"/>
        <w:spacing w:before="0" w:after="100" w:line="259" w:lineRule="auto"/>
        <w:jc w:val="left"/>
      </w:pPr>
      <w:r>
        <w:rPr>
          <w:rFonts w:ascii="Times New Roman" w:hAnsi="Times New Roman" w:eastAsia="Times New Roman" w:cs="Times New Roman"/>
          <w:b w:val="0"/>
          <w:sz w:val="26"/>
        </w:rPr>
        <w:t>Retrieve và rerank hoàn tất trước khi bắt đầu stream sinh văn.</w:t>
      </w:r>
    </w:p>
    <w:p w14:paraId="7166CA37">
      <w:pPr>
        <w:spacing w:before="0" w:after="80" w:line="259" w:lineRule="auto"/>
        <w:jc w:val="left"/>
      </w:pPr>
    </w:p>
    <w:p w14:paraId="59C83521">
      <w:pPr>
        <w:pStyle w:val="23"/>
        <w:spacing w:before="0" w:after="100" w:line="259" w:lineRule="auto"/>
        <w:jc w:val="left"/>
      </w:pPr>
      <w:r>
        <w:rPr>
          <w:rFonts w:ascii="Times New Roman" w:hAnsi="Times New Roman" w:eastAsia="Times New Roman" w:cs="Times New Roman"/>
          <w:b w:val="0"/>
          <w:sz w:val="26"/>
        </w:rPr>
        <w:t>Khả dụng và triển khai</w:t>
      </w:r>
    </w:p>
    <w:p w14:paraId="6D2CB399">
      <w:pPr>
        <w:pStyle w:val="24"/>
        <w:spacing w:before="0" w:after="100" w:line="259" w:lineRule="auto"/>
        <w:jc w:val="left"/>
      </w:pPr>
      <w:r>
        <w:rPr>
          <w:rFonts w:ascii="Times New Roman" w:hAnsi="Times New Roman" w:eastAsia="Times New Roman" w:cs="Times New Roman"/>
          <w:b w:val="0"/>
          <w:sz w:val="26"/>
        </w:rPr>
        <w:t>Docker Compose cho demo nhất quán.</w:t>
      </w:r>
    </w:p>
    <w:p w14:paraId="10839B8E">
      <w:pPr>
        <w:pStyle w:val="24"/>
        <w:spacing w:before="0" w:after="100" w:line="259" w:lineRule="auto"/>
        <w:jc w:val="left"/>
      </w:pPr>
      <w:r>
        <w:rPr>
          <w:rFonts w:ascii="Times New Roman" w:hAnsi="Times New Roman" w:eastAsia="Times New Roman" w:cs="Times New Roman"/>
          <w:b w:val="0"/>
          <w:sz w:val="26"/>
        </w:rPr>
        <w:t>Healthcheck và restart policy giúp stack ổn định khi demo.</w:t>
      </w:r>
    </w:p>
    <w:p w14:paraId="2FA8D459">
      <w:pPr>
        <w:spacing w:before="0" w:after="80" w:line="259" w:lineRule="auto"/>
        <w:jc w:val="left"/>
      </w:pPr>
    </w:p>
    <w:p w14:paraId="11E5808B">
      <w:pPr>
        <w:pStyle w:val="23"/>
        <w:spacing w:before="0" w:after="100" w:line="259" w:lineRule="auto"/>
        <w:jc w:val="left"/>
      </w:pPr>
      <w:r>
        <w:rPr>
          <w:rFonts w:ascii="Times New Roman" w:hAnsi="Times New Roman" w:eastAsia="Times New Roman" w:cs="Times New Roman"/>
          <w:b w:val="0"/>
          <w:sz w:val="26"/>
        </w:rPr>
        <w:t>Bảo mật</w:t>
      </w:r>
    </w:p>
    <w:p w14:paraId="443E5BC8">
      <w:pPr>
        <w:pStyle w:val="24"/>
        <w:spacing w:before="0" w:after="100" w:line="259" w:lineRule="auto"/>
        <w:jc w:val="left"/>
      </w:pPr>
      <w:r>
        <w:rPr>
          <w:rFonts w:ascii="Times New Roman" w:hAnsi="Times New Roman" w:eastAsia="Times New Roman" w:cs="Times New Roman"/>
          <w:b w:val="0"/>
          <w:sz w:val="26"/>
        </w:rPr>
        <w:t>Bảo vệ file .env và secret; RBAC trên API.</w:t>
      </w:r>
    </w:p>
    <w:p w14:paraId="61BBBA5A">
      <w:pPr>
        <w:pStyle w:val="24"/>
        <w:spacing w:before="0" w:after="100" w:line="259" w:lineRule="auto"/>
        <w:jc w:val="left"/>
      </w:pPr>
      <w:r>
        <w:rPr>
          <w:rFonts w:ascii="Times New Roman" w:hAnsi="Times New Roman" w:eastAsia="Times New Roman" w:cs="Times New Roman"/>
          <w:b w:val="0"/>
          <w:sz w:val="26"/>
        </w:rPr>
        <w:t>TLS trong môi trường thật; validate đầu vào.</w:t>
      </w:r>
    </w:p>
    <w:p w14:paraId="3384A651">
      <w:pPr>
        <w:spacing w:before="0" w:after="80" w:line="259" w:lineRule="auto"/>
        <w:jc w:val="left"/>
      </w:pPr>
    </w:p>
    <w:p w14:paraId="6A73FCA4">
      <w:pPr>
        <w:pStyle w:val="23"/>
        <w:spacing w:before="0" w:after="100" w:line="259" w:lineRule="auto"/>
        <w:jc w:val="left"/>
      </w:pPr>
      <w:r>
        <w:rPr>
          <w:rFonts w:ascii="Times New Roman" w:hAnsi="Times New Roman" w:eastAsia="Times New Roman" w:cs="Times New Roman"/>
          <w:b w:val="0"/>
          <w:sz w:val="26"/>
        </w:rPr>
        <w:t>Mở rộng và bảo trì</w:t>
      </w:r>
    </w:p>
    <w:p w14:paraId="3B843174">
      <w:pPr>
        <w:pStyle w:val="24"/>
        <w:spacing w:before="0" w:after="100" w:line="259" w:lineRule="auto"/>
        <w:jc w:val="left"/>
      </w:pPr>
      <w:r>
        <w:rPr>
          <w:rFonts w:ascii="Times New Roman" w:hAnsi="Times New Roman" w:eastAsia="Times New Roman" w:cs="Times New Roman"/>
          <w:b w:val="0"/>
          <w:sz w:val="26"/>
        </w:rPr>
        <w:t>Tách worker, cơ sở dữ liệu quan hệ và vector store.</w:t>
      </w:r>
    </w:p>
    <w:p w14:paraId="55B99303">
      <w:pPr>
        <w:pStyle w:val="24"/>
        <w:spacing w:before="0" w:after="100" w:line="259" w:lineRule="auto"/>
        <w:jc w:val="left"/>
      </w:pPr>
      <w:r>
        <w:rPr>
          <w:rFonts w:ascii="Times New Roman" w:hAnsi="Times New Roman" w:eastAsia="Times New Roman" w:cs="Times New Roman"/>
          <w:b w:val="0"/>
          <w:sz w:val="26"/>
        </w:rPr>
        <w:t>OpenAPI tại /docs; logging và tách module BE/FE.</w:t>
      </w:r>
    </w:p>
    <w:p w14:paraId="6FEB0736">
      <w:pPr>
        <w:spacing w:before="0" w:after="80" w:line="259" w:lineRule="auto"/>
        <w:jc w:val="left"/>
      </w:pPr>
    </w:p>
    <w:p w14:paraId="6829A416">
      <w:pPr>
        <w:pStyle w:val="23"/>
        <w:spacing w:before="0" w:after="100" w:line="259" w:lineRule="auto"/>
        <w:jc w:val="left"/>
      </w:pPr>
      <w:r>
        <w:rPr>
          <w:rFonts w:ascii="Times New Roman" w:hAnsi="Times New Roman" w:eastAsia="Times New Roman" w:cs="Times New Roman"/>
          <w:b w:val="0"/>
          <w:sz w:val="26"/>
        </w:rPr>
        <w:t>Trải nghiệm người dùng (UX)</w:t>
      </w:r>
    </w:p>
    <w:p w14:paraId="66B6F500">
      <w:pPr>
        <w:pStyle w:val="24"/>
        <w:spacing w:before="0" w:after="100" w:line="259" w:lineRule="auto"/>
        <w:jc w:val="left"/>
      </w:pPr>
      <w:r>
        <w:rPr>
          <w:rFonts w:ascii="Times New Roman" w:hAnsi="Times New Roman" w:eastAsia="Times New Roman" w:cs="Times New Roman"/>
          <w:b w:val="0"/>
          <w:sz w:val="26"/>
        </w:rPr>
        <w:t>Hiển thị Markdown; panel citation rõ ràng.</w:t>
      </w:r>
    </w:p>
    <w:p w14:paraId="5BC8BFB3">
      <w:pPr>
        <w:pStyle w:val="24"/>
        <w:spacing w:before="0" w:after="100" w:line="259" w:lineRule="auto"/>
        <w:jc w:val="left"/>
      </w:pPr>
      <w:r>
        <w:rPr>
          <w:rFonts w:ascii="Times New Roman" w:hAnsi="Times New Roman" w:eastAsia="Times New Roman" w:cs="Times New Roman"/>
          <w:b w:val="0"/>
          <w:sz w:val="26"/>
        </w:rPr>
        <w:t>Streaming mượt, giảm cảm giác chờ.</w:t>
      </w:r>
    </w:p>
    <w:p w14:paraId="411346E8">
      <w:pPr>
        <w:pStyle w:val="2"/>
        <w:keepNext/>
        <w:keepLines/>
        <w:pageBreakBefore/>
        <w:widowControl/>
        <w:kinsoku/>
        <w:wordWrap/>
        <w:overflowPunct/>
        <w:topLinePunct w:val="0"/>
        <w:autoSpaceDE/>
        <w:autoSpaceDN/>
        <w:bidi w:val="0"/>
        <w:adjustRightInd/>
        <w:snapToGrid/>
        <w:spacing w:before="0" w:after="200" w:line="260" w:lineRule="auto"/>
        <w:jc w:val="left"/>
        <w:textAlignment w:val="auto"/>
        <w:rPr>
          <w:color w:val="000000" w:themeColor="text1"/>
          <w14:textFill>
            <w14:solidFill>
              <w14:schemeClr w14:val="tx1"/>
            </w14:solidFill>
          </w14:textFill>
        </w:rPr>
      </w:pPr>
      <w:bookmarkStart w:id="18" w:name="_Toc4373"/>
      <w:r>
        <w:rPr>
          <w:rFonts w:ascii="Times New Roman" w:hAnsi="Times New Roman" w:eastAsia="Times New Roman" w:cs="Times New Roman"/>
          <w:b/>
          <w:i w:val="0"/>
          <w:color w:val="000000" w:themeColor="text1"/>
          <w:sz w:val="28"/>
          <w14:textFill>
            <w14:solidFill>
              <w14:schemeClr w14:val="tx1"/>
            </w14:solidFill>
          </w14:textFill>
        </w:rPr>
        <w:t>CHƯƠNG 3 - PHÂN TÍCH VÀ THIẾT KẾ HỆ THỐNG</w:t>
      </w:r>
      <w:bookmarkEnd w:id="18"/>
    </w:p>
    <w:p w14:paraId="4E5B3A63">
      <w:pPr>
        <w:pStyle w:val="3"/>
        <w:spacing w:before="0" w:after="160" w:line="259" w:lineRule="auto"/>
        <w:jc w:val="left"/>
        <w:rPr>
          <w:color w:val="000000" w:themeColor="text1"/>
          <w14:textFill>
            <w14:solidFill>
              <w14:schemeClr w14:val="tx1"/>
            </w14:solidFill>
          </w14:textFill>
        </w:rPr>
      </w:pPr>
      <w:bookmarkStart w:id="19" w:name="_Toc423"/>
      <w:r>
        <w:rPr>
          <w:rFonts w:ascii="Times New Roman" w:hAnsi="Times New Roman" w:eastAsia="Times New Roman" w:cs="Times New Roman"/>
          <w:b/>
          <w:i w:val="0"/>
          <w:color w:val="000000" w:themeColor="text1"/>
          <w:sz w:val="26"/>
          <w14:textFill>
            <w14:solidFill>
              <w14:schemeClr w14:val="tx1"/>
            </w14:solidFill>
          </w14:textFill>
        </w:rPr>
        <w:t>3.1 Use case tổng quan theo Sinh viên, Giáo viên, Admin</w:t>
      </w:r>
      <w:bookmarkEnd w:id="19"/>
    </w:p>
    <w:p w14:paraId="48F63BFE">
      <w:pPr>
        <w:pStyle w:val="23"/>
        <w:spacing w:before="0" w:after="100" w:line="259" w:lineRule="auto"/>
      </w:pPr>
      <w:r>
        <w:rPr>
          <w:rFonts w:ascii="Times New Roman" w:hAnsi="Times New Roman" w:eastAsia="Times New Roman" w:cs="Times New Roman"/>
          <w:b w:val="0"/>
          <w:i w:val="0"/>
          <w:color w:val="000000"/>
          <w:sz w:val="26"/>
        </w:rPr>
        <w:t>Phạm vi và cấu trúc mục</w:t>
      </w:r>
    </w:p>
    <w:p w14:paraId="4F881B2E">
      <w:pPr>
        <w:pStyle w:val="24"/>
        <w:spacing w:before="0" w:after="100" w:line="259" w:lineRule="auto"/>
      </w:pPr>
      <w:r>
        <w:rPr>
          <w:rFonts w:ascii="Times New Roman" w:hAnsi="Times New Roman" w:eastAsia="Times New Roman" w:cs="Times New Roman"/>
          <w:b w:val="0"/>
          <w:i w:val="0"/>
          <w:color w:val="000000"/>
          <w:sz w:val="26"/>
        </w:rPr>
        <w:t>Phần đầu xác định tác nhân: sinh viên, giáo viên, quản trị viên và dịch vụ bên ngoài (OAuth Google, API sinh văn và embedding).</w:t>
      </w:r>
    </w:p>
    <w:p w14:paraId="18491909">
      <w:pPr>
        <w:pStyle w:val="24"/>
        <w:spacing w:before="0" w:after="100" w:line="259" w:lineRule="auto"/>
      </w:pPr>
      <w:r>
        <w:rPr>
          <w:rFonts w:ascii="Times New Roman" w:hAnsi="Times New Roman" w:eastAsia="Times New Roman" w:cs="Times New Roman"/>
          <w:b w:val="0"/>
          <w:i w:val="0"/>
          <w:color w:val="000000"/>
          <w:sz w:val="26"/>
        </w:rPr>
        <w:t>Phần giữa là danh mục use case được đánh số thống nhất; phần cuối là đặc tả từng use case (tên, tác nhân, mô tả, điều kiện tiên quyết, luồng chính, hậu điều kiện).</w:t>
      </w:r>
    </w:p>
    <w:p w14:paraId="35644E6D">
      <w:pPr>
        <w:spacing w:before="0" w:after="80" w:line="259" w:lineRule="auto"/>
        <w:jc w:val="left"/>
      </w:pPr>
    </w:p>
    <w:p w14:paraId="3DD8DB67">
      <w:pPr>
        <w:pStyle w:val="23"/>
        <w:spacing w:before="0" w:after="100" w:line="259" w:lineRule="auto"/>
      </w:pPr>
      <w:r>
        <w:rPr>
          <w:rFonts w:ascii="Times New Roman" w:hAnsi="Times New Roman" w:eastAsia="Times New Roman" w:cs="Times New Roman"/>
          <w:b w:val="0"/>
          <w:i w:val="0"/>
          <w:color w:val="000000"/>
          <w:sz w:val="26"/>
        </w:rPr>
        <w:t>Danh mục UC01–UC43</w:t>
      </w:r>
    </w:p>
    <w:p w14:paraId="3AB66B3E">
      <w:pPr>
        <w:pStyle w:val="24"/>
        <w:spacing w:before="0" w:after="100" w:line="259" w:lineRule="auto"/>
      </w:pPr>
      <w:r>
        <w:rPr>
          <w:rFonts w:ascii="Times New Roman" w:hAnsi="Times New Roman" w:eastAsia="Times New Roman" w:cs="Times New Roman"/>
          <w:b w:val="0"/>
          <w:i w:val="0"/>
          <w:color w:val="000000"/>
          <w:sz w:val="26"/>
        </w:rPr>
        <w:t>Mức chi tiết bám nhóm chức năng và luồng tương tác trên backend FastAPI: xác thực, hồ sơ, khóa học và ghi danh, tài liệu, hội thoại, quiz, quản trị, thông báo.</w:t>
      </w:r>
    </w:p>
    <w:p w14:paraId="56B1A427">
      <w:pPr>
        <w:pStyle w:val="24"/>
        <w:spacing w:before="0" w:after="100" w:line="259" w:lineRule="auto"/>
      </w:pPr>
      <w:r>
        <w:rPr>
          <w:rFonts w:ascii="Times New Roman" w:hAnsi="Times New Roman" w:eastAsia="Times New Roman" w:cs="Times New Roman"/>
          <w:b w:val="0"/>
          <w:i w:val="0"/>
          <w:color w:val="000000"/>
          <w:sz w:val="26"/>
        </w:rPr>
        <w:t>Cách đánh số này thuận đối chiếu với tài liệu mô tả API và với kịch bản kiểm thử; khác với cách gom ít use case nhưng mỗi use case gộp nhiều thao tác.</w:t>
      </w:r>
    </w:p>
    <w:p w14:paraId="3A29DFE4">
      <w:pPr>
        <w:spacing w:before="0" w:after="80" w:line="259" w:lineRule="auto"/>
        <w:jc w:val="left"/>
      </w:pPr>
    </w:p>
    <w:p w14:paraId="2C4CF16F">
      <w:pPr>
        <w:pStyle w:val="23"/>
        <w:spacing w:before="0" w:after="100" w:line="259" w:lineRule="auto"/>
      </w:pPr>
      <w:r>
        <w:rPr>
          <w:rFonts w:ascii="Times New Roman" w:hAnsi="Times New Roman" w:eastAsia="Times New Roman" w:cs="Times New Roman"/>
          <w:b w:val="0"/>
          <w:i w:val="0"/>
          <w:color w:val="000000"/>
          <w:sz w:val="26"/>
        </w:rPr>
        <w:t>Hiện thực luồng chat</w:t>
      </w:r>
    </w:p>
    <w:p w14:paraId="5F1E9F8D">
      <w:pPr>
        <w:pStyle w:val="24"/>
        <w:spacing w:before="0" w:after="100" w:line="259" w:lineRule="auto"/>
      </w:pPr>
      <w:r>
        <w:rPr>
          <w:rFonts w:ascii="Times New Roman" w:hAnsi="Times New Roman" w:eastAsia="Times New Roman" w:cs="Times New Roman"/>
          <w:b w:val="0"/>
          <w:i w:val="0"/>
          <w:color w:val="000000"/>
          <w:sz w:val="26"/>
        </w:rPr>
        <w:t>Endpoint gửi tin nhắn trong mã nguồn hiện tại trả về phản hồi streaming qua SSE (không tách thêm endpoint JSON đồng bộ cho cùng thao tác).</w:t>
      </w:r>
    </w:p>
    <w:p w14:paraId="13F49DFA">
      <w:pPr>
        <w:pStyle w:val="4"/>
        <w:spacing w:before="0" w:after="120" w:line="259" w:lineRule="auto"/>
        <w:jc w:val="left"/>
      </w:pPr>
      <w:bookmarkStart w:id="20" w:name="_Toc22929"/>
      <w:r>
        <w:rPr>
          <w:rFonts w:ascii="Times New Roman" w:hAnsi="Times New Roman" w:eastAsia="Times New Roman" w:cs="Times New Roman"/>
          <w:b/>
          <w:i w:val="0"/>
          <w:color w:val="000000"/>
          <w:sz w:val="26"/>
        </w:rPr>
        <w:t>3.1.1 Tác nhân trong hệ thống</w:t>
      </w:r>
      <w:bookmarkEnd w:id="20"/>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CF111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E6CCA8E">
            <w:pPr>
              <w:jc w:val="center"/>
            </w:pPr>
            <w:r>
              <w:rPr>
                <w:rFonts w:ascii="Times New Roman" w:hAnsi="Times New Roman" w:eastAsia="Times New Roman" w:cs="Times New Roman"/>
                <w:b/>
                <w:i w:val="0"/>
                <w:color w:val="000000"/>
                <w:sz w:val="26"/>
              </w:rPr>
              <w:t>Tác nhân</w:t>
            </w:r>
          </w:p>
        </w:tc>
        <w:tc>
          <w:tcPr>
            <w:tcW w:w="4702" w:type="dxa"/>
            <w:vAlign w:val="center"/>
          </w:tcPr>
          <w:p w14:paraId="41F25BF5">
            <w:pPr>
              <w:jc w:val="left"/>
            </w:pPr>
            <w:r>
              <w:rPr>
                <w:rFonts w:ascii="Times New Roman" w:hAnsi="Times New Roman" w:eastAsia="Times New Roman" w:cs="Times New Roman"/>
                <w:b/>
                <w:i w:val="0"/>
                <w:color w:val="000000"/>
                <w:sz w:val="26"/>
              </w:rPr>
              <w:t>Mô tả vai trò</w:t>
            </w:r>
          </w:p>
        </w:tc>
      </w:tr>
      <w:tr w14:paraId="3CFB2B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5B794D2">
            <w:pPr>
              <w:jc w:val="center"/>
            </w:pPr>
            <w:r>
              <w:rPr>
                <w:rFonts w:ascii="Times New Roman" w:hAnsi="Times New Roman" w:eastAsia="Times New Roman" w:cs="Times New Roman"/>
                <w:b/>
                <w:i w:val="0"/>
                <w:color w:val="000000"/>
                <w:sz w:val="26"/>
              </w:rPr>
              <w:t>Sinh viên (SV)</w:t>
            </w:r>
          </w:p>
        </w:tc>
        <w:tc>
          <w:tcPr>
            <w:tcW w:w="4702" w:type="dxa"/>
            <w:vAlign w:val="center"/>
          </w:tcPr>
          <w:p w14:paraId="3E970E88">
            <w:pPr>
              <w:jc w:val="left"/>
            </w:pPr>
            <w:r>
              <w:rPr>
                <w:rFonts w:ascii="Times New Roman" w:hAnsi="Times New Roman" w:eastAsia="Times New Roman" w:cs="Times New Roman"/>
                <w:b w:val="0"/>
                <w:i w:val="0"/>
                <w:color w:val="000000"/>
                <w:sz w:val="26"/>
              </w:rPr>
              <w:t>Học tập, hỏi đáp RAG theo môn đã ghi danh, làm quiz, xem thông báo, quản lý hội thoại cá nhân.</w:t>
            </w:r>
          </w:p>
        </w:tc>
      </w:tr>
      <w:tr w14:paraId="39B7A4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0B8C11B">
            <w:pPr>
              <w:jc w:val="center"/>
            </w:pPr>
            <w:r>
              <w:rPr>
                <w:rFonts w:ascii="Times New Roman" w:hAnsi="Times New Roman" w:eastAsia="Times New Roman" w:cs="Times New Roman"/>
                <w:b/>
                <w:i w:val="0"/>
                <w:color w:val="000000"/>
                <w:sz w:val="26"/>
              </w:rPr>
              <w:t>Giáo viên (GV)</w:t>
            </w:r>
          </w:p>
        </w:tc>
        <w:tc>
          <w:tcPr>
            <w:tcW w:w="4702" w:type="dxa"/>
            <w:vAlign w:val="center"/>
          </w:tcPr>
          <w:p w14:paraId="5ED34629">
            <w:pPr>
              <w:jc w:val="left"/>
            </w:pPr>
            <w:r>
              <w:rPr>
                <w:rFonts w:ascii="Times New Roman" w:hAnsi="Times New Roman" w:eastAsia="Times New Roman" w:cs="Times New Roman"/>
                <w:b w:val="0"/>
                <w:i w:val="0"/>
                <w:color w:val="000000"/>
                <w:sz w:val="26"/>
              </w:rPr>
              <w:t>Quản lý môn, upload tài liệu, theo dõi ingestion, tạo quiz (thủ công/AI), xem thống kê lớp.</w:t>
            </w:r>
          </w:p>
        </w:tc>
      </w:tr>
      <w:tr w14:paraId="7D8C45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CF5D41D">
            <w:pPr>
              <w:jc w:val="center"/>
            </w:pPr>
            <w:r>
              <w:rPr>
                <w:rFonts w:ascii="Times New Roman" w:hAnsi="Times New Roman" w:eastAsia="Times New Roman" w:cs="Times New Roman"/>
                <w:b/>
                <w:i w:val="0"/>
                <w:color w:val="000000"/>
                <w:sz w:val="26"/>
              </w:rPr>
              <w:t>Admin</w:t>
            </w:r>
          </w:p>
        </w:tc>
        <w:tc>
          <w:tcPr>
            <w:tcW w:w="4702" w:type="dxa"/>
            <w:vAlign w:val="center"/>
          </w:tcPr>
          <w:p w14:paraId="7DFFC2DA">
            <w:pPr>
              <w:jc w:val="left"/>
            </w:pPr>
            <w:r>
              <w:rPr>
                <w:rFonts w:ascii="Times New Roman" w:hAnsi="Times New Roman" w:eastAsia="Times New Roman" w:cs="Times New Roman"/>
                <w:b w:val="0"/>
                <w:i w:val="0"/>
                <w:color w:val="000000"/>
                <w:sz w:val="26"/>
              </w:rPr>
              <w:t>Vận hành user/role, import Excel, cấu hình dữ liệu master, giám sát toàn hệ thống.</w:t>
            </w:r>
          </w:p>
        </w:tc>
      </w:tr>
      <w:tr w14:paraId="3C2254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6F2A9AC">
            <w:pPr>
              <w:jc w:val="center"/>
            </w:pPr>
            <w:r>
              <w:rPr>
                <w:rFonts w:ascii="Times New Roman" w:hAnsi="Times New Roman" w:eastAsia="Times New Roman" w:cs="Times New Roman"/>
                <w:b/>
                <w:i w:val="0"/>
                <w:color w:val="000000"/>
                <w:sz w:val="26"/>
              </w:rPr>
              <w:t>Hệ thống ngoài (Google Gemini, Google OAuth)</w:t>
            </w:r>
          </w:p>
        </w:tc>
        <w:tc>
          <w:tcPr>
            <w:tcW w:w="4702" w:type="dxa"/>
            <w:vAlign w:val="center"/>
          </w:tcPr>
          <w:p w14:paraId="6D1C0C80">
            <w:pPr>
              <w:jc w:val="left"/>
            </w:pPr>
            <w:r>
              <w:rPr>
                <w:rFonts w:ascii="Times New Roman" w:hAnsi="Times New Roman" w:eastAsia="Times New Roman" w:cs="Times New Roman"/>
                <w:b w:val="0"/>
                <w:i w:val="0"/>
                <w:color w:val="000000"/>
                <w:sz w:val="26"/>
              </w:rPr>
              <w:t>OAuth định danh; API sinh văn bản và embedding phục vụ RAG/quiz AI.</w:t>
            </w:r>
          </w:p>
        </w:tc>
      </w:tr>
    </w:tbl>
    <w:p w14:paraId="164669BF">
      <w:pPr>
        <w:spacing w:before="0" w:after="80" w:line="259" w:lineRule="auto"/>
        <w:jc w:val="left"/>
      </w:pPr>
    </w:p>
    <w:p w14:paraId="66401BF6">
      <w:pPr>
        <w:pStyle w:val="4"/>
        <w:spacing w:before="0" w:after="120" w:line="259" w:lineRule="auto"/>
        <w:jc w:val="left"/>
      </w:pPr>
      <w:bookmarkStart w:id="21" w:name="_Toc1642"/>
      <w:r>
        <w:rPr>
          <w:rFonts w:ascii="Times New Roman" w:hAnsi="Times New Roman" w:eastAsia="Times New Roman" w:cs="Times New Roman"/>
          <w:b/>
          <w:i w:val="0"/>
          <w:color w:val="000000"/>
          <w:sz w:val="26"/>
        </w:rPr>
        <w:t>3.1.2 Danh sách use case</w:t>
      </w:r>
      <w:bookmarkEnd w:id="21"/>
    </w:p>
    <w:p w14:paraId="5E244927">
      <w:pPr>
        <w:pStyle w:val="23"/>
        <w:spacing w:before="0" w:after="100" w:line="259" w:lineRule="auto"/>
        <w:jc w:val="left"/>
      </w:pPr>
      <w:r>
        <w:rPr>
          <w:rFonts w:ascii="Times New Roman" w:hAnsi="Times New Roman" w:eastAsia="Times New Roman" w:cs="Times New Roman"/>
          <w:b/>
          <w:i w:val="0"/>
          <w:color w:val="000000"/>
          <w:sz w:val="26"/>
        </w:rPr>
        <w:t>UC01 — Khởi tạo đăng nhập Google (redirect).</w:t>
      </w:r>
    </w:p>
    <w:p w14:paraId="248A35E3">
      <w:pPr>
        <w:pStyle w:val="23"/>
        <w:spacing w:before="0" w:after="100" w:line="259" w:lineRule="auto"/>
        <w:jc w:val="left"/>
      </w:pPr>
      <w:r>
        <w:rPr>
          <w:rFonts w:ascii="Times New Roman" w:hAnsi="Times New Roman" w:eastAsia="Times New Roman" w:cs="Times New Roman"/>
          <w:b/>
          <w:i w:val="0"/>
          <w:color w:val="000000"/>
          <w:sz w:val="26"/>
        </w:rPr>
        <w:t>UC02 — Hoàn tất callback Google OAuth.</w:t>
      </w:r>
    </w:p>
    <w:p w14:paraId="72BE18D0">
      <w:pPr>
        <w:pStyle w:val="23"/>
        <w:spacing w:before="0" w:after="100" w:line="259" w:lineRule="auto"/>
        <w:jc w:val="left"/>
      </w:pPr>
      <w:r>
        <w:rPr>
          <w:rFonts w:ascii="Times New Roman" w:hAnsi="Times New Roman" w:eastAsia="Times New Roman" w:cs="Times New Roman"/>
          <w:b/>
          <w:i w:val="0"/>
          <w:color w:val="000000"/>
          <w:sz w:val="26"/>
        </w:rPr>
        <w:t>UC03 — Làm mới access token.</w:t>
      </w:r>
    </w:p>
    <w:p w14:paraId="59409FFC">
      <w:pPr>
        <w:pStyle w:val="23"/>
        <w:spacing w:before="0" w:after="100" w:line="259" w:lineRule="auto"/>
        <w:jc w:val="left"/>
      </w:pPr>
      <w:r>
        <w:rPr>
          <w:rFonts w:ascii="Times New Roman" w:hAnsi="Times New Roman" w:eastAsia="Times New Roman" w:cs="Times New Roman"/>
          <w:b/>
          <w:i w:val="0"/>
          <w:color w:val="000000"/>
          <w:sz w:val="26"/>
        </w:rPr>
        <w:t>UC04 — Đăng xuất thiết bị hiện tại.</w:t>
      </w:r>
    </w:p>
    <w:p w14:paraId="17D96043">
      <w:pPr>
        <w:pStyle w:val="23"/>
        <w:spacing w:before="0" w:after="100" w:line="259" w:lineRule="auto"/>
        <w:jc w:val="left"/>
      </w:pPr>
      <w:r>
        <w:rPr>
          <w:rFonts w:ascii="Times New Roman" w:hAnsi="Times New Roman" w:eastAsia="Times New Roman" w:cs="Times New Roman"/>
          <w:b/>
          <w:i w:val="0"/>
          <w:color w:val="000000"/>
          <w:sz w:val="26"/>
        </w:rPr>
        <w:t>UC05 — Đăng xuất tất cả thiết bị.</w:t>
      </w:r>
    </w:p>
    <w:p w14:paraId="7E882F22">
      <w:pPr>
        <w:pStyle w:val="23"/>
        <w:spacing w:before="0" w:after="100" w:line="259" w:lineRule="auto"/>
        <w:jc w:val="left"/>
      </w:pPr>
      <w:r>
        <w:rPr>
          <w:rFonts w:ascii="Times New Roman" w:hAnsi="Times New Roman" w:eastAsia="Times New Roman" w:cs="Times New Roman"/>
          <w:b/>
          <w:i w:val="0"/>
          <w:color w:val="000000"/>
          <w:sz w:val="26"/>
        </w:rPr>
        <w:t>UC06 — Xem hồ sơ người dùng hiện tại.</w:t>
      </w:r>
    </w:p>
    <w:p w14:paraId="36366BB8">
      <w:pPr>
        <w:pStyle w:val="23"/>
        <w:spacing w:before="0" w:after="100" w:line="259" w:lineRule="auto"/>
        <w:jc w:val="left"/>
      </w:pPr>
      <w:r>
        <w:rPr>
          <w:rFonts w:ascii="Times New Roman" w:hAnsi="Times New Roman" w:eastAsia="Times New Roman" w:cs="Times New Roman"/>
          <w:b/>
          <w:i w:val="0"/>
          <w:color w:val="000000"/>
          <w:sz w:val="26"/>
        </w:rPr>
        <w:t>UC07 — Cập nhật hồ sơ cá nhân.</w:t>
      </w:r>
    </w:p>
    <w:p w14:paraId="3DC16196">
      <w:pPr>
        <w:pStyle w:val="23"/>
        <w:spacing w:before="0" w:after="100" w:line="259" w:lineRule="auto"/>
        <w:jc w:val="left"/>
      </w:pPr>
      <w:r>
        <w:rPr>
          <w:rFonts w:ascii="Times New Roman" w:hAnsi="Times New Roman" w:eastAsia="Times New Roman" w:cs="Times New Roman"/>
          <w:b/>
          <w:i w:val="0"/>
          <w:color w:val="000000"/>
          <w:sz w:val="26"/>
        </w:rPr>
        <w:t>UC08 — Admin cập nhật vai trò người dùng.</w:t>
      </w:r>
    </w:p>
    <w:p w14:paraId="1AFC9D53">
      <w:pPr>
        <w:pStyle w:val="23"/>
        <w:spacing w:before="0" w:after="100" w:line="259" w:lineRule="auto"/>
        <w:jc w:val="left"/>
      </w:pPr>
      <w:r>
        <w:rPr>
          <w:rFonts w:ascii="Times New Roman" w:hAnsi="Times New Roman" w:eastAsia="Times New Roman" w:cs="Times New Roman"/>
          <w:b/>
          <w:i w:val="0"/>
          <w:color w:val="000000"/>
          <w:sz w:val="26"/>
        </w:rPr>
        <w:t>UC09 — Xem thống kê dashboard cá nhân.</w:t>
      </w:r>
    </w:p>
    <w:p w14:paraId="42FFDA40">
      <w:pPr>
        <w:pStyle w:val="23"/>
        <w:spacing w:before="0" w:after="100" w:line="259" w:lineRule="auto"/>
        <w:jc w:val="left"/>
      </w:pPr>
      <w:r>
        <w:rPr>
          <w:rFonts w:ascii="Times New Roman" w:hAnsi="Times New Roman" w:eastAsia="Times New Roman" w:cs="Times New Roman"/>
          <w:b/>
          <w:i w:val="0"/>
          <w:color w:val="000000"/>
          <w:sz w:val="26"/>
        </w:rPr>
        <w:t>UC10 — Xem danh sách môn học của tôi.</w:t>
      </w:r>
    </w:p>
    <w:p w14:paraId="3C8EFCFA">
      <w:pPr>
        <w:pStyle w:val="23"/>
        <w:spacing w:before="0" w:after="100" w:line="259" w:lineRule="auto"/>
        <w:jc w:val="left"/>
      </w:pPr>
      <w:r>
        <w:rPr>
          <w:rFonts w:ascii="Times New Roman" w:hAnsi="Times New Roman" w:eastAsia="Times New Roman" w:cs="Times New Roman"/>
          <w:b/>
          <w:i w:val="0"/>
          <w:color w:val="000000"/>
          <w:sz w:val="26"/>
        </w:rPr>
        <w:t>UC11 — Xem chi tiết môn và danh sách ghi danh.</w:t>
      </w:r>
    </w:p>
    <w:p w14:paraId="2E54A4AA">
      <w:pPr>
        <w:pStyle w:val="23"/>
        <w:spacing w:before="0" w:after="100" w:line="259" w:lineRule="auto"/>
        <w:jc w:val="left"/>
      </w:pPr>
      <w:r>
        <w:rPr>
          <w:rFonts w:ascii="Times New Roman" w:hAnsi="Times New Roman" w:eastAsia="Times New Roman" w:cs="Times New Roman"/>
          <w:b/>
          <w:i w:val="0"/>
          <w:color w:val="000000"/>
          <w:sz w:val="26"/>
        </w:rPr>
        <w:t>UC12 — Kiểm tra quyền upload tài liệu.</w:t>
      </w:r>
    </w:p>
    <w:p w14:paraId="3C1DB9F8">
      <w:pPr>
        <w:pStyle w:val="23"/>
        <w:spacing w:before="0" w:after="100" w:line="259" w:lineRule="auto"/>
        <w:jc w:val="left"/>
      </w:pPr>
      <w:r>
        <w:rPr>
          <w:rFonts w:ascii="Times New Roman" w:hAnsi="Times New Roman" w:eastAsia="Times New Roman" w:cs="Times New Roman"/>
          <w:b/>
          <w:i w:val="0"/>
          <w:color w:val="000000"/>
          <w:sz w:val="26"/>
        </w:rPr>
        <w:t>UC13 — Import danh sách sinh viên vào một môn.</w:t>
      </w:r>
    </w:p>
    <w:p w14:paraId="6C21745E">
      <w:pPr>
        <w:pStyle w:val="23"/>
        <w:spacing w:before="0" w:after="100" w:line="259" w:lineRule="auto"/>
        <w:jc w:val="left"/>
      </w:pPr>
      <w:r>
        <w:rPr>
          <w:rFonts w:ascii="Times New Roman" w:hAnsi="Times New Roman" w:eastAsia="Times New Roman" w:cs="Times New Roman"/>
          <w:b/>
          <w:i w:val="0"/>
          <w:color w:val="000000"/>
          <w:sz w:val="26"/>
        </w:rPr>
        <w:t>UC14 — Ghi danh sinh viên vào môn.</w:t>
      </w:r>
    </w:p>
    <w:p w14:paraId="7F202E81">
      <w:pPr>
        <w:pStyle w:val="23"/>
        <w:spacing w:before="0" w:after="100" w:line="259" w:lineRule="auto"/>
        <w:jc w:val="left"/>
      </w:pPr>
      <w:r>
        <w:rPr>
          <w:rFonts w:ascii="Times New Roman" w:hAnsi="Times New Roman" w:eastAsia="Times New Roman" w:cs="Times New Roman"/>
          <w:b/>
          <w:i w:val="0"/>
          <w:color w:val="000000"/>
          <w:sz w:val="26"/>
        </w:rPr>
        <w:t>UC15 — Hủy ghi danh sinh viên.</w:t>
      </w:r>
    </w:p>
    <w:p w14:paraId="01D2C7D9">
      <w:pPr>
        <w:pStyle w:val="23"/>
        <w:spacing w:before="0" w:after="100" w:line="259" w:lineRule="auto"/>
        <w:jc w:val="left"/>
      </w:pPr>
      <w:r>
        <w:rPr>
          <w:rFonts w:ascii="Times New Roman" w:hAnsi="Times New Roman" w:eastAsia="Times New Roman" w:cs="Times New Roman"/>
          <w:b/>
          <w:i w:val="0"/>
          <w:color w:val="000000"/>
          <w:sz w:val="26"/>
        </w:rPr>
        <w:t>UC16 — Upload tài liệu môn học.</w:t>
      </w:r>
    </w:p>
    <w:p w14:paraId="50B3C272">
      <w:pPr>
        <w:pStyle w:val="23"/>
        <w:spacing w:before="0" w:after="100" w:line="259" w:lineRule="auto"/>
        <w:jc w:val="left"/>
      </w:pPr>
      <w:r>
        <w:rPr>
          <w:rFonts w:ascii="Times New Roman" w:hAnsi="Times New Roman" w:eastAsia="Times New Roman" w:cs="Times New Roman"/>
          <w:b/>
          <w:i w:val="0"/>
          <w:color w:val="000000"/>
          <w:sz w:val="26"/>
        </w:rPr>
        <w:t>UC17 — Theo dõi tiến độ xử lý tài liệu (polling).</w:t>
      </w:r>
    </w:p>
    <w:p w14:paraId="2BBE11B3">
      <w:pPr>
        <w:pStyle w:val="23"/>
        <w:spacing w:before="0" w:after="100" w:line="259" w:lineRule="auto"/>
        <w:jc w:val="left"/>
      </w:pPr>
      <w:r>
        <w:rPr>
          <w:rFonts w:ascii="Times New Roman" w:hAnsi="Times New Roman" w:eastAsia="Times New Roman" w:cs="Times New Roman"/>
          <w:b/>
          <w:i w:val="0"/>
          <w:color w:val="000000"/>
          <w:sz w:val="26"/>
        </w:rPr>
        <w:t>UC18 — Liệt kê tài liệu.</w:t>
      </w:r>
    </w:p>
    <w:p w14:paraId="48BCD530">
      <w:pPr>
        <w:pStyle w:val="23"/>
        <w:spacing w:before="0" w:after="100" w:line="259" w:lineRule="auto"/>
        <w:jc w:val="left"/>
      </w:pPr>
      <w:r>
        <w:rPr>
          <w:rFonts w:ascii="Times New Roman" w:hAnsi="Times New Roman" w:eastAsia="Times New Roman" w:cs="Times New Roman"/>
          <w:b/>
          <w:i w:val="0"/>
          <w:color w:val="000000"/>
          <w:sz w:val="26"/>
        </w:rPr>
        <w:t>UC19 — Xem chi tiết tài liệu và chunk.</w:t>
      </w:r>
    </w:p>
    <w:p w14:paraId="49043E60">
      <w:pPr>
        <w:pStyle w:val="23"/>
        <w:spacing w:before="0" w:after="100" w:line="259" w:lineRule="auto"/>
        <w:jc w:val="left"/>
      </w:pPr>
      <w:r>
        <w:rPr>
          <w:rFonts w:ascii="Times New Roman" w:hAnsi="Times New Roman" w:eastAsia="Times New Roman" w:cs="Times New Roman"/>
          <w:b/>
          <w:i w:val="0"/>
          <w:color w:val="000000"/>
          <w:sz w:val="26"/>
        </w:rPr>
        <w:t>UC20 — Xóa tài liệu.</w:t>
      </w:r>
    </w:p>
    <w:p w14:paraId="4E05FF71">
      <w:pPr>
        <w:pStyle w:val="23"/>
        <w:spacing w:before="0" w:after="100" w:line="259" w:lineRule="auto"/>
        <w:jc w:val="left"/>
      </w:pPr>
      <w:r>
        <w:rPr>
          <w:rFonts w:ascii="Times New Roman" w:hAnsi="Times New Roman" w:eastAsia="Times New Roman" w:cs="Times New Roman"/>
          <w:b/>
          <w:i w:val="0"/>
          <w:color w:val="000000"/>
          <w:sz w:val="26"/>
        </w:rPr>
        <w:t>UC21 — Thống kê tài liệu theo môn.</w:t>
      </w:r>
    </w:p>
    <w:p w14:paraId="0100AFDA">
      <w:pPr>
        <w:pStyle w:val="23"/>
        <w:spacing w:before="0" w:after="100" w:line="259" w:lineRule="auto"/>
        <w:jc w:val="left"/>
      </w:pPr>
      <w:r>
        <w:rPr>
          <w:rFonts w:ascii="Times New Roman" w:hAnsi="Times New Roman" w:eastAsia="Times New Roman" w:cs="Times New Roman"/>
          <w:b/>
          <w:i w:val="0"/>
          <w:color w:val="000000"/>
          <w:sz w:val="26"/>
        </w:rPr>
        <w:t>UC22 — Tải xuống file gốc tài liệu.</w:t>
      </w:r>
    </w:p>
    <w:p w14:paraId="79194C05">
      <w:pPr>
        <w:pStyle w:val="23"/>
        <w:spacing w:before="0" w:after="100" w:line="259" w:lineRule="auto"/>
        <w:jc w:val="left"/>
      </w:pPr>
      <w:r>
        <w:rPr>
          <w:rFonts w:ascii="Times New Roman" w:hAnsi="Times New Roman" w:eastAsia="Times New Roman" w:cs="Times New Roman"/>
          <w:b/>
          <w:i w:val="0"/>
          <w:color w:val="000000"/>
          <w:sz w:val="26"/>
        </w:rPr>
        <w:t>UC23 — Xem trước tài liệu (view).</w:t>
      </w:r>
    </w:p>
    <w:p w14:paraId="2B12EEC2">
      <w:pPr>
        <w:pStyle w:val="23"/>
        <w:spacing w:before="0" w:after="100" w:line="259" w:lineRule="auto"/>
        <w:jc w:val="left"/>
      </w:pPr>
      <w:r>
        <w:rPr>
          <w:rFonts w:ascii="Times New Roman" w:hAnsi="Times New Roman" w:eastAsia="Times New Roman" w:cs="Times New Roman"/>
          <w:b/>
          <w:i w:val="0"/>
          <w:color w:val="000000"/>
          <w:sz w:val="26"/>
        </w:rPr>
        <w:t>UC24 — Liệt kê cuộc hội thoại.</w:t>
      </w:r>
    </w:p>
    <w:p w14:paraId="7543D172">
      <w:pPr>
        <w:pStyle w:val="23"/>
        <w:spacing w:before="0" w:after="100" w:line="259" w:lineRule="auto"/>
        <w:jc w:val="left"/>
      </w:pPr>
      <w:r>
        <w:rPr>
          <w:rFonts w:ascii="Times New Roman" w:hAnsi="Times New Roman" w:eastAsia="Times New Roman" w:cs="Times New Roman"/>
          <w:b/>
          <w:i w:val="0"/>
          <w:color w:val="000000"/>
          <w:sz w:val="26"/>
        </w:rPr>
        <w:t>UC25 — Tạo cuộc hội thoại theo môn.</w:t>
      </w:r>
    </w:p>
    <w:p w14:paraId="79E527D8">
      <w:pPr>
        <w:pStyle w:val="23"/>
        <w:spacing w:before="0" w:after="100" w:line="259" w:lineRule="auto"/>
        <w:jc w:val="left"/>
      </w:pPr>
      <w:r>
        <w:rPr>
          <w:rFonts w:ascii="Times New Roman" w:hAnsi="Times New Roman" w:eastAsia="Times New Roman" w:cs="Times New Roman"/>
          <w:b/>
          <w:i w:val="0"/>
          <w:color w:val="000000"/>
          <w:sz w:val="26"/>
        </w:rPr>
        <w:t>UC26 — Xem chi tiết hội thoại (tin nhắn + citation).</w:t>
      </w:r>
    </w:p>
    <w:p w14:paraId="251E821A">
      <w:pPr>
        <w:pStyle w:val="23"/>
        <w:spacing w:before="0" w:after="100" w:line="259" w:lineRule="auto"/>
        <w:jc w:val="left"/>
      </w:pPr>
      <w:r>
        <w:rPr>
          <w:rFonts w:ascii="Times New Roman" w:hAnsi="Times New Roman" w:eastAsia="Times New Roman" w:cs="Times New Roman"/>
          <w:b/>
          <w:i w:val="0"/>
          <w:color w:val="000000"/>
          <w:sz w:val="26"/>
        </w:rPr>
        <w:t>UC27 — Xóa cuộc hội thoại.</w:t>
      </w:r>
    </w:p>
    <w:p w14:paraId="7F684BD3">
      <w:pPr>
        <w:pStyle w:val="23"/>
        <w:spacing w:before="0" w:after="100" w:line="259" w:lineRule="auto"/>
        <w:jc w:val="left"/>
      </w:pPr>
      <w:r>
        <w:rPr>
          <w:rFonts w:ascii="Times New Roman" w:hAnsi="Times New Roman" w:eastAsia="Times New Roman" w:cs="Times New Roman"/>
          <w:b/>
          <w:i w:val="0"/>
          <w:color w:val="000000"/>
          <w:sz w:val="26"/>
        </w:rPr>
        <w:t>UC28 — Gửi tin nhắn hỏi đáp RAG (streaming SSE).</w:t>
      </w:r>
    </w:p>
    <w:p w14:paraId="1ED3AF00">
      <w:pPr>
        <w:pStyle w:val="23"/>
        <w:spacing w:before="0" w:after="100" w:line="259" w:lineRule="auto"/>
        <w:jc w:val="left"/>
      </w:pPr>
      <w:r>
        <w:rPr>
          <w:rFonts w:ascii="Times New Roman" w:hAnsi="Times New Roman" w:eastAsia="Times New Roman" w:cs="Times New Roman"/>
          <w:b/>
          <w:i w:val="0"/>
          <w:color w:val="000000"/>
          <w:sz w:val="26"/>
        </w:rPr>
        <w:t>UC29 — Sửa tin nhắn và tái xử lý RAG (streaming).</w:t>
      </w:r>
    </w:p>
    <w:p w14:paraId="7FA68BD6">
      <w:pPr>
        <w:pStyle w:val="23"/>
        <w:spacing w:before="0" w:after="100" w:line="259" w:lineRule="auto"/>
        <w:jc w:val="left"/>
      </w:pPr>
      <w:r>
        <w:rPr>
          <w:rFonts w:ascii="Times New Roman" w:hAnsi="Times New Roman" w:eastAsia="Times New Roman" w:cs="Times New Roman"/>
          <w:b/>
          <w:i w:val="0"/>
          <w:color w:val="000000"/>
          <w:sz w:val="26"/>
        </w:rPr>
        <w:t>UC30 — Đếm thông báo chưa đọc.</w:t>
      </w:r>
    </w:p>
    <w:p w14:paraId="1AD8AAC4">
      <w:pPr>
        <w:pStyle w:val="23"/>
        <w:spacing w:before="0" w:after="100" w:line="259" w:lineRule="auto"/>
        <w:jc w:val="left"/>
      </w:pPr>
      <w:r>
        <w:rPr>
          <w:rFonts w:ascii="Times New Roman" w:hAnsi="Times New Roman" w:eastAsia="Times New Roman" w:cs="Times New Roman"/>
          <w:b/>
          <w:i w:val="0"/>
          <w:color w:val="000000"/>
          <w:sz w:val="26"/>
        </w:rPr>
        <w:t>UC31 — Liệt kê thông báo.</w:t>
      </w:r>
    </w:p>
    <w:p w14:paraId="0713C91A">
      <w:pPr>
        <w:pStyle w:val="23"/>
        <w:spacing w:before="0" w:after="100" w:line="259" w:lineRule="auto"/>
        <w:jc w:val="left"/>
      </w:pPr>
      <w:r>
        <w:rPr>
          <w:rFonts w:ascii="Times New Roman" w:hAnsi="Times New Roman" w:eastAsia="Times New Roman" w:cs="Times New Roman"/>
          <w:b/>
          <w:i w:val="0"/>
          <w:color w:val="000000"/>
          <w:sz w:val="26"/>
        </w:rPr>
        <w:t>UC32 — Đánh dấu một thông báo đã đọc.</w:t>
      </w:r>
    </w:p>
    <w:p w14:paraId="30594134">
      <w:pPr>
        <w:pStyle w:val="23"/>
        <w:spacing w:before="0" w:after="100" w:line="259" w:lineRule="auto"/>
        <w:jc w:val="left"/>
      </w:pPr>
      <w:r>
        <w:rPr>
          <w:rFonts w:ascii="Times New Roman" w:hAnsi="Times New Roman" w:eastAsia="Times New Roman" w:cs="Times New Roman"/>
          <w:b/>
          <w:i w:val="0"/>
          <w:color w:val="000000"/>
          <w:sz w:val="26"/>
        </w:rPr>
        <w:t>UC33 — Đánh dấu đọc toàn bộ thông báo.</w:t>
      </w:r>
    </w:p>
    <w:p w14:paraId="595AAB63">
      <w:pPr>
        <w:pStyle w:val="23"/>
        <w:spacing w:before="0" w:after="100" w:line="259" w:lineRule="auto"/>
        <w:jc w:val="left"/>
      </w:pPr>
      <w:r>
        <w:rPr>
          <w:rFonts w:ascii="Times New Roman" w:hAnsi="Times New Roman" w:eastAsia="Times New Roman" w:cs="Times New Roman"/>
          <w:b/>
          <w:i w:val="0"/>
          <w:color w:val="000000"/>
          <w:sz w:val="26"/>
        </w:rPr>
        <w:t>UC34 — Xóa một thông báo.</w:t>
      </w:r>
    </w:p>
    <w:p w14:paraId="4F978716">
      <w:pPr>
        <w:pStyle w:val="23"/>
        <w:spacing w:before="0" w:after="100" w:line="259" w:lineRule="auto"/>
        <w:jc w:val="left"/>
      </w:pPr>
      <w:r>
        <w:rPr>
          <w:rFonts w:ascii="Times New Roman" w:hAnsi="Times New Roman" w:eastAsia="Times New Roman" w:cs="Times New Roman"/>
          <w:b/>
          <w:i w:val="0"/>
          <w:color w:val="000000"/>
          <w:sz w:val="26"/>
        </w:rPr>
        <w:t>UC35 — Giám sát vận hành (Admin — thống kê, hoạt động, traffic).</w:t>
      </w:r>
    </w:p>
    <w:p w14:paraId="71508D17">
      <w:pPr>
        <w:pStyle w:val="23"/>
        <w:spacing w:before="0" w:after="100" w:line="259" w:lineRule="auto"/>
        <w:jc w:val="left"/>
      </w:pPr>
      <w:r>
        <w:rPr>
          <w:rFonts w:ascii="Times New Roman" w:hAnsi="Times New Roman" w:eastAsia="Times New Roman" w:cs="Times New Roman"/>
          <w:b/>
          <w:i w:val="0"/>
          <w:color w:val="000000"/>
          <w:sz w:val="26"/>
        </w:rPr>
        <w:t>UC36 — Quản lý tài khoản người dùng (Admin CRUD).</w:t>
      </w:r>
    </w:p>
    <w:p w14:paraId="72D59F8D">
      <w:pPr>
        <w:pStyle w:val="23"/>
        <w:spacing w:before="0" w:after="100" w:line="259" w:lineRule="auto"/>
        <w:jc w:val="left"/>
      </w:pPr>
      <w:r>
        <w:rPr>
          <w:rFonts w:ascii="Times New Roman" w:hAnsi="Times New Roman" w:eastAsia="Times New Roman" w:cs="Times New Roman"/>
          <w:b/>
          <w:i w:val="0"/>
          <w:color w:val="000000"/>
          <w:sz w:val="26"/>
        </w:rPr>
        <w:t>UC37 — Quản lý khóa học (Admin).</w:t>
      </w:r>
    </w:p>
    <w:p w14:paraId="27DEFE29">
      <w:pPr>
        <w:pStyle w:val="23"/>
        <w:spacing w:before="0" w:after="100" w:line="259" w:lineRule="auto"/>
        <w:jc w:val="left"/>
      </w:pPr>
      <w:r>
        <w:rPr>
          <w:rFonts w:ascii="Times New Roman" w:hAnsi="Times New Roman" w:eastAsia="Times New Roman" w:cs="Times New Roman"/>
          <w:b/>
          <w:i w:val="0"/>
          <w:color w:val="000000"/>
          <w:sz w:val="26"/>
        </w:rPr>
        <w:t>UC38 — Quản lý ghi danh tập trung (Admin).</w:t>
      </w:r>
    </w:p>
    <w:p w14:paraId="62651710">
      <w:pPr>
        <w:pStyle w:val="23"/>
        <w:spacing w:before="0" w:after="100" w:line="259" w:lineRule="auto"/>
        <w:jc w:val="left"/>
      </w:pPr>
      <w:r>
        <w:rPr>
          <w:rFonts w:ascii="Times New Roman" w:hAnsi="Times New Roman" w:eastAsia="Times New Roman" w:cs="Times New Roman"/>
          <w:b/>
          <w:i w:val="0"/>
          <w:color w:val="000000"/>
          <w:sz w:val="26"/>
        </w:rPr>
        <w:t>UC39 — Import hàng loạt Excel (users / courses / enrollments).</w:t>
      </w:r>
    </w:p>
    <w:p w14:paraId="7BAB1205">
      <w:pPr>
        <w:pStyle w:val="23"/>
        <w:spacing w:before="0" w:after="100" w:line="259" w:lineRule="auto"/>
        <w:jc w:val="left"/>
      </w:pPr>
      <w:r>
        <w:rPr>
          <w:rFonts w:ascii="Times New Roman" w:hAnsi="Times New Roman" w:eastAsia="Times New Roman" w:cs="Times New Roman"/>
          <w:b/>
          <w:i w:val="0"/>
          <w:color w:val="000000"/>
          <w:sz w:val="26"/>
        </w:rPr>
        <w:t>UC40 — Cấu hình hệ thống (settings công khai).</w:t>
      </w:r>
    </w:p>
    <w:p w14:paraId="3DEA420D">
      <w:pPr>
        <w:pStyle w:val="23"/>
        <w:spacing w:before="0" w:after="100" w:line="259" w:lineRule="auto"/>
        <w:jc w:val="left"/>
      </w:pPr>
      <w:r>
        <w:rPr>
          <w:rFonts w:ascii="Times New Roman" w:hAnsi="Times New Roman" w:eastAsia="Times New Roman" w:cs="Times New Roman"/>
          <w:b/>
          <w:i w:val="0"/>
          <w:color w:val="000000"/>
          <w:sz w:val="26"/>
        </w:rPr>
        <w:t>UC41 — Quản lý đề quiz (CRUD + AI generate).</w:t>
      </w:r>
    </w:p>
    <w:p w14:paraId="1D1CA229">
      <w:pPr>
        <w:pStyle w:val="23"/>
        <w:spacing w:before="0" w:after="100" w:line="259" w:lineRule="auto"/>
        <w:jc w:val="left"/>
      </w:pPr>
      <w:r>
        <w:rPr>
          <w:rFonts w:ascii="Times New Roman" w:hAnsi="Times New Roman" w:eastAsia="Times New Roman" w:cs="Times New Roman"/>
          <w:b/>
          <w:i w:val="0"/>
          <w:color w:val="000000"/>
          <w:sz w:val="26"/>
        </w:rPr>
        <w:t>UC42 — Làm bài quiz và quản lý attempt.</w:t>
      </w:r>
    </w:p>
    <w:p w14:paraId="10BB9159">
      <w:pPr>
        <w:pStyle w:val="23"/>
        <w:spacing w:before="0" w:after="100" w:line="259" w:lineRule="auto"/>
        <w:jc w:val="left"/>
      </w:pPr>
      <w:r>
        <w:rPr>
          <w:rFonts w:ascii="Times New Roman" w:hAnsi="Times New Roman" w:eastAsia="Times New Roman" w:cs="Times New Roman"/>
          <w:b/>
          <w:i w:val="0"/>
          <w:color w:val="000000"/>
          <w:sz w:val="26"/>
        </w:rPr>
        <w:t>UC43 — Thống kê quiz &amp; lịch kiểm tra theo môn.</w:t>
      </w:r>
    </w:p>
    <w:p w14:paraId="43C41AFD">
      <w:pPr>
        <w:pStyle w:val="4"/>
        <w:spacing w:before="0" w:after="120" w:line="259" w:lineRule="auto"/>
        <w:jc w:val="left"/>
      </w:pPr>
      <w:bookmarkStart w:id="22" w:name="_Toc3529"/>
      <w:r>
        <w:rPr>
          <w:rFonts w:ascii="Times New Roman" w:hAnsi="Times New Roman" w:eastAsia="Times New Roman" w:cs="Times New Roman"/>
          <w:b/>
          <w:i w:val="0"/>
          <w:color w:val="000000"/>
          <w:sz w:val="26"/>
        </w:rPr>
        <w:t>3.1.3 Sơ đồ use case</w:t>
      </w:r>
      <w:bookmarkEnd w:id="22"/>
    </w:p>
    <w:p w14:paraId="6E0C6918">
      <w:pPr>
        <w:spacing w:before="0" w:after="80" w:line="259" w:lineRule="auto"/>
        <w:jc w:val="left"/>
      </w:pPr>
      <w:r>
        <w:drawing>
          <wp:inline distT="0" distB="0" distL="114300" distR="114300">
            <wp:extent cx="5969635" cy="2967990"/>
            <wp:effectExtent l="0" t="0" r="1206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969635" cy="2967990"/>
                    </a:xfrm>
                    <a:prstGeom prst="rect">
                      <a:avLst/>
                    </a:prstGeom>
                    <a:noFill/>
                    <a:ln>
                      <a:noFill/>
                    </a:ln>
                  </pic:spPr>
                </pic:pic>
              </a:graphicData>
            </a:graphic>
          </wp:inline>
        </w:drawing>
      </w:r>
    </w:p>
    <w:p w14:paraId="5404B55C">
      <w:pPr>
        <w:spacing w:before="0" w:after="80" w:line="259" w:lineRule="auto"/>
        <w:jc w:val="left"/>
      </w:pPr>
    </w:p>
    <w:p w14:paraId="4AC4597C">
      <w:pPr>
        <w:pStyle w:val="4"/>
        <w:spacing w:before="0" w:after="120" w:line="259" w:lineRule="auto"/>
        <w:jc w:val="left"/>
      </w:pPr>
      <w:bookmarkStart w:id="23" w:name="_Toc2780"/>
      <w:r>
        <w:rPr>
          <w:rFonts w:ascii="Times New Roman" w:hAnsi="Times New Roman" w:eastAsia="Times New Roman" w:cs="Times New Roman"/>
          <w:b/>
          <w:i w:val="0"/>
          <w:color w:val="000000"/>
          <w:sz w:val="26"/>
        </w:rPr>
        <w:t>3.1.4 Sơ đồ sequence</w:t>
      </w:r>
      <w:bookmarkEnd w:id="23"/>
      <w:r>
        <w:rPr>
          <w:rFonts w:ascii="Times New Roman" w:hAnsi="Times New Roman" w:eastAsia="Times New Roman" w:cs="Times New Roman"/>
          <w:b/>
          <w:i w:val="0"/>
          <w:color w:val="000000"/>
          <w:sz w:val="26"/>
        </w:rPr>
        <w:t xml:space="preserve"> </w:t>
      </w:r>
    </w:p>
    <w:p w14:paraId="5C1D21FC">
      <w:pPr>
        <w:spacing w:before="0" w:after="120" w:line="259" w:lineRule="auto"/>
        <w:jc w:val="left"/>
      </w:pPr>
      <w:r>
        <w:drawing>
          <wp:inline distT="0" distB="0" distL="114300" distR="114300">
            <wp:extent cx="5971540" cy="339979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971540" cy="3399790"/>
                    </a:xfrm>
                    <a:prstGeom prst="rect">
                      <a:avLst/>
                    </a:prstGeom>
                    <a:noFill/>
                    <a:ln>
                      <a:noFill/>
                    </a:ln>
                  </pic:spPr>
                </pic:pic>
              </a:graphicData>
            </a:graphic>
          </wp:inline>
        </w:drawing>
      </w:r>
    </w:p>
    <w:p w14:paraId="2477A52D">
      <w:pPr>
        <w:spacing w:before="0" w:after="80" w:line="259" w:lineRule="auto"/>
        <w:jc w:val="left"/>
      </w:pPr>
    </w:p>
    <w:p w14:paraId="305346EA">
      <w:pPr>
        <w:spacing w:before="0" w:after="80" w:line="259" w:lineRule="auto"/>
        <w:jc w:val="left"/>
      </w:pPr>
    </w:p>
    <w:p w14:paraId="3C4FB783">
      <w:pPr>
        <w:spacing w:before="0" w:after="80" w:line="259" w:lineRule="auto"/>
        <w:jc w:val="left"/>
      </w:pPr>
    </w:p>
    <w:p w14:paraId="6CD4EEF3">
      <w:pPr>
        <w:pStyle w:val="4"/>
        <w:spacing w:before="0" w:after="120" w:line="259" w:lineRule="auto"/>
        <w:jc w:val="left"/>
      </w:pPr>
      <w:bookmarkStart w:id="24" w:name="_Toc25409"/>
      <w:r>
        <w:rPr>
          <w:rFonts w:ascii="Times New Roman" w:hAnsi="Times New Roman" w:eastAsia="Times New Roman" w:cs="Times New Roman"/>
          <w:b/>
          <w:i w:val="0"/>
          <w:color w:val="000000"/>
          <w:sz w:val="26"/>
        </w:rPr>
        <w:t>3.1.5 Thiết kế ERD</w:t>
      </w:r>
      <w:bookmarkEnd w:id="24"/>
    </w:p>
    <w:p w14:paraId="6D400C65">
      <w:pPr>
        <w:pStyle w:val="5"/>
        <w:spacing w:before="0" w:after="120" w:line="259" w:lineRule="auto"/>
        <w:jc w:val="left"/>
      </w:pPr>
      <w:r>
        <w:rPr>
          <w:rFonts w:ascii="Times New Roman" w:hAnsi="Times New Roman" w:eastAsia="Times New Roman" w:cs="Times New Roman"/>
          <w:b/>
          <w:i w:val="0"/>
          <w:color w:val="000000"/>
          <w:sz w:val="26"/>
        </w:rPr>
        <w:t>Tổng quan kiến trúc cơ sở dữ liệu (minh họa — tự chèn ảnh)</w:t>
      </w:r>
    </w:p>
    <w:p w14:paraId="1D687D7B">
      <w:pPr>
        <w:pStyle w:val="23"/>
        <w:spacing w:before="0" w:after="100" w:line="259" w:lineRule="auto"/>
      </w:pPr>
      <w:r>
        <w:rPr>
          <w:rFonts w:ascii="Times New Roman" w:hAnsi="Times New Roman" w:eastAsia="Times New Roman" w:cs="Times New Roman"/>
          <w:b w:val="0"/>
          <w:i w:val="0"/>
          <w:color w:val="000000"/>
          <w:sz w:val="26"/>
        </w:rPr>
        <w:t>Phân tầng logic</w:t>
      </w:r>
    </w:p>
    <w:p w14:paraId="49315B2C">
      <w:pPr>
        <w:pStyle w:val="24"/>
        <w:spacing w:before="0" w:after="100" w:line="259" w:lineRule="auto"/>
      </w:pPr>
      <w:r>
        <w:rPr>
          <w:rFonts w:ascii="Times New Roman" w:hAnsi="Times New Roman" w:eastAsia="Times New Roman" w:cs="Times New Roman"/>
          <w:b w:val="0"/>
          <w:i w:val="0"/>
          <w:color w:val="000000"/>
          <w:sz w:val="26"/>
        </w:rPr>
        <w:t>MySQL: nguồn sự thật nghiệp vụ — người dùng, vai trò, môn học, ghi danh, tài liệu và trạng thái ingestion, hội thoại, tin nhắn, nguồn trích dẫn (citation), quiz, lượt làm bài, lịch thi, cấu hình và nhật ký (theo thiết kế ERD).</w:t>
      </w:r>
    </w:p>
    <w:p w14:paraId="49E50284">
      <w:pPr>
        <w:pStyle w:val="24"/>
        <w:spacing w:before="0" w:after="100" w:line="259" w:lineRule="auto"/>
      </w:pPr>
      <w:r>
        <w:rPr>
          <w:rFonts w:ascii="Times New Roman" w:hAnsi="Times New Roman" w:eastAsia="Times New Roman" w:cs="Times New Roman"/>
          <w:b w:val="0"/>
          <w:i w:val="0"/>
          <w:color w:val="000000"/>
          <w:sz w:val="26"/>
        </w:rPr>
        <w:t>ChromaDB: vector embedding theo chunk; truy vấn lân cận kèm lọc metadata (course_id, document_id, …).</w:t>
      </w:r>
    </w:p>
    <w:p w14:paraId="1A43936C">
      <w:pPr>
        <w:pStyle w:val="24"/>
        <w:spacing w:before="0" w:after="100" w:line="259" w:lineRule="auto"/>
      </w:pPr>
      <w:r>
        <w:rPr>
          <w:rFonts w:ascii="Times New Roman" w:hAnsi="Times New Roman" w:eastAsia="Times New Roman" w:cs="Times New Roman"/>
          <w:b w:val="0"/>
          <w:i w:val="0"/>
          <w:color w:val="000000"/>
          <w:sz w:val="26"/>
        </w:rPr>
        <w:t>Tệp trên đĩa (thư mục upload / volume): bản gốc PDF, DOCX, TXT; MySQL lưu đường dẫn, loại file và thuộc tính đi kèm.</w:t>
      </w:r>
    </w:p>
    <w:p w14:paraId="22BC97CD">
      <w:pPr>
        <w:pStyle w:val="24"/>
        <w:spacing w:before="0" w:after="100" w:line="259" w:lineRule="auto"/>
      </w:pPr>
      <w:r>
        <w:rPr>
          <w:rFonts w:ascii="Times New Roman" w:hAnsi="Times New Roman" w:eastAsia="Times New Roman" w:cs="Times New Roman"/>
          <w:b w:val="0"/>
          <w:i w:val="0"/>
          <w:color w:val="000000"/>
          <w:sz w:val="26"/>
        </w:rPr>
        <w:t>Redis: broker và cache cho Celery (và cache ngắn hạn tùy cấu hình) — không thay thế lưu trữ quan hệ lâu dài.</w:t>
      </w:r>
    </w:p>
    <w:p w14:paraId="1EA696F9">
      <w:pPr>
        <w:spacing w:before="0" w:after="80" w:line="259" w:lineRule="auto"/>
        <w:jc w:val="left"/>
      </w:pPr>
    </w:p>
    <w:p w14:paraId="0577C802">
      <w:pPr>
        <w:pStyle w:val="23"/>
        <w:spacing w:before="0" w:after="100" w:line="259" w:lineRule="auto"/>
      </w:pPr>
      <w:r>
        <w:rPr>
          <w:rFonts w:ascii="Times New Roman" w:hAnsi="Times New Roman" w:eastAsia="Times New Roman" w:cs="Times New Roman"/>
          <w:b w:val="0"/>
          <w:i w:val="0"/>
          <w:color w:val="000000"/>
          <w:sz w:val="26"/>
        </w:rPr>
        <w:t>Luồng dữ liệu tổng thể</w:t>
      </w:r>
    </w:p>
    <w:p w14:paraId="18B42E11">
      <w:pPr>
        <w:pStyle w:val="24"/>
        <w:spacing w:before="0" w:after="100" w:line="259" w:lineRule="auto"/>
      </w:pPr>
      <w:r>
        <w:rPr>
          <w:rFonts w:ascii="Times New Roman" w:hAnsi="Times New Roman" w:eastAsia="Times New Roman" w:cs="Times New Roman"/>
          <w:b w:val="0"/>
          <w:i w:val="0"/>
          <w:color w:val="000000"/>
          <w:sz w:val="26"/>
        </w:rPr>
        <w:t>Thao tác trực tiếp: ứng dụng web → FastAPI đọc/ghi MySQL theo JWT, RBAC và điều kiện enrollment theo môn.</w:t>
      </w:r>
    </w:p>
    <w:p w14:paraId="427BFE0C">
      <w:pPr>
        <w:pStyle w:val="24"/>
        <w:spacing w:before="0" w:after="100" w:line="259" w:lineRule="auto"/>
      </w:pPr>
      <w:r>
        <w:rPr>
          <w:rFonts w:ascii="Times New Roman" w:hAnsi="Times New Roman" w:eastAsia="Times New Roman" w:cs="Times New Roman"/>
          <w:b w:val="0"/>
          <w:i w:val="0"/>
          <w:color w:val="000000"/>
          <w:sz w:val="26"/>
        </w:rPr>
        <w:t>Ingestion nền: worker đọc file, tách chunk, sinh embedding, upsert vector; đồng thời cập nhật tiến độ và trạng thái tài liệu trên MySQL.</w:t>
      </w:r>
    </w:p>
    <w:p w14:paraId="00136D23">
      <w:pPr>
        <w:pStyle w:val="24"/>
        <w:spacing w:before="0" w:after="100" w:line="259" w:lineRule="auto"/>
      </w:pPr>
      <w:r>
        <w:rPr>
          <w:rFonts w:ascii="Times New Roman" w:hAnsi="Times New Roman" w:eastAsia="Times New Roman" w:cs="Times New Roman"/>
          <w:b w:val="0"/>
          <w:i w:val="0"/>
          <w:color w:val="000000"/>
          <w:sz w:val="26"/>
        </w:rPr>
        <w:t>Chat RAG: lọc theo môn/tài liệu, truy xuất hybrid (vector + lexical nếu bật), rerank; lưu tin nhắn và liên kết citation tới chunk đã dùng.</w:t>
      </w:r>
    </w:p>
    <w:p w14:paraId="41E8B5E3">
      <w:pPr>
        <w:spacing w:before="0" w:after="80" w:line="259" w:lineRule="auto"/>
        <w:jc w:val="left"/>
      </w:pPr>
    </w:p>
    <w:p w14:paraId="14422765">
      <w:pPr>
        <w:pStyle w:val="23"/>
        <w:spacing w:before="0" w:after="100" w:line="259" w:lineRule="auto"/>
      </w:pPr>
      <w:r>
        <w:rPr>
          <w:rFonts w:ascii="Times New Roman" w:hAnsi="Times New Roman" w:eastAsia="Times New Roman" w:cs="Times New Roman"/>
          <w:b w:val="0"/>
          <w:i w:val="0"/>
          <w:color w:val="000000"/>
          <w:sz w:val="26"/>
        </w:rPr>
        <w:t>Liên hệ với các phần khác của báo cáo</w:t>
      </w:r>
    </w:p>
    <w:p w14:paraId="352193C0">
      <w:pPr>
        <w:pStyle w:val="24"/>
        <w:spacing w:before="0" w:after="100" w:line="259" w:lineRule="auto"/>
      </w:pPr>
      <w:r>
        <w:rPr>
          <w:rFonts w:ascii="Times New Roman" w:hAnsi="Times New Roman" w:eastAsia="Times New Roman" w:cs="Times New Roman"/>
          <w:b w:val="0"/>
          <w:i w:val="0"/>
          <w:color w:val="000000"/>
          <w:sz w:val="26"/>
        </w:rPr>
        <w:t>Quan hệ bảng, khóa và cardinalities: xem mục “Sơ đồ ERD” ngay sau khối minh họa.</w:t>
      </w:r>
    </w:p>
    <w:p w14:paraId="4007469D">
      <w:pPr>
        <w:pStyle w:val="24"/>
        <w:spacing w:before="0" w:after="100" w:line="259" w:lineRule="auto"/>
      </w:pPr>
      <w:r>
        <w:rPr>
          <w:rFonts w:ascii="Times New Roman" w:hAnsi="Times New Roman" w:eastAsia="Times New Roman" w:cs="Times New Roman"/>
          <w:b w:val="0"/>
          <w:i w:val="0"/>
          <w:color w:val="000000"/>
          <w:sz w:val="26"/>
        </w:rPr>
        <w:t>Topology container, cổng dịch vụ: tham chiếu mục 3.2 (triển khai Docker Compose) nếu cần minh họa song song với sơ đồ lớp lưu trữ.</w:t>
      </w:r>
    </w:p>
    <w:p w14:paraId="02B21285">
      <w:pPr>
        <w:spacing w:before="0" w:after="80" w:line="259" w:lineRule="auto"/>
        <w:jc w:val="left"/>
      </w:pPr>
    </w:p>
    <w:p w14:paraId="16600FED">
      <w:pPr>
        <w:spacing w:before="0" w:after="80" w:line="259" w:lineRule="auto"/>
        <w:jc w:val="left"/>
      </w:pPr>
    </w:p>
    <w:p w14:paraId="718680C9">
      <w:pPr>
        <w:pStyle w:val="5"/>
        <w:spacing w:before="0" w:after="120" w:line="259" w:lineRule="auto"/>
        <w:jc w:val="left"/>
      </w:pPr>
      <w:r>
        <w:rPr>
          <w:rFonts w:ascii="Times New Roman" w:hAnsi="Times New Roman" w:eastAsia="Times New Roman" w:cs="Times New Roman"/>
          <w:b/>
          <w:i w:val="0"/>
          <w:color w:val="000000"/>
          <w:sz w:val="26"/>
        </w:rPr>
        <w:t>Sơ đồ ERD</w:t>
      </w:r>
    </w:p>
    <w:p w14:paraId="38F49C0A">
      <w:pPr>
        <w:spacing w:before="0" w:after="80" w:line="259" w:lineRule="auto"/>
        <w:jc w:val="left"/>
      </w:pPr>
      <w:r>
        <w:drawing>
          <wp:inline distT="0" distB="0" distL="114300" distR="114300">
            <wp:extent cx="5967095" cy="2914650"/>
            <wp:effectExtent l="0" t="0" r="146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967095" cy="2914650"/>
                    </a:xfrm>
                    <a:prstGeom prst="rect">
                      <a:avLst/>
                    </a:prstGeom>
                    <a:noFill/>
                    <a:ln>
                      <a:noFill/>
                    </a:ln>
                  </pic:spPr>
                </pic:pic>
              </a:graphicData>
            </a:graphic>
          </wp:inline>
        </w:drawing>
      </w:r>
    </w:p>
    <w:p w14:paraId="43D1C833">
      <w:pPr>
        <w:spacing w:before="0" w:after="80" w:line="259" w:lineRule="auto"/>
        <w:jc w:val="left"/>
      </w:pPr>
    </w:p>
    <w:p w14:paraId="3A6B5F8D">
      <w:pPr>
        <w:pStyle w:val="4"/>
        <w:spacing w:before="0" w:after="120" w:line="259" w:lineRule="auto"/>
        <w:jc w:val="left"/>
      </w:pPr>
      <w:bookmarkStart w:id="25" w:name="_Toc4008"/>
      <w:r>
        <w:rPr>
          <w:rFonts w:ascii="Times New Roman" w:hAnsi="Times New Roman" w:eastAsia="Times New Roman" w:cs="Times New Roman"/>
          <w:b/>
          <w:i w:val="0"/>
          <w:color w:val="000000"/>
          <w:sz w:val="26"/>
        </w:rPr>
        <w:t>3.1.6 Đặc tả chi tiết từng use case (bảng đặc tả)</w:t>
      </w:r>
      <w:bookmarkEnd w:id="25"/>
    </w:p>
    <w:p w14:paraId="0FC008E2">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UC01: Khởi tạo đăng nhập Google (redirect)</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DBE57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64ABDA0">
            <w:pPr>
              <w:jc w:val="center"/>
            </w:pPr>
            <w:r>
              <w:rPr>
                <w:rFonts w:ascii="Times New Roman" w:hAnsi="Times New Roman" w:eastAsia="Times New Roman" w:cs="Times New Roman"/>
                <w:b/>
                <w:i w:val="0"/>
                <w:color w:val="000000"/>
                <w:sz w:val="26"/>
              </w:rPr>
              <w:t>Tên use case</w:t>
            </w:r>
          </w:p>
        </w:tc>
        <w:tc>
          <w:tcPr>
            <w:tcW w:w="4702" w:type="dxa"/>
            <w:vAlign w:val="center"/>
          </w:tcPr>
          <w:p w14:paraId="749F7F52">
            <w:pPr>
              <w:jc w:val="left"/>
            </w:pPr>
            <w:r>
              <w:rPr>
                <w:rFonts w:ascii="Times New Roman" w:hAnsi="Times New Roman" w:eastAsia="Times New Roman" w:cs="Times New Roman"/>
                <w:b/>
                <w:i w:val="0"/>
                <w:color w:val="000000"/>
                <w:sz w:val="26"/>
              </w:rPr>
              <w:t>UC01: Khởi tạo đăng nhập Google (redirect)</w:t>
            </w:r>
          </w:p>
        </w:tc>
      </w:tr>
      <w:tr w14:paraId="24910F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1FE6166">
            <w:pPr>
              <w:jc w:val="center"/>
            </w:pPr>
            <w:r>
              <w:rPr>
                <w:rFonts w:ascii="Times New Roman" w:hAnsi="Times New Roman" w:eastAsia="Times New Roman" w:cs="Times New Roman"/>
                <w:b/>
                <w:i w:val="0"/>
                <w:color w:val="000000"/>
                <w:sz w:val="26"/>
              </w:rPr>
              <w:t>Tác nhân chính</w:t>
            </w:r>
          </w:p>
        </w:tc>
        <w:tc>
          <w:tcPr>
            <w:tcW w:w="4702" w:type="dxa"/>
            <w:vAlign w:val="center"/>
          </w:tcPr>
          <w:p w14:paraId="2B5A02F9">
            <w:pPr>
              <w:jc w:val="left"/>
            </w:pPr>
            <w:r>
              <w:rPr>
                <w:rFonts w:ascii="Times New Roman" w:hAnsi="Times New Roman" w:eastAsia="Times New Roman" w:cs="Times New Roman"/>
                <w:b w:val="0"/>
                <w:i w:val="0"/>
                <w:color w:val="000000"/>
                <w:sz w:val="26"/>
              </w:rPr>
              <w:t>Người dùng (SV/GV/Admin)</w:t>
            </w:r>
          </w:p>
        </w:tc>
      </w:tr>
      <w:tr w14:paraId="283B78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83013DB">
            <w:pPr>
              <w:jc w:val="center"/>
            </w:pPr>
            <w:r>
              <w:rPr>
                <w:rFonts w:ascii="Times New Roman" w:hAnsi="Times New Roman" w:eastAsia="Times New Roman" w:cs="Times New Roman"/>
                <w:b/>
                <w:i w:val="0"/>
                <w:color w:val="000000"/>
                <w:sz w:val="26"/>
              </w:rPr>
              <w:t>Mô tả</w:t>
            </w:r>
          </w:p>
        </w:tc>
        <w:tc>
          <w:tcPr>
            <w:tcW w:w="4702" w:type="dxa"/>
            <w:vAlign w:val="center"/>
          </w:tcPr>
          <w:p w14:paraId="0396A3B2">
            <w:pPr>
              <w:jc w:val="left"/>
            </w:pPr>
            <w:r>
              <w:rPr>
                <w:rFonts w:ascii="Times New Roman" w:hAnsi="Times New Roman" w:eastAsia="Times New Roman" w:cs="Times New Roman"/>
                <w:b w:val="0"/>
                <w:i w:val="0"/>
                <w:color w:val="000000"/>
                <w:sz w:val="26"/>
              </w:rPr>
              <w:t>Chuyển hướng tới Google OAuth qua endpoint login của backend.</w:t>
            </w:r>
          </w:p>
        </w:tc>
      </w:tr>
      <w:tr w14:paraId="3B1824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CDA0B6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4872CEC1">
            <w:pPr>
              <w:jc w:val="left"/>
            </w:pPr>
            <w:r>
              <w:rPr>
                <w:rFonts w:ascii="Times New Roman" w:hAnsi="Times New Roman" w:eastAsia="Times New Roman" w:cs="Times New Roman"/>
                <w:b w:val="0"/>
                <w:i w:val="0"/>
                <w:color w:val="000000"/>
                <w:sz w:val="26"/>
              </w:rPr>
              <w:t>Cấu hình Google OAuth đầy đủ trên server.</w:t>
            </w:r>
          </w:p>
        </w:tc>
      </w:tr>
      <w:tr w14:paraId="3D702F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2FE9A50">
            <w:pPr>
              <w:jc w:val="center"/>
            </w:pPr>
            <w:r>
              <w:rPr>
                <w:rFonts w:ascii="Times New Roman" w:hAnsi="Times New Roman" w:eastAsia="Times New Roman" w:cs="Times New Roman"/>
                <w:b/>
                <w:i w:val="0"/>
                <w:color w:val="000000"/>
                <w:sz w:val="26"/>
              </w:rPr>
              <w:t>Luồng chính</w:t>
            </w:r>
          </w:p>
        </w:tc>
        <w:tc>
          <w:tcPr>
            <w:tcW w:w="4702" w:type="dxa"/>
            <w:vAlign w:val="center"/>
          </w:tcPr>
          <w:p w14:paraId="780E0120">
            <w:pPr>
              <w:spacing w:after="60" w:line="259" w:lineRule="auto"/>
              <w:jc w:val="left"/>
            </w:pPr>
            <w:r>
              <w:rPr>
                <w:rFonts w:ascii="Times New Roman" w:hAnsi="Times New Roman" w:eastAsia="Times New Roman" w:cs="Times New Roman"/>
                <w:b w:val="0"/>
                <w:i w:val="0"/>
                <w:color w:val="000000"/>
                <w:sz w:val="26"/>
              </w:rPr>
              <w:t>1. Người dùng chọn đăng nhập Google.</w:t>
            </w:r>
          </w:p>
          <w:p w14:paraId="134553F0">
            <w:pPr>
              <w:spacing w:after="60" w:line="259" w:lineRule="auto"/>
              <w:jc w:val="left"/>
            </w:pPr>
            <w:r>
              <w:rPr>
                <w:rFonts w:ascii="Times New Roman" w:hAnsi="Times New Roman" w:eastAsia="Times New Roman" w:cs="Times New Roman"/>
                <w:b w:val="0"/>
                <w:i w:val="0"/>
                <w:color w:val="000000"/>
                <w:sz w:val="26"/>
              </w:rPr>
              <w:t>2. FE gọi GET /api/auth/google/login (hoặc mở URL backend trả về).</w:t>
            </w:r>
          </w:p>
          <w:p w14:paraId="5C9E972F">
            <w:pPr>
              <w:spacing w:after="60" w:line="259" w:lineRule="auto"/>
              <w:jc w:val="left"/>
            </w:pPr>
            <w:r>
              <w:rPr>
                <w:rFonts w:ascii="Times New Roman" w:hAnsi="Times New Roman" w:eastAsia="Times New Roman" w:cs="Times New Roman"/>
                <w:b w:val="0"/>
                <w:i w:val="0"/>
                <w:color w:val="000000"/>
                <w:sz w:val="26"/>
              </w:rPr>
              <w:t>3. Trình duyệt chuyển tới Google.</w:t>
            </w:r>
          </w:p>
          <w:p w14:paraId="6D81AABB">
            <w:pPr>
              <w:spacing w:after="60" w:line="259" w:lineRule="auto"/>
              <w:jc w:val="left"/>
            </w:pPr>
            <w:r>
              <w:rPr>
                <w:rFonts w:ascii="Times New Roman" w:hAnsi="Times New Roman" w:eastAsia="Times New Roman" w:cs="Times New Roman"/>
                <w:b w:val="0"/>
                <w:i w:val="0"/>
                <w:color w:val="000000"/>
                <w:sz w:val="26"/>
              </w:rPr>
              <w:t>4. Người dùng đồng ý quyền trên Google.</w:t>
            </w:r>
          </w:p>
        </w:tc>
      </w:tr>
      <w:tr w14:paraId="7490F8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30AE3CE">
            <w:pPr>
              <w:jc w:val="center"/>
            </w:pPr>
            <w:r>
              <w:rPr>
                <w:rFonts w:ascii="Times New Roman" w:hAnsi="Times New Roman" w:eastAsia="Times New Roman" w:cs="Times New Roman"/>
                <w:b/>
                <w:i w:val="0"/>
                <w:color w:val="000000"/>
                <w:sz w:val="26"/>
              </w:rPr>
              <w:t>Hậu điều kiện</w:t>
            </w:r>
          </w:p>
        </w:tc>
        <w:tc>
          <w:tcPr>
            <w:tcW w:w="4702" w:type="dxa"/>
            <w:vAlign w:val="center"/>
          </w:tcPr>
          <w:p w14:paraId="52FF99D4">
            <w:pPr>
              <w:jc w:val="left"/>
            </w:pPr>
            <w:r>
              <w:rPr>
                <w:rFonts w:ascii="Times New Roman" w:hAnsi="Times New Roman" w:eastAsia="Times New Roman" w:cs="Times New Roman"/>
                <w:b w:val="0"/>
                <w:i w:val="0"/>
                <w:color w:val="000000"/>
                <w:sz w:val="26"/>
              </w:rPr>
              <w:t>Google chuyển về backend với authorization code (UC02).</w:t>
            </w:r>
          </w:p>
        </w:tc>
      </w:tr>
    </w:tbl>
    <w:p w14:paraId="577434AB">
      <w:pPr>
        <w:spacing w:before="0" w:after="80" w:line="259" w:lineRule="auto"/>
        <w:jc w:val="left"/>
      </w:pPr>
    </w:p>
    <w:p w14:paraId="3380331C">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UC02: Hoàn tất callback Google OAuth</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6AE9EB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6AA836B">
            <w:pPr>
              <w:jc w:val="center"/>
            </w:pPr>
            <w:r>
              <w:rPr>
                <w:rFonts w:ascii="Times New Roman" w:hAnsi="Times New Roman" w:eastAsia="Times New Roman" w:cs="Times New Roman"/>
                <w:b/>
                <w:i w:val="0"/>
                <w:color w:val="000000"/>
                <w:sz w:val="26"/>
              </w:rPr>
              <w:t>Tên use case</w:t>
            </w:r>
          </w:p>
        </w:tc>
        <w:tc>
          <w:tcPr>
            <w:tcW w:w="4702" w:type="dxa"/>
            <w:vAlign w:val="center"/>
          </w:tcPr>
          <w:p w14:paraId="3FE12EA9">
            <w:pPr>
              <w:jc w:val="left"/>
            </w:pPr>
            <w:r>
              <w:rPr>
                <w:rFonts w:ascii="Times New Roman" w:hAnsi="Times New Roman" w:eastAsia="Times New Roman" w:cs="Times New Roman"/>
                <w:b/>
                <w:i w:val="0"/>
                <w:color w:val="000000"/>
                <w:sz w:val="26"/>
              </w:rPr>
              <w:t>UC02: Hoàn tất callback Google OAuth</w:t>
            </w:r>
          </w:p>
        </w:tc>
      </w:tr>
      <w:tr w14:paraId="241516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AC418DB">
            <w:pPr>
              <w:jc w:val="center"/>
            </w:pPr>
            <w:r>
              <w:rPr>
                <w:rFonts w:ascii="Times New Roman" w:hAnsi="Times New Roman" w:eastAsia="Times New Roman" w:cs="Times New Roman"/>
                <w:b/>
                <w:i w:val="0"/>
                <w:color w:val="000000"/>
                <w:sz w:val="26"/>
              </w:rPr>
              <w:t>Tác nhân chính</w:t>
            </w:r>
          </w:p>
        </w:tc>
        <w:tc>
          <w:tcPr>
            <w:tcW w:w="4702" w:type="dxa"/>
            <w:vAlign w:val="center"/>
          </w:tcPr>
          <w:p w14:paraId="06767A76">
            <w:pPr>
              <w:jc w:val="left"/>
            </w:pPr>
            <w:r>
              <w:rPr>
                <w:rFonts w:ascii="Times New Roman" w:hAnsi="Times New Roman" w:eastAsia="Times New Roman" w:cs="Times New Roman"/>
                <w:b w:val="0"/>
                <w:i w:val="0"/>
                <w:color w:val="000000"/>
                <w:sz w:val="26"/>
              </w:rPr>
              <w:t>Hệ thống + Người dùng</w:t>
            </w:r>
          </w:p>
        </w:tc>
      </w:tr>
      <w:tr w14:paraId="72C8B5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818DCC4">
            <w:pPr>
              <w:jc w:val="center"/>
            </w:pPr>
            <w:r>
              <w:rPr>
                <w:rFonts w:ascii="Times New Roman" w:hAnsi="Times New Roman" w:eastAsia="Times New Roman" w:cs="Times New Roman"/>
                <w:b/>
                <w:i w:val="0"/>
                <w:color w:val="000000"/>
                <w:sz w:val="26"/>
              </w:rPr>
              <w:t>Mô tả</w:t>
            </w:r>
          </w:p>
        </w:tc>
        <w:tc>
          <w:tcPr>
            <w:tcW w:w="4702" w:type="dxa"/>
            <w:vAlign w:val="center"/>
          </w:tcPr>
          <w:p w14:paraId="0806EB10">
            <w:pPr>
              <w:jc w:val="left"/>
            </w:pPr>
            <w:r>
              <w:rPr>
                <w:rFonts w:ascii="Times New Roman" w:hAnsi="Times New Roman" w:eastAsia="Times New Roman" w:cs="Times New Roman"/>
                <w:b w:val="0"/>
                <w:i w:val="0"/>
                <w:color w:val="000000"/>
                <w:sz w:val="26"/>
              </w:rPr>
              <w:t>Backend nhận code, đổi token, tạo/cập nhật User, phát hành JWT cho phiên.</w:t>
            </w:r>
          </w:p>
        </w:tc>
      </w:tr>
      <w:tr w14:paraId="454883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C47A978">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4AF13C34">
            <w:pPr>
              <w:jc w:val="left"/>
            </w:pPr>
            <w:r>
              <w:rPr>
                <w:rFonts w:ascii="Times New Roman" w:hAnsi="Times New Roman" w:eastAsia="Times New Roman" w:cs="Times New Roman"/>
                <w:b w:val="0"/>
                <w:i w:val="0"/>
                <w:color w:val="000000"/>
                <w:sz w:val="26"/>
              </w:rPr>
              <w:t>Request callback hợp lệ từ Google.</w:t>
            </w:r>
          </w:p>
        </w:tc>
      </w:tr>
      <w:tr w14:paraId="372078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E3FB646">
            <w:pPr>
              <w:jc w:val="center"/>
            </w:pPr>
            <w:r>
              <w:rPr>
                <w:rFonts w:ascii="Times New Roman" w:hAnsi="Times New Roman" w:eastAsia="Times New Roman" w:cs="Times New Roman"/>
                <w:b/>
                <w:i w:val="0"/>
                <w:color w:val="000000"/>
                <w:sz w:val="26"/>
              </w:rPr>
              <w:t>Luồng chính</w:t>
            </w:r>
          </w:p>
        </w:tc>
        <w:tc>
          <w:tcPr>
            <w:tcW w:w="4702" w:type="dxa"/>
            <w:vAlign w:val="center"/>
          </w:tcPr>
          <w:p w14:paraId="4EF80E4B">
            <w:pPr>
              <w:spacing w:after="60" w:line="259" w:lineRule="auto"/>
              <w:jc w:val="left"/>
            </w:pPr>
            <w:r>
              <w:rPr>
                <w:rFonts w:ascii="Times New Roman" w:hAnsi="Times New Roman" w:eastAsia="Times New Roman" w:cs="Times New Roman"/>
                <w:b w:val="0"/>
                <w:i w:val="0"/>
                <w:color w:val="000000"/>
                <w:sz w:val="26"/>
              </w:rPr>
              <w:t>1. GET /api/auth/google/callback xử lý code/state.</w:t>
            </w:r>
          </w:p>
          <w:p w14:paraId="1054661D">
            <w:pPr>
              <w:spacing w:after="60" w:line="259" w:lineRule="auto"/>
              <w:jc w:val="left"/>
            </w:pPr>
            <w:r>
              <w:rPr>
                <w:rFonts w:ascii="Times New Roman" w:hAnsi="Times New Roman" w:eastAsia="Times New Roman" w:cs="Times New Roman"/>
                <w:b w:val="0"/>
                <w:i w:val="0"/>
                <w:color w:val="000000"/>
                <w:sz w:val="26"/>
              </w:rPr>
              <w:t>2. Đổi code lấy profile Google.</w:t>
            </w:r>
          </w:p>
          <w:p w14:paraId="1EDF858B">
            <w:pPr>
              <w:spacing w:after="60" w:line="259" w:lineRule="auto"/>
              <w:jc w:val="left"/>
            </w:pPr>
            <w:r>
              <w:rPr>
                <w:rFonts w:ascii="Times New Roman" w:hAnsi="Times New Roman" w:eastAsia="Times New Roman" w:cs="Times New Roman"/>
                <w:b w:val="0"/>
                <w:i w:val="0"/>
                <w:color w:val="000000"/>
                <w:sz w:val="26"/>
              </w:rPr>
              <w:t>3. Tạo hoặc cập nhật User trong MySQL.</w:t>
            </w:r>
          </w:p>
          <w:p w14:paraId="001A77F6">
            <w:pPr>
              <w:spacing w:after="60" w:line="259" w:lineRule="auto"/>
              <w:jc w:val="left"/>
            </w:pPr>
            <w:r>
              <w:rPr>
                <w:rFonts w:ascii="Times New Roman" w:hAnsi="Times New Roman" w:eastAsia="Times New Roman" w:cs="Times New Roman"/>
                <w:b w:val="0"/>
                <w:i w:val="0"/>
                <w:color w:val="000000"/>
                <w:sz w:val="26"/>
              </w:rPr>
              <w:t>4. Sinh access_token + refresh_token.</w:t>
            </w:r>
          </w:p>
          <w:p w14:paraId="12E44AD9">
            <w:pPr>
              <w:spacing w:after="60" w:line="259" w:lineRule="auto"/>
              <w:jc w:val="left"/>
            </w:pPr>
            <w:r>
              <w:rPr>
                <w:rFonts w:ascii="Times New Roman" w:hAnsi="Times New Roman" w:eastAsia="Times New Roman" w:cs="Times New Roman"/>
                <w:b w:val="0"/>
                <w:i w:val="0"/>
                <w:color w:val="000000"/>
                <w:sz w:val="26"/>
              </w:rPr>
              <w:t>5. Redirect về FE kèm token hoặc set cookie theo thiết kế.</w:t>
            </w:r>
          </w:p>
        </w:tc>
      </w:tr>
      <w:tr w14:paraId="60D9F3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8FA47CE">
            <w:pPr>
              <w:jc w:val="center"/>
            </w:pPr>
            <w:r>
              <w:rPr>
                <w:rFonts w:ascii="Times New Roman" w:hAnsi="Times New Roman" w:eastAsia="Times New Roman" w:cs="Times New Roman"/>
                <w:b/>
                <w:i w:val="0"/>
                <w:color w:val="000000"/>
                <w:sz w:val="26"/>
              </w:rPr>
              <w:t>Hậu điều kiện</w:t>
            </w:r>
          </w:p>
        </w:tc>
        <w:tc>
          <w:tcPr>
            <w:tcW w:w="4702" w:type="dxa"/>
            <w:vAlign w:val="center"/>
          </w:tcPr>
          <w:p w14:paraId="1AD4D2C1">
            <w:pPr>
              <w:jc w:val="left"/>
            </w:pPr>
            <w:r>
              <w:rPr>
                <w:rFonts w:ascii="Times New Roman" w:hAnsi="Times New Roman" w:eastAsia="Times New Roman" w:cs="Times New Roman"/>
                <w:b w:val="0"/>
                <w:i w:val="0"/>
                <w:color w:val="000000"/>
                <w:sz w:val="26"/>
              </w:rPr>
              <w:t>Người dùng đăng nhập thành công; client có JWT.</w:t>
            </w:r>
          </w:p>
        </w:tc>
      </w:tr>
    </w:tbl>
    <w:p w14:paraId="6F2C3C67">
      <w:pPr>
        <w:spacing w:before="0" w:after="80" w:line="259" w:lineRule="auto"/>
        <w:jc w:val="left"/>
      </w:pPr>
    </w:p>
    <w:p w14:paraId="7E19A61F">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UC03: Làm mới access token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57A0C5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9EAA37B">
            <w:pPr>
              <w:jc w:val="center"/>
            </w:pPr>
            <w:r>
              <w:rPr>
                <w:rFonts w:ascii="Times New Roman" w:hAnsi="Times New Roman" w:eastAsia="Times New Roman" w:cs="Times New Roman"/>
                <w:b/>
                <w:i w:val="0"/>
                <w:color w:val="000000"/>
                <w:sz w:val="26"/>
              </w:rPr>
              <w:t>Tên use case</w:t>
            </w:r>
          </w:p>
        </w:tc>
        <w:tc>
          <w:tcPr>
            <w:tcW w:w="4702" w:type="dxa"/>
            <w:vAlign w:val="center"/>
          </w:tcPr>
          <w:p w14:paraId="2152A295">
            <w:pPr>
              <w:jc w:val="left"/>
            </w:pPr>
            <w:r>
              <w:rPr>
                <w:rFonts w:ascii="Times New Roman" w:hAnsi="Times New Roman" w:eastAsia="Times New Roman" w:cs="Times New Roman"/>
                <w:b/>
                <w:i w:val="0"/>
                <w:color w:val="000000"/>
                <w:sz w:val="26"/>
              </w:rPr>
              <w:t>UC03: Làm mới access token</w:t>
            </w:r>
          </w:p>
        </w:tc>
      </w:tr>
      <w:tr w14:paraId="1DCA31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428FB1D">
            <w:pPr>
              <w:jc w:val="center"/>
            </w:pPr>
            <w:r>
              <w:rPr>
                <w:rFonts w:ascii="Times New Roman" w:hAnsi="Times New Roman" w:eastAsia="Times New Roman" w:cs="Times New Roman"/>
                <w:b/>
                <w:i w:val="0"/>
                <w:color w:val="000000"/>
                <w:sz w:val="26"/>
              </w:rPr>
              <w:t>Tác nhân chính</w:t>
            </w:r>
          </w:p>
        </w:tc>
        <w:tc>
          <w:tcPr>
            <w:tcW w:w="4702" w:type="dxa"/>
            <w:vAlign w:val="center"/>
          </w:tcPr>
          <w:p w14:paraId="18FF6BCD">
            <w:pPr>
              <w:jc w:val="left"/>
            </w:pPr>
            <w:r>
              <w:rPr>
                <w:rFonts w:ascii="Times New Roman" w:hAnsi="Times New Roman" w:eastAsia="Times New Roman" w:cs="Times New Roman"/>
                <w:b w:val="0"/>
                <w:i w:val="0"/>
                <w:color w:val="000000"/>
                <w:sz w:val="26"/>
              </w:rPr>
              <w:t>Client (SV/GV/Admin)</w:t>
            </w:r>
          </w:p>
        </w:tc>
      </w:tr>
      <w:tr w14:paraId="687D8D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65F70C7">
            <w:pPr>
              <w:jc w:val="center"/>
            </w:pPr>
            <w:r>
              <w:rPr>
                <w:rFonts w:ascii="Times New Roman" w:hAnsi="Times New Roman" w:eastAsia="Times New Roman" w:cs="Times New Roman"/>
                <w:b/>
                <w:i w:val="0"/>
                <w:color w:val="000000"/>
                <w:sz w:val="26"/>
              </w:rPr>
              <w:t>Mô tả</w:t>
            </w:r>
          </w:p>
        </w:tc>
        <w:tc>
          <w:tcPr>
            <w:tcW w:w="4702" w:type="dxa"/>
            <w:vAlign w:val="center"/>
          </w:tcPr>
          <w:p w14:paraId="298ADA32">
            <w:pPr>
              <w:jc w:val="left"/>
            </w:pPr>
            <w:r>
              <w:rPr>
                <w:rFonts w:ascii="Times New Roman" w:hAnsi="Times New Roman" w:eastAsia="Times New Roman" w:cs="Times New Roman"/>
                <w:b w:val="0"/>
                <w:i w:val="0"/>
                <w:color w:val="000000"/>
                <w:sz w:val="26"/>
              </w:rPr>
              <w:t>POST /api/auth/refresh — lấy access token mới từ refresh token.</w:t>
            </w:r>
          </w:p>
        </w:tc>
      </w:tr>
      <w:tr w14:paraId="5CDFFD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4AE2BFF">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5B68482E">
            <w:pPr>
              <w:jc w:val="left"/>
            </w:pPr>
            <w:r>
              <w:rPr>
                <w:rFonts w:ascii="Times New Roman" w:hAnsi="Times New Roman" w:eastAsia="Times New Roman" w:cs="Times New Roman"/>
                <w:b w:val="0"/>
                <w:i w:val="0"/>
                <w:color w:val="000000"/>
                <w:sz w:val="26"/>
              </w:rPr>
              <w:t>refresh_token còn hiệu lực trong DB.</w:t>
            </w:r>
          </w:p>
        </w:tc>
      </w:tr>
      <w:tr w14:paraId="4A1254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D8E21BB">
            <w:pPr>
              <w:jc w:val="center"/>
            </w:pPr>
            <w:r>
              <w:rPr>
                <w:rFonts w:ascii="Times New Roman" w:hAnsi="Times New Roman" w:eastAsia="Times New Roman" w:cs="Times New Roman"/>
                <w:b/>
                <w:i w:val="0"/>
                <w:color w:val="000000"/>
                <w:sz w:val="26"/>
              </w:rPr>
              <w:t>Luồng chính</w:t>
            </w:r>
          </w:p>
        </w:tc>
        <w:tc>
          <w:tcPr>
            <w:tcW w:w="4702" w:type="dxa"/>
            <w:vAlign w:val="center"/>
          </w:tcPr>
          <w:p w14:paraId="4863DFD0">
            <w:pPr>
              <w:spacing w:after="60" w:line="259" w:lineRule="auto"/>
              <w:jc w:val="left"/>
            </w:pPr>
            <w:r>
              <w:rPr>
                <w:rFonts w:ascii="Times New Roman" w:hAnsi="Times New Roman" w:eastAsia="Times New Roman" w:cs="Times New Roman"/>
                <w:b w:val="0"/>
                <w:i w:val="0"/>
                <w:color w:val="000000"/>
                <w:sz w:val="26"/>
              </w:rPr>
              <w:t>1. Client gửi POST /api/auth/refresh + body refresh_token.</w:t>
            </w:r>
          </w:p>
          <w:p w14:paraId="2FC0BE31">
            <w:pPr>
              <w:spacing w:after="60" w:line="259" w:lineRule="auto"/>
              <w:jc w:val="left"/>
            </w:pPr>
            <w:r>
              <w:rPr>
                <w:rFonts w:ascii="Times New Roman" w:hAnsi="Times New Roman" w:eastAsia="Times New Roman" w:cs="Times New Roman"/>
                <w:b w:val="0"/>
                <w:i w:val="0"/>
                <w:color w:val="000000"/>
                <w:sz w:val="26"/>
              </w:rPr>
              <w:t>2. Backend validate refresh.</w:t>
            </w:r>
          </w:p>
          <w:p w14:paraId="0BDA8DA6">
            <w:pPr>
              <w:spacing w:after="60" w:line="259" w:lineRule="auto"/>
              <w:jc w:val="left"/>
            </w:pPr>
            <w:r>
              <w:rPr>
                <w:rFonts w:ascii="Times New Roman" w:hAnsi="Times New Roman" w:eastAsia="Times New Roman" w:cs="Times New Roman"/>
                <w:b w:val="0"/>
                <w:i w:val="0"/>
                <w:color w:val="000000"/>
                <w:sz w:val="26"/>
              </w:rPr>
              <w:t>3. Sinh access_token mới.</w:t>
            </w:r>
          </w:p>
          <w:p w14:paraId="70E82640">
            <w:pPr>
              <w:spacing w:after="60" w:line="259" w:lineRule="auto"/>
              <w:jc w:val="left"/>
            </w:pPr>
            <w:r>
              <w:rPr>
                <w:rFonts w:ascii="Times New Roman" w:hAnsi="Times New Roman" w:eastAsia="Times New Roman" w:cs="Times New Roman"/>
                <w:b w:val="0"/>
                <w:i w:val="0"/>
                <w:color w:val="000000"/>
                <w:sz w:val="26"/>
              </w:rPr>
              <w:t>4. Trả TokenResponse.</w:t>
            </w:r>
          </w:p>
          <w:p w14:paraId="341E5CD1">
            <w:pPr>
              <w:spacing w:after="60" w:line="259" w:lineRule="auto"/>
              <w:jc w:val="left"/>
            </w:pPr>
            <w:r>
              <w:rPr>
                <w:rFonts w:ascii="Times New Roman" w:hAnsi="Times New Roman" w:eastAsia="Times New Roman" w:cs="Times New Roman"/>
                <w:b w:val="0"/>
                <w:i w:val="0"/>
                <w:color w:val="000000"/>
                <w:sz w:val="26"/>
              </w:rPr>
              <w:t>5. Client cập nhật header Authorization.</w:t>
            </w:r>
          </w:p>
        </w:tc>
      </w:tr>
      <w:tr w14:paraId="569D00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5AC16C7">
            <w:pPr>
              <w:jc w:val="center"/>
            </w:pPr>
            <w:r>
              <w:rPr>
                <w:rFonts w:ascii="Times New Roman" w:hAnsi="Times New Roman" w:eastAsia="Times New Roman" w:cs="Times New Roman"/>
                <w:b/>
                <w:i w:val="0"/>
                <w:color w:val="000000"/>
                <w:sz w:val="26"/>
              </w:rPr>
              <w:t>Hậu điều kiện</w:t>
            </w:r>
          </w:p>
        </w:tc>
        <w:tc>
          <w:tcPr>
            <w:tcW w:w="4702" w:type="dxa"/>
            <w:vAlign w:val="center"/>
          </w:tcPr>
          <w:p w14:paraId="4F92C823">
            <w:pPr>
              <w:jc w:val="left"/>
            </w:pPr>
            <w:r>
              <w:rPr>
                <w:rFonts w:ascii="Times New Roman" w:hAnsi="Times New Roman" w:eastAsia="Times New Roman" w:cs="Times New Roman"/>
                <w:b w:val="0"/>
                <w:i w:val="0"/>
                <w:color w:val="000000"/>
                <w:sz w:val="26"/>
              </w:rPr>
              <w:t>Gọi API tiếp tục không bị 401 do hết hạn access token.</w:t>
            </w:r>
          </w:p>
        </w:tc>
      </w:tr>
    </w:tbl>
    <w:p w14:paraId="34806867">
      <w:pPr>
        <w:spacing w:before="0" w:after="80" w:line="259" w:lineRule="auto"/>
        <w:jc w:val="left"/>
      </w:pPr>
    </w:p>
    <w:p w14:paraId="05EE23B2">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UC04: Đăng xuất thiết bị hiện tại</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726841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0BFC0587">
            <w:pPr>
              <w:jc w:val="center"/>
            </w:pPr>
            <w:r>
              <w:rPr>
                <w:rFonts w:ascii="Times New Roman" w:hAnsi="Times New Roman" w:eastAsia="Times New Roman" w:cs="Times New Roman"/>
                <w:b/>
                <w:i w:val="0"/>
                <w:color w:val="000000"/>
                <w:sz w:val="26"/>
              </w:rPr>
              <w:t>Tên use case</w:t>
            </w:r>
          </w:p>
        </w:tc>
        <w:tc>
          <w:tcPr>
            <w:tcW w:w="4702" w:type="dxa"/>
            <w:vAlign w:val="center"/>
          </w:tcPr>
          <w:p w14:paraId="1596A695">
            <w:pPr>
              <w:jc w:val="left"/>
            </w:pPr>
            <w:r>
              <w:rPr>
                <w:rFonts w:ascii="Times New Roman" w:hAnsi="Times New Roman" w:eastAsia="Times New Roman" w:cs="Times New Roman"/>
                <w:b/>
                <w:i w:val="0"/>
                <w:color w:val="000000"/>
                <w:sz w:val="26"/>
              </w:rPr>
              <w:t>UC04: Đăng xuất thiết bị hiện tại</w:t>
            </w:r>
          </w:p>
        </w:tc>
      </w:tr>
      <w:tr w14:paraId="2ADC20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2D7B1C7">
            <w:pPr>
              <w:jc w:val="center"/>
            </w:pPr>
            <w:r>
              <w:rPr>
                <w:rFonts w:ascii="Times New Roman" w:hAnsi="Times New Roman" w:eastAsia="Times New Roman" w:cs="Times New Roman"/>
                <w:b/>
                <w:i w:val="0"/>
                <w:color w:val="000000"/>
                <w:sz w:val="26"/>
              </w:rPr>
              <w:t>Tác nhân chính</w:t>
            </w:r>
          </w:p>
        </w:tc>
        <w:tc>
          <w:tcPr>
            <w:tcW w:w="4702" w:type="dxa"/>
            <w:vAlign w:val="center"/>
          </w:tcPr>
          <w:p w14:paraId="50FC39FE">
            <w:pPr>
              <w:jc w:val="left"/>
            </w:pPr>
            <w:r>
              <w:rPr>
                <w:rFonts w:ascii="Times New Roman" w:hAnsi="Times New Roman" w:eastAsia="Times New Roman" w:cs="Times New Roman"/>
                <w:b w:val="0"/>
                <w:i w:val="0"/>
                <w:color w:val="000000"/>
                <w:sz w:val="26"/>
              </w:rPr>
              <w:t>Người dùng</w:t>
            </w:r>
          </w:p>
        </w:tc>
      </w:tr>
      <w:tr w14:paraId="2AC3E0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D5851FD">
            <w:pPr>
              <w:jc w:val="center"/>
            </w:pPr>
            <w:r>
              <w:rPr>
                <w:rFonts w:ascii="Times New Roman" w:hAnsi="Times New Roman" w:eastAsia="Times New Roman" w:cs="Times New Roman"/>
                <w:b/>
                <w:i w:val="0"/>
                <w:color w:val="000000"/>
                <w:sz w:val="26"/>
              </w:rPr>
              <w:t>Mô tả</w:t>
            </w:r>
          </w:p>
        </w:tc>
        <w:tc>
          <w:tcPr>
            <w:tcW w:w="4702" w:type="dxa"/>
            <w:vAlign w:val="center"/>
          </w:tcPr>
          <w:p w14:paraId="483509D6">
            <w:pPr>
              <w:jc w:val="left"/>
            </w:pPr>
            <w:r>
              <w:rPr>
                <w:rFonts w:ascii="Times New Roman" w:hAnsi="Times New Roman" w:eastAsia="Times New Roman" w:cs="Times New Roman"/>
                <w:b w:val="0"/>
                <w:i w:val="0"/>
                <w:color w:val="000000"/>
                <w:sz w:val="26"/>
              </w:rPr>
              <w:t>POST /api/auth/logout — thu hồi refresh token đang dùng.</w:t>
            </w:r>
          </w:p>
        </w:tc>
      </w:tr>
      <w:tr w14:paraId="646ADB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9E37F18">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15FA324E">
            <w:pPr>
              <w:jc w:val="left"/>
            </w:pPr>
            <w:r>
              <w:rPr>
                <w:rFonts w:ascii="Times New Roman" w:hAnsi="Times New Roman" w:eastAsia="Times New Roman" w:cs="Times New Roman"/>
                <w:b w:val="0"/>
                <w:i w:val="0"/>
                <w:color w:val="000000"/>
                <w:sz w:val="26"/>
              </w:rPr>
              <w:t>Đã đăng nhập.</w:t>
            </w:r>
          </w:p>
        </w:tc>
      </w:tr>
      <w:tr w14:paraId="199717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3C68B88">
            <w:pPr>
              <w:jc w:val="center"/>
            </w:pPr>
            <w:r>
              <w:rPr>
                <w:rFonts w:ascii="Times New Roman" w:hAnsi="Times New Roman" w:eastAsia="Times New Roman" w:cs="Times New Roman"/>
                <w:b/>
                <w:i w:val="0"/>
                <w:color w:val="000000"/>
                <w:sz w:val="26"/>
              </w:rPr>
              <w:t>Luồng chính</w:t>
            </w:r>
          </w:p>
        </w:tc>
        <w:tc>
          <w:tcPr>
            <w:tcW w:w="4702" w:type="dxa"/>
            <w:vAlign w:val="center"/>
          </w:tcPr>
          <w:p w14:paraId="66C5F395">
            <w:pPr>
              <w:spacing w:after="60" w:line="259" w:lineRule="auto"/>
              <w:jc w:val="left"/>
            </w:pPr>
            <w:r>
              <w:rPr>
                <w:rFonts w:ascii="Times New Roman" w:hAnsi="Times New Roman" w:eastAsia="Times New Roman" w:cs="Times New Roman"/>
                <w:b w:val="0"/>
                <w:i w:val="0"/>
                <w:color w:val="000000"/>
                <w:sz w:val="26"/>
              </w:rPr>
              <w:t>1. User chọn đăng xuất.</w:t>
            </w:r>
          </w:p>
          <w:p w14:paraId="47E0FB77">
            <w:pPr>
              <w:spacing w:after="60" w:line="259" w:lineRule="auto"/>
              <w:jc w:val="left"/>
            </w:pPr>
            <w:r>
              <w:rPr>
                <w:rFonts w:ascii="Times New Roman" w:hAnsi="Times New Roman" w:eastAsia="Times New Roman" w:cs="Times New Roman"/>
                <w:b w:val="0"/>
                <w:i w:val="0"/>
                <w:color w:val="000000"/>
                <w:sz w:val="26"/>
              </w:rPr>
              <w:t>2. POST /api/auth/logout kèm Bearer.</w:t>
            </w:r>
          </w:p>
          <w:p w14:paraId="4A317BD7">
            <w:pPr>
              <w:spacing w:after="60" w:line="259" w:lineRule="auto"/>
              <w:jc w:val="left"/>
            </w:pPr>
            <w:r>
              <w:rPr>
                <w:rFonts w:ascii="Times New Roman" w:hAnsi="Times New Roman" w:eastAsia="Times New Roman" w:cs="Times New Roman"/>
                <w:b w:val="0"/>
                <w:i w:val="0"/>
                <w:color w:val="000000"/>
                <w:sz w:val="26"/>
              </w:rPr>
              <w:t>3. Backend revoke refresh hiện tại.</w:t>
            </w:r>
          </w:p>
          <w:p w14:paraId="5D69424F">
            <w:pPr>
              <w:spacing w:after="60" w:line="259" w:lineRule="auto"/>
              <w:jc w:val="left"/>
            </w:pPr>
            <w:r>
              <w:rPr>
                <w:rFonts w:ascii="Times New Roman" w:hAnsi="Times New Roman" w:eastAsia="Times New Roman" w:cs="Times New Roman"/>
                <w:b w:val="0"/>
                <w:i w:val="0"/>
                <w:color w:val="000000"/>
                <w:sz w:val="26"/>
              </w:rPr>
              <w:t>4. Client xóa token local.</w:t>
            </w:r>
          </w:p>
        </w:tc>
      </w:tr>
      <w:tr w14:paraId="391F00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86A0C31">
            <w:pPr>
              <w:jc w:val="center"/>
            </w:pPr>
            <w:r>
              <w:rPr>
                <w:rFonts w:ascii="Times New Roman" w:hAnsi="Times New Roman" w:eastAsia="Times New Roman" w:cs="Times New Roman"/>
                <w:b/>
                <w:i w:val="0"/>
                <w:color w:val="000000"/>
                <w:sz w:val="26"/>
              </w:rPr>
              <w:t>Hậu điều kiện</w:t>
            </w:r>
          </w:p>
        </w:tc>
        <w:tc>
          <w:tcPr>
            <w:tcW w:w="4702" w:type="dxa"/>
            <w:vAlign w:val="center"/>
          </w:tcPr>
          <w:p w14:paraId="3D5542FB">
            <w:pPr>
              <w:jc w:val="left"/>
            </w:pPr>
            <w:r>
              <w:rPr>
                <w:rFonts w:ascii="Times New Roman" w:hAnsi="Times New Roman" w:eastAsia="Times New Roman" w:cs="Times New Roman"/>
                <w:b w:val="0"/>
                <w:i w:val="0"/>
                <w:color w:val="000000"/>
                <w:sz w:val="26"/>
              </w:rPr>
              <w:t>Phiên thiết bị hiện tại kết thúc.</w:t>
            </w:r>
          </w:p>
        </w:tc>
      </w:tr>
    </w:tbl>
    <w:p w14:paraId="2A875D7F">
      <w:pPr>
        <w:spacing w:before="0" w:after="80" w:line="259" w:lineRule="auto"/>
        <w:jc w:val="left"/>
      </w:pPr>
    </w:p>
    <w:p w14:paraId="59BF9608">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UC05: Đăng xuất tất cả thiết bị</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8A4DA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8F9EBD1">
            <w:pPr>
              <w:jc w:val="center"/>
            </w:pPr>
            <w:r>
              <w:rPr>
                <w:rFonts w:ascii="Times New Roman" w:hAnsi="Times New Roman" w:eastAsia="Times New Roman" w:cs="Times New Roman"/>
                <w:b/>
                <w:i w:val="0"/>
                <w:color w:val="000000"/>
                <w:sz w:val="26"/>
              </w:rPr>
              <w:t>Tên use case</w:t>
            </w:r>
          </w:p>
        </w:tc>
        <w:tc>
          <w:tcPr>
            <w:tcW w:w="4702" w:type="dxa"/>
            <w:vAlign w:val="center"/>
          </w:tcPr>
          <w:p w14:paraId="1D4D7C72">
            <w:pPr>
              <w:jc w:val="left"/>
            </w:pPr>
            <w:r>
              <w:rPr>
                <w:rFonts w:ascii="Times New Roman" w:hAnsi="Times New Roman" w:eastAsia="Times New Roman" w:cs="Times New Roman"/>
                <w:b/>
                <w:i w:val="0"/>
                <w:color w:val="000000"/>
                <w:sz w:val="26"/>
              </w:rPr>
              <w:t>UC05: Đăng xuất tất cả thiết bị</w:t>
            </w:r>
          </w:p>
        </w:tc>
      </w:tr>
      <w:tr w14:paraId="593E6E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00A89DC">
            <w:pPr>
              <w:jc w:val="center"/>
            </w:pPr>
            <w:r>
              <w:rPr>
                <w:rFonts w:ascii="Times New Roman" w:hAnsi="Times New Roman" w:eastAsia="Times New Roman" w:cs="Times New Roman"/>
                <w:b/>
                <w:i w:val="0"/>
                <w:color w:val="000000"/>
                <w:sz w:val="26"/>
              </w:rPr>
              <w:t>Tác nhân chính</w:t>
            </w:r>
          </w:p>
        </w:tc>
        <w:tc>
          <w:tcPr>
            <w:tcW w:w="4702" w:type="dxa"/>
            <w:vAlign w:val="center"/>
          </w:tcPr>
          <w:p w14:paraId="67DF5FED">
            <w:pPr>
              <w:jc w:val="left"/>
            </w:pPr>
            <w:r>
              <w:rPr>
                <w:rFonts w:ascii="Times New Roman" w:hAnsi="Times New Roman" w:eastAsia="Times New Roman" w:cs="Times New Roman"/>
                <w:b w:val="0"/>
                <w:i w:val="0"/>
                <w:color w:val="000000"/>
                <w:sz w:val="26"/>
              </w:rPr>
              <w:t>Người dùng</w:t>
            </w:r>
          </w:p>
        </w:tc>
      </w:tr>
      <w:tr w14:paraId="2981DB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BF5B980">
            <w:pPr>
              <w:jc w:val="center"/>
            </w:pPr>
            <w:r>
              <w:rPr>
                <w:rFonts w:ascii="Times New Roman" w:hAnsi="Times New Roman" w:eastAsia="Times New Roman" w:cs="Times New Roman"/>
                <w:b/>
                <w:i w:val="0"/>
                <w:color w:val="000000"/>
                <w:sz w:val="26"/>
              </w:rPr>
              <w:t>Mô tả</w:t>
            </w:r>
          </w:p>
        </w:tc>
        <w:tc>
          <w:tcPr>
            <w:tcW w:w="4702" w:type="dxa"/>
            <w:vAlign w:val="center"/>
          </w:tcPr>
          <w:p w14:paraId="0D76082E">
            <w:pPr>
              <w:jc w:val="left"/>
            </w:pPr>
            <w:r>
              <w:rPr>
                <w:rFonts w:ascii="Times New Roman" w:hAnsi="Times New Roman" w:eastAsia="Times New Roman" w:cs="Times New Roman"/>
                <w:b w:val="0"/>
                <w:i w:val="0"/>
                <w:color w:val="000000"/>
                <w:sz w:val="26"/>
              </w:rPr>
              <w:t>POST /api/auth/logout/all — revoke toàn bộ refresh của user.</w:t>
            </w:r>
          </w:p>
        </w:tc>
      </w:tr>
      <w:tr w14:paraId="6BEDE3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56D79C3">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0E3A5C0F">
            <w:pPr>
              <w:jc w:val="left"/>
            </w:pPr>
            <w:r>
              <w:rPr>
                <w:rFonts w:ascii="Times New Roman" w:hAnsi="Times New Roman" w:eastAsia="Times New Roman" w:cs="Times New Roman"/>
                <w:b w:val="0"/>
                <w:i w:val="0"/>
                <w:color w:val="000000"/>
                <w:sz w:val="26"/>
              </w:rPr>
              <w:t>Đã đăng nhập.</w:t>
            </w:r>
          </w:p>
        </w:tc>
      </w:tr>
      <w:tr w14:paraId="17C130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ABD313F">
            <w:pPr>
              <w:jc w:val="center"/>
            </w:pPr>
            <w:r>
              <w:rPr>
                <w:rFonts w:ascii="Times New Roman" w:hAnsi="Times New Roman" w:eastAsia="Times New Roman" w:cs="Times New Roman"/>
                <w:b/>
                <w:i w:val="0"/>
                <w:color w:val="000000"/>
                <w:sz w:val="26"/>
              </w:rPr>
              <w:t>Luồng chính</w:t>
            </w:r>
          </w:p>
        </w:tc>
        <w:tc>
          <w:tcPr>
            <w:tcW w:w="4702" w:type="dxa"/>
            <w:vAlign w:val="center"/>
          </w:tcPr>
          <w:p w14:paraId="404DE21C">
            <w:pPr>
              <w:spacing w:after="60" w:line="259" w:lineRule="auto"/>
              <w:jc w:val="left"/>
            </w:pPr>
            <w:r>
              <w:rPr>
                <w:rFonts w:ascii="Times New Roman" w:hAnsi="Times New Roman" w:eastAsia="Times New Roman" w:cs="Times New Roman"/>
                <w:b w:val="0"/>
                <w:i w:val="0"/>
                <w:color w:val="000000"/>
                <w:sz w:val="26"/>
              </w:rPr>
              <w:t>1. User chọn đăng xuất mọi nơi.</w:t>
            </w:r>
          </w:p>
          <w:p w14:paraId="57E96143">
            <w:pPr>
              <w:spacing w:after="60" w:line="259" w:lineRule="auto"/>
              <w:jc w:val="left"/>
            </w:pPr>
            <w:r>
              <w:rPr>
                <w:rFonts w:ascii="Times New Roman" w:hAnsi="Times New Roman" w:eastAsia="Times New Roman" w:cs="Times New Roman"/>
                <w:b w:val="0"/>
                <w:i w:val="0"/>
                <w:color w:val="000000"/>
                <w:sz w:val="26"/>
              </w:rPr>
              <w:t>2. POST /api/auth/logout/all.</w:t>
            </w:r>
          </w:p>
          <w:p w14:paraId="2F2F9B14">
            <w:pPr>
              <w:spacing w:after="60" w:line="259" w:lineRule="auto"/>
              <w:jc w:val="left"/>
            </w:pPr>
            <w:r>
              <w:rPr>
                <w:rFonts w:ascii="Times New Roman" w:hAnsi="Times New Roman" w:eastAsia="Times New Roman" w:cs="Times New Roman"/>
                <w:b w:val="0"/>
                <w:i w:val="0"/>
                <w:color w:val="000000"/>
                <w:sz w:val="26"/>
              </w:rPr>
              <w:t>3. Backend revoke_all_user_tokens.</w:t>
            </w:r>
          </w:p>
          <w:p w14:paraId="2F66937A">
            <w:pPr>
              <w:spacing w:after="60" w:line="259" w:lineRule="auto"/>
              <w:jc w:val="left"/>
            </w:pPr>
            <w:r>
              <w:rPr>
                <w:rFonts w:ascii="Times New Roman" w:hAnsi="Times New Roman" w:eastAsia="Times New Roman" w:cs="Times New Roman"/>
                <w:b w:val="0"/>
                <w:i w:val="0"/>
                <w:color w:val="000000"/>
                <w:sz w:val="26"/>
              </w:rPr>
              <w:t>4. Client xóa token.</w:t>
            </w:r>
          </w:p>
        </w:tc>
      </w:tr>
      <w:tr w14:paraId="081BBF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D1C8C96">
            <w:pPr>
              <w:jc w:val="center"/>
            </w:pPr>
            <w:r>
              <w:rPr>
                <w:rFonts w:ascii="Times New Roman" w:hAnsi="Times New Roman" w:eastAsia="Times New Roman" w:cs="Times New Roman"/>
                <w:b/>
                <w:i w:val="0"/>
                <w:color w:val="000000"/>
                <w:sz w:val="26"/>
              </w:rPr>
              <w:t>Hậu điều kiện</w:t>
            </w:r>
          </w:p>
        </w:tc>
        <w:tc>
          <w:tcPr>
            <w:tcW w:w="4702" w:type="dxa"/>
            <w:vAlign w:val="center"/>
          </w:tcPr>
          <w:p w14:paraId="744193A5">
            <w:pPr>
              <w:jc w:val="left"/>
            </w:pPr>
            <w:r>
              <w:rPr>
                <w:rFonts w:ascii="Times New Roman" w:hAnsi="Times New Roman" w:eastAsia="Times New Roman" w:cs="Times New Roman"/>
                <w:b w:val="0"/>
                <w:i w:val="0"/>
                <w:color w:val="000000"/>
                <w:sz w:val="26"/>
              </w:rPr>
              <w:t>Mọi phiên refresh trước đó vô hiệu.</w:t>
            </w:r>
          </w:p>
        </w:tc>
      </w:tr>
    </w:tbl>
    <w:p w14:paraId="5F4EC459">
      <w:pPr>
        <w:spacing w:before="0" w:after="80" w:line="259" w:lineRule="auto"/>
        <w:jc w:val="left"/>
      </w:pPr>
    </w:p>
    <w:p w14:paraId="5699CF32">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UC06: Xem hồ sơ người dùng hiện tại</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75BF03B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B1EE64E">
            <w:pPr>
              <w:jc w:val="center"/>
            </w:pPr>
            <w:r>
              <w:rPr>
                <w:rFonts w:ascii="Times New Roman" w:hAnsi="Times New Roman" w:eastAsia="Times New Roman" w:cs="Times New Roman"/>
                <w:b/>
                <w:i w:val="0"/>
                <w:color w:val="000000"/>
                <w:sz w:val="26"/>
              </w:rPr>
              <w:t>Tên use case</w:t>
            </w:r>
          </w:p>
        </w:tc>
        <w:tc>
          <w:tcPr>
            <w:tcW w:w="4702" w:type="dxa"/>
            <w:vAlign w:val="center"/>
          </w:tcPr>
          <w:p w14:paraId="4D941EB2">
            <w:pPr>
              <w:jc w:val="left"/>
            </w:pPr>
            <w:r>
              <w:rPr>
                <w:rFonts w:ascii="Times New Roman" w:hAnsi="Times New Roman" w:eastAsia="Times New Roman" w:cs="Times New Roman"/>
                <w:b/>
                <w:i w:val="0"/>
                <w:color w:val="000000"/>
                <w:sz w:val="26"/>
              </w:rPr>
              <w:t>UC06: Xem hồ sơ người dùng hiện tại</w:t>
            </w:r>
          </w:p>
        </w:tc>
      </w:tr>
      <w:tr w14:paraId="0C9892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EB241ED">
            <w:pPr>
              <w:jc w:val="center"/>
            </w:pPr>
            <w:r>
              <w:rPr>
                <w:rFonts w:ascii="Times New Roman" w:hAnsi="Times New Roman" w:eastAsia="Times New Roman" w:cs="Times New Roman"/>
                <w:b/>
                <w:i w:val="0"/>
                <w:color w:val="000000"/>
                <w:sz w:val="26"/>
              </w:rPr>
              <w:t>Tác nhân chính</w:t>
            </w:r>
          </w:p>
        </w:tc>
        <w:tc>
          <w:tcPr>
            <w:tcW w:w="4702" w:type="dxa"/>
            <w:vAlign w:val="center"/>
          </w:tcPr>
          <w:p w14:paraId="169FC68A">
            <w:pPr>
              <w:jc w:val="left"/>
            </w:pPr>
            <w:r>
              <w:rPr>
                <w:rFonts w:ascii="Times New Roman" w:hAnsi="Times New Roman" w:eastAsia="Times New Roman" w:cs="Times New Roman"/>
                <w:b w:val="0"/>
                <w:i w:val="0"/>
                <w:color w:val="000000"/>
                <w:sz w:val="26"/>
              </w:rPr>
              <w:t>Người dùng</w:t>
            </w:r>
          </w:p>
        </w:tc>
      </w:tr>
      <w:tr w14:paraId="70E81A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110CAED">
            <w:pPr>
              <w:jc w:val="center"/>
            </w:pPr>
            <w:r>
              <w:rPr>
                <w:rFonts w:ascii="Times New Roman" w:hAnsi="Times New Roman" w:eastAsia="Times New Roman" w:cs="Times New Roman"/>
                <w:b/>
                <w:i w:val="0"/>
                <w:color w:val="000000"/>
                <w:sz w:val="26"/>
              </w:rPr>
              <w:t>Mô tả</w:t>
            </w:r>
          </w:p>
        </w:tc>
        <w:tc>
          <w:tcPr>
            <w:tcW w:w="4702" w:type="dxa"/>
            <w:vAlign w:val="center"/>
          </w:tcPr>
          <w:p w14:paraId="4A417F42">
            <w:pPr>
              <w:jc w:val="left"/>
            </w:pPr>
            <w:r>
              <w:rPr>
                <w:rFonts w:ascii="Times New Roman" w:hAnsi="Times New Roman" w:eastAsia="Times New Roman" w:cs="Times New Roman"/>
                <w:b w:val="0"/>
                <w:i w:val="0"/>
                <w:color w:val="000000"/>
                <w:sz w:val="26"/>
              </w:rPr>
              <w:t>GET /api/auth/me — lấy UserResponse (email, role, avatar…).</w:t>
            </w:r>
          </w:p>
        </w:tc>
      </w:tr>
      <w:tr w14:paraId="66B5E9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9925B85">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61635237">
            <w:pPr>
              <w:jc w:val="left"/>
            </w:pPr>
            <w:r>
              <w:rPr>
                <w:rFonts w:ascii="Times New Roman" w:hAnsi="Times New Roman" w:eastAsia="Times New Roman" w:cs="Times New Roman"/>
                <w:b w:val="0"/>
                <w:i w:val="0"/>
                <w:color w:val="000000"/>
                <w:sz w:val="26"/>
              </w:rPr>
              <w:t>JWT hợp lệ.</w:t>
            </w:r>
          </w:p>
        </w:tc>
      </w:tr>
      <w:tr w14:paraId="1BA10D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A2FE022">
            <w:pPr>
              <w:jc w:val="center"/>
            </w:pPr>
            <w:r>
              <w:rPr>
                <w:rFonts w:ascii="Times New Roman" w:hAnsi="Times New Roman" w:eastAsia="Times New Roman" w:cs="Times New Roman"/>
                <w:b/>
                <w:i w:val="0"/>
                <w:color w:val="000000"/>
                <w:sz w:val="26"/>
              </w:rPr>
              <w:t>Luồng chính</w:t>
            </w:r>
          </w:p>
        </w:tc>
        <w:tc>
          <w:tcPr>
            <w:tcW w:w="4702" w:type="dxa"/>
            <w:vAlign w:val="center"/>
          </w:tcPr>
          <w:p w14:paraId="5B082B8E">
            <w:pPr>
              <w:spacing w:after="60" w:line="259" w:lineRule="auto"/>
              <w:jc w:val="left"/>
            </w:pPr>
            <w:r>
              <w:rPr>
                <w:rFonts w:ascii="Times New Roman" w:hAnsi="Times New Roman" w:eastAsia="Times New Roman" w:cs="Times New Roman"/>
                <w:b w:val="0"/>
                <w:i w:val="0"/>
                <w:color w:val="000000"/>
                <w:sz w:val="26"/>
              </w:rPr>
              <w:t>1. Client GET /api/auth/me với Authorization Bearer.</w:t>
            </w:r>
          </w:p>
          <w:p w14:paraId="2712FBB9">
            <w:pPr>
              <w:spacing w:after="60" w:line="259" w:lineRule="auto"/>
              <w:jc w:val="left"/>
            </w:pPr>
            <w:r>
              <w:rPr>
                <w:rFonts w:ascii="Times New Roman" w:hAnsi="Times New Roman" w:eastAsia="Times New Roman" w:cs="Times New Roman"/>
                <w:b w:val="0"/>
                <w:i w:val="0"/>
                <w:color w:val="000000"/>
                <w:sz w:val="26"/>
              </w:rPr>
              <w:t>2. Backend decode JWT, load User.</w:t>
            </w:r>
          </w:p>
          <w:p w14:paraId="0B14CDF9">
            <w:pPr>
              <w:spacing w:after="60" w:line="259" w:lineRule="auto"/>
              <w:jc w:val="left"/>
            </w:pPr>
            <w:r>
              <w:rPr>
                <w:rFonts w:ascii="Times New Roman" w:hAnsi="Times New Roman" w:eastAsia="Times New Roman" w:cs="Times New Roman"/>
                <w:b w:val="0"/>
                <w:i w:val="0"/>
                <w:color w:val="000000"/>
                <w:sz w:val="26"/>
              </w:rPr>
              <w:t>3. Trả UserResponse JSON.</w:t>
            </w:r>
          </w:p>
          <w:p w14:paraId="638AF88C">
            <w:pPr>
              <w:spacing w:after="60" w:line="259" w:lineRule="auto"/>
              <w:jc w:val="left"/>
            </w:pPr>
            <w:r>
              <w:rPr>
                <w:rFonts w:ascii="Times New Roman" w:hAnsi="Times New Roman" w:eastAsia="Times New Roman" w:cs="Times New Roman"/>
                <w:b w:val="0"/>
                <w:i w:val="0"/>
                <w:color w:val="000000"/>
                <w:sz w:val="26"/>
              </w:rPr>
              <w:t>4. UI hiển thị thông tin.</w:t>
            </w:r>
          </w:p>
        </w:tc>
      </w:tr>
      <w:tr w14:paraId="3A1AB5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D5A2600">
            <w:pPr>
              <w:jc w:val="center"/>
            </w:pPr>
            <w:r>
              <w:rPr>
                <w:rFonts w:ascii="Times New Roman" w:hAnsi="Times New Roman" w:eastAsia="Times New Roman" w:cs="Times New Roman"/>
                <w:b/>
                <w:i w:val="0"/>
                <w:color w:val="000000"/>
                <w:sz w:val="26"/>
              </w:rPr>
              <w:t>Hậu điều kiện</w:t>
            </w:r>
          </w:p>
        </w:tc>
        <w:tc>
          <w:tcPr>
            <w:tcW w:w="4702" w:type="dxa"/>
            <w:vAlign w:val="center"/>
          </w:tcPr>
          <w:p w14:paraId="2F3F2FD2">
            <w:pPr>
              <w:jc w:val="left"/>
            </w:pPr>
            <w:r>
              <w:rPr>
                <w:rFonts w:ascii="Times New Roman" w:hAnsi="Times New Roman" w:eastAsia="Times New Roman" w:cs="Times New Roman"/>
                <w:b w:val="0"/>
                <w:i w:val="0"/>
                <w:color w:val="000000"/>
                <w:sz w:val="26"/>
              </w:rPr>
              <w:t>Hồ sơ hiển thị đúng DB.</w:t>
            </w:r>
          </w:p>
        </w:tc>
      </w:tr>
    </w:tbl>
    <w:p w14:paraId="74059DE5">
      <w:pPr>
        <w:spacing w:before="0" w:after="80" w:line="259" w:lineRule="auto"/>
        <w:jc w:val="left"/>
      </w:pPr>
    </w:p>
    <w:p w14:paraId="0CE7B163">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UC07: Cập nhật hồ sơ cá nhân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7AE29B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C2F612E">
            <w:pPr>
              <w:jc w:val="center"/>
            </w:pPr>
            <w:r>
              <w:rPr>
                <w:rFonts w:ascii="Times New Roman" w:hAnsi="Times New Roman" w:eastAsia="Times New Roman" w:cs="Times New Roman"/>
                <w:b/>
                <w:i w:val="0"/>
                <w:color w:val="000000"/>
                <w:sz w:val="26"/>
              </w:rPr>
              <w:t>Tên use case</w:t>
            </w:r>
          </w:p>
        </w:tc>
        <w:tc>
          <w:tcPr>
            <w:tcW w:w="4702" w:type="dxa"/>
            <w:vAlign w:val="center"/>
          </w:tcPr>
          <w:p w14:paraId="4E00D8F0">
            <w:pPr>
              <w:jc w:val="left"/>
            </w:pPr>
            <w:r>
              <w:rPr>
                <w:rFonts w:ascii="Times New Roman" w:hAnsi="Times New Roman" w:eastAsia="Times New Roman" w:cs="Times New Roman"/>
                <w:b/>
                <w:i w:val="0"/>
                <w:color w:val="000000"/>
                <w:sz w:val="26"/>
              </w:rPr>
              <w:t>UC07: Cập nhật hồ sơ cá nhân</w:t>
            </w:r>
          </w:p>
        </w:tc>
      </w:tr>
      <w:tr w14:paraId="39A715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CE746B3">
            <w:pPr>
              <w:jc w:val="center"/>
            </w:pPr>
            <w:r>
              <w:rPr>
                <w:rFonts w:ascii="Times New Roman" w:hAnsi="Times New Roman" w:eastAsia="Times New Roman" w:cs="Times New Roman"/>
                <w:b/>
                <w:i w:val="0"/>
                <w:color w:val="000000"/>
                <w:sz w:val="26"/>
              </w:rPr>
              <w:t>Tác nhân chính</w:t>
            </w:r>
          </w:p>
        </w:tc>
        <w:tc>
          <w:tcPr>
            <w:tcW w:w="4702" w:type="dxa"/>
            <w:vAlign w:val="center"/>
          </w:tcPr>
          <w:p w14:paraId="02C08B44">
            <w:pPr>
              <w:jc w:val="left"/>
            </w:pPr>
            <w:r>
              <w:rPr>
                <w:rFonts w:ascii="Times New Roman" w:hAnsi="Times New Roman" w:eastAsia="Times New Roman" w:cs="Times New Roman"/>
                <w:b w:val="0"/>
                <w:i w:val="0"/>
                <w:color w:val="000000"/>
                <w:sz w:val="26"/>
              </w:rPr>
              <w:t>Người dùng</w:t>
            </w:r>
          </w:p>
        </w:tc>
      </w:tr>
      <w:tr w14:paraId="4A701E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42084B0">
            <w:pPr>
              <w:jc w:val="center"/>
            </w:pPr>
            <w:r>
              <w:rPr>
                <w:rFonts w:ascii="Times New Roman" w:hAnsi="Times New Roman" w:eastAsia="Times New Roman" w:cs="Times New Roman"/>
                <w:b/>
                <w:i w:val="0"/>
                <w:color w:val="000000"/>
                <w:sz w:val="26"/>
              </w:rPr>
              <w:t>Mô tả</w:t>
            </w:r>
          </w:p>
        </w:tc>
        <w:tc>
          <w:tcPr>
            <w:tcW w:w="4702" w:type="dxa"/>
            <w:vAlign w:val="center"/>
          </w:tcPr>
          <w:p w14:paraId="7C6E3EF7">
            <w:pPr>
              <w:jc w:val="left"/>
            </w:pPr>
            <w:r>
              <w:rPr>
                <w:rFonts w:ascii="Times New Roman" w:hAnsi="Times New Roman" w:eastAsia="Times New Roman" w:cs="Times New Roman"/>
                <w:b w:val="0"/>
                <w:i w:val="0"/>
                <w:color w:val="000000"/>
                <w:sz w:val="26"/>
              </w:rPr>
              <w:t>PATCH /api/auth/me — cập nhật full_name, avatar_url (schema UpdateMeRequest).</w:t>
            </w:r>
          </w:p>
        </w:tc>
      </w:tr>
      <w:tr w14:paraId="62ABC1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1124AE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625B882B">
            <w:pPr>
              <w:jc w:val="left"/>
            </w:pPr>
            <w:r>
              <w:rPr>
                <w:rFonts w:ascii="Times New Roman" w:hAnsi="Times New Roman" w:eastAsia="Times New Roman" w:cs="Times New Roman"/>
                <w:b w:val="0"/>
                <w:i w:val="0"/>
                <w:color w:val="000000"/>
                <w:sz w:val="26"/>
              </w:rPr>
              <w:t>JWT hợp lệ.</w:t>
            </w:r>
          </w:p>
        </w:tc>
      </w:tr>
      <w:tr w14:paraId="2F1CEB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655913A">
            <w:pPr>
              <w:jc w:val="center"/>
            </w:pPr>
            <w:r>
              <w:rPr>
                <w:rFonts w:ascii="Times New Roman" w:hAnsi="Times New Roman" w:eastAsia="Times New Roman" w:cs="Times New Roman"/>
                <w:b/>
                <w:i w:val="0"/>
                <w:color w:val="000000"/>
                <w:sz w:val="26"/>
              </w:rPr>
              <w:t>Luồng chính</w:t>
            </w:r>
          </w:p>
        </w:tc>
        <w:tc>
          <w:tcPr>
            <w:tcW w:w="4702" w:type="dxa"/>
            <w:vAlign w:val="center"/>
          </w:tcPr>
          <w:p w14:paraId="3A3B2754">
            <w:pPr>
              <w:spacing w:after="60" w:line="259" w:lineRule="auto"/>
              <w:jc w:val="left"/>
            </w:pPr>
            <w:r>
              <w:rPr>
                <w:rFonts w:ascii="Times New Roman" w:hAnsi="Times New Roman" w:eastAsia="Times New Roman" w:cs="Times New Roman"/>
                <w:b w:val="0"/>
                <w:i w:val="0"/>
                <w:color w:val="000000"/>
                <w:sz w:val="26"/>
              </w:rPr>
              <w:t>1. User chỉnh form hồ sơ.</w:t>
            </w:r>
          </w:p>
          <w:p w14:paraId="45BEA7EF">
            <w:pPr>
              <w:spacing w:after="60" w:line="259" w:lineRule="auto"/>
              <w:jc w:val="left"/>
            </w:pPr>
            <w:r>
              <w:rPr>
                <w:rFonts w:ascii="Times New Roman" w:hAnsi="Times New Roman" w:eastAsia="Times New Roman" w:cs="Times New Roman"/>
                <w:b w:val="0"/>
                <w:i w:val="0"/>
                <w:color w:val="000000"/>
                <w:sz w:val="26"/>
              </w:rPr>
              <w:t>2. PATCH /api/auth/me + JSON.</w:t>
            </w:r>
          </w:p>
          <w:p w14:paraId="020C1C97">
            <w:pPr>
              <w:spacing w:after="60" w:line="259" w:lineRule="auto"/>
              <w:jc w:val="left"/>
            </w:pPr>
            <w:r>
              <w:rPr>
                <w:rFonts w:ascii="Times New Roman" w:hAnsi="Times New Roman" w:eastAsia="Times New Roman" w:cs="Times New Roman"/>
                <w:b w:val="0"/>
                <w:i w:val="0"/>
                <w:color w:val="000000"/>
                <w:sz w:val="26"/>
              </w:rPr>
              <w:t>3. Validate độ dài field.</w:t>
            </w:r>
          </w:p>
          <w:p w14:paraId="6AC3EF1A">
            <w:pPr>
              <w:spacing w:after="60" w:line="259" w:lineRule="auto"/>
              <w:jc w:val="left"/>
            </w:pPr>
            <w:r>
              <w:rPr>
                <w:rFonts w:ascii="Times New Roman" w:hAnsi="Times New Roman" w:eastAsia="Times New Roman" w:cs="Times New Roman"/>
                <w:b w:val="0"/>
                <w:i w:val="0"/>
                <w:color w:val="000000"/>
                <w:sz w:val="26"/>
              </w:rPr>
              <w:t>4. Lưu MySQL.</w:t>
            </w:r>
          </w:p>
          <w:p w14:paraId="17D3EE4C">
            <w:pPr>
              <w:spacing w:after="60" w:line="259" w:lineRule="auto"/>
              <w:jc w:val="left"/>
            </w:pPr>
            <w:r>
              <w:rPr>
                <w:rFonts w:ascii="Times New Roman" w:hAnsi="Times New Roman" w:eastAsia="Times New Roman" w:cs="Times New Roman"/>
                <w:b w:val="0"/>
                <w:i w:val="0"/>
                <w:color w:val="000000"/>
                <w:sz w:val="26"/>
              </w:rPr>
              <w:t>5. Trả UserResponse mới.</w:t>
            </w:r>
          </w:p>
        </w:tc>
      </w:tr>
      <w:tr w14:paraId="61406C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7ADC5D0">
            <w:pPr>
              <w:jc w:val="center"/>
            </w:pPr>
            <w:r>
              <w:rPr>
                <w:rFonts w:ascii="Times New Roman" w:hAnsi="Times New Roman" w:eastAsia="Times New Roman" w:cs="Times New Roman"/>
                <w:b/>
                <w:i w:val="0"/>
                <w:color w:val="000000"/>
                <w:sz w:val="26"/>
              </w:rPr>
              <w:t>Hậu điều kiện</w:t>
            </w:r>
          </w:p>
        </w:tc>
        <w:tc>
          <w:tcPr>
            <w:tcW w:w="4702" w:type="dxa"/>
            <w:vAlign w:val="center"/>
          </w:tcPr>
          <w:p w14:paraId="2011B6A6">
            <w:pPr>
              <w:jc w:val="left"/>
            </w:pPr>
            <w:r>
              <w:rPr>
                <w:rFonts w:ascii="Times New Roman" w:hAnsi="Times New Roman" w:eastAsia="Times New Roman" w:cs="Times New Roman"/>
                <w:b w:val="0"/>
                <w:i w:val="0"/>
                <w:color w:val="000000"/>
                <w:sz w:val="26"/>
              </w:rPr>
              <w:t>Dữ liệu profile đồng bộ.</w:t>
            </w:r>
          </w:p>
        </w:tc>
      </w:tr>
    </w:tbl>
    <w:p w14:paraId="17C7FC92">
      <w:pPr>
        <w:spacing w:before="0" w:after="80" w:line="259" w:lineRule="auto"/>
        <w:jc w:val="left"/>
      </w:pPr>
    </w:p>
    <w:p w14:paraId="1438C09D">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UC08: Admin cập nhật vai trò người dùng</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4E5EF6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20DF79E">
            <w:pPr>
              <w:jc w:val="center"/>
            </w:pPr>
            <w:r>
              <w:rPr>
                <w:rFonts w:ascii="Times New Roman" w:hAnsi="Times New Roman" w:eastAsia="Times New Roman" w:cs="Times New Roman"/>
                <w:b/>
                <w:i w:val="0"/>
                <w:color w:val="000000"/>
                <w:sz w:val="26"/>
              </w:rPr>
              <w:t>Tên use case</w:t>
            </w:r>
          </w:p>
        </w:tc>
        <w:tc>
          <w:tcPr>
            <w:tcW w:w="4702" w:type="dxa"/>
            <w:vAlign w:val="center"/>
          </w:tcPr>
          <w:p w14:paraId="58219E3C">
            <w:pPr>
              <w:jc w:val="left"/>
            </w:pPr>
            <w:r>
              <w:rPr>
                <w:rFonts w:ascii="Times New Roman" w:hAnsi="Times New Roman" w:eastAsia="Times New Roman" w:cs="Times New Roman"/>
                <w:b/>
                <w:i w:val="0"/>
                <w:color w:val="000000"/>
                <w:sz w:val="26"/>
              </w:rPr>
              <w:t>UC08: Admin cập nhật vai trò người dùng</w:t>
            </w:r>
          </w:p>
        </w:tc>
      </w:tr>
      <w:tr w14:paraId="69C7212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A53F493">
            <w:pPr>
              <w:jc w:val="center"/>
            </w:pPr>
            <w:r>
              <w:rPr>
                <w:rFonts w:ascii="Times New Roman" w:hAnsi="Times New Roman" w:eastAsia="Times New Roman" w:cs="Times New Roman"/>
                <w:b/>
                <w:i w:val="0"/>
                <w:color w:val="000000"/>
                <w:sz w:val="26"/>
              </w:rPr>
              <w:t>Tác nhân chính</w:t>
            </w:r>
          </w:p>
        </w:tc>
        <w:tc>
          <w:tcPr>
            <w:tcW w:w="4702" w:type="dxa"/>
            <w:vAlign w:val="center"/>
          </w:tcPr>
          <w:p w14:paraId="41456032">
            <w:pPr>
              <w:jc w:val="left"/>
            </w:pPr>
            <w:r>
              <w:rPr>
                <w:rFonts w:ascii="Times New Roman" w:hAnsi="Times New Roman" w:eastAsia="Times New Roman" w:cs="Times New Roman"/>
                <w:b w:val="0"/>
                <w:i w:val="0"/>
                <w:color w:val="000000"/>
                <w:sz w:val="26"/>
              </w:rPr>
              <w:t>Admin</w:t>
            </w:r>
          </w:p>
        </w:tc>
      </w:tr>
      <w:tr w14:paraId="69CDC6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97F4ADD">
            <w:pPr>
              <w:jc w:val="center"/>
            </w:pPr>
            <w:r>
              <w:rPr>
                <w:rFonts w:ascii="Times New Roman" w:hAnsi="Times New Roman" w:eastAsia="Times New Roman" w:cs="Times New Roman"/>
                <w:b/>
                <w:i w:val="0"/>
                <w:color w:val="000000"/>
                <w:sz w:val="26"/>
              </w:rPr>
              <w:t>Mô tả</w:t>
            </w:r>
          </w:p>
        </w:tc>
        <w:tc>
          <w:tcPr>
            <w:tcW w:w="4702" w:type="dxa"/>
            <w:vAlign w:val="center"/>
          </w:tcPr>
          <w:p w14:paraId="5D933084">
            <w:pPr>
              <w:jc w:val="left"/>
            </w:pPr>
            <w:r>
              <w:rPr>
                <w:rFonts w:ascii="Times New Roman" w:hAnsi="Times New Roman" w:eastAsia="Times New Roman" w:cs="Times New Roman"/>
                <w:b w:val="0"/>
                <w:i w:val="0"/>
                <w:color w:val="000000"/>
                <w:sz w:val="26"/>
              </w:rPr>
              <w:t>PATCH /api/auth/users/{user_id}/role — đổi role (student/teacher/admin).</w:t>
            </w:r>
          </w:p>
        </w:tc>
      </w:tr>
      <w:tr w14:paraId="471A04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1864F01">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8722C2B">
            <w:pPr>
              <w:jc w:val="left"/>
            </w:pPr>
            <w:r>
              <w:rPr>
                <w:rFonts w:ascii="Times New Roman" w:hAnsi="Times New Roman" w:eastAsia="Times New Roman" w:cs="Times New Roman"/>
                <w:b w:val="0"/>
                <w:i w:val="0"/>
                <w:color w:val="000000"/>
                <w:sz w:val="26"/>
              </w:rPr>
              <w:t>JWT Admin; user đích tồn tại.</w:t>
            </w:r>
          </w:p>
        </w:tc>
      </w:tr>
      <w:tr w14:paraId="7F3832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D31D1DA">
            <w:pPr>
              <w:jc w:val="center"/>
            </w:pPr>
            <w:r>
              <w:rPr>
                <w:rFonts w:ascii="Times New Roman" w:hAnsi="Times New Roman" w:eastAsia="Times New Roman" w:cs="Times New Roman"/>
                <w:b/>
                <w:i w:val="0"/>
                <w:color w:val="000000"/>
                <w:sz w:val="26"/>
              </w:rPr>
              <w:t>Luồng chính</w:t>
            </w:r>
          </w:p>
        </w:tc>
        <w:tc>
          <w:tcPr>
            <w:tcW w:w="4702" w:type="dxa"/>
            <w:vAlign w:val="center"/>
          </w:tcPr>
          <w:p w14:paraId="4FA07787">
            <w:pPr>
              <w:spacing w:after="60" w:line="259" w:lineRule="auto"/>
              <w:jc w:val="left"/>
            </w:pPr>
            <w:r>
              <w:rPr>
                <w:rFonts w:ascii="Times New Roman" w:hAnsi="Times New Roman" w:eastAsia="Times New Roman" w:cs="Times New Roman"/>
                <w:b w:val="0"/>
                <w:i w:val="0"/>
                <w:color w:val="000000"/>
                <w:sz w:val="26"/>
              </w:rPr>
              <w:t>1. Admin chọn user và role mới.</w:t>
            </w:r>
          </w:p>
          <w:p w14:paraId="45D89B7B">
            <w:pPr>
              <w:spacing w:after="60" w:line="259" w:lineRule="auto"/>
              <w:jc w:val="left"/>
            </w:pPr>
            <w:r>
              <w:rPr>
                <w:rFonts w:ascii="Times New Roman" w:hAnsi="Times New Roman" w:eastAsia="Times New Roman" w:cs="Times New Roman"/>
                <w:b w:val="0"/>
                <w:i w:val="0"/>
                <w:color w:val="000000"/>
                <w:sz w:val="26"/>
              </w:rPr>
              <w:t>2. PATCH endpoint role.</w:t>
            </w:r>
          </w:p>
          <w:p w14:paraId="56F1475F">
            <w:pPr>
              <w:spacing w:after="60" w:line="259" w:lineRule="auto"/>
              <w:jc w:val="left"/>
            </w:pPr>
            <w:r>
              <w:rPr>
                <w:rFonts w:ascii="Times New Roman" w:hAnsi="Times New Roman" w:eastAsia="Times New Roman" w:cs="Times New Roman"/>
                <w:b w:val="0"/>
                <w:i w:val="0"/>
                <w:color w:val="000000"/>
                <w:sz w:val="26"/>
              </w:rPr>
              <w:t>3. Validate UserRole enum.</w:t>
            </w:r>
          </w:p>
          <w:p w14:paraId="0D72ABA2">
            <w:pPr>
              <w:spacing w:after="60" w:line="259" w:lineRule="auto"/>
              <w:jc w:val="left"/>
            </w:pPr>
            <w:r>
              <w:rPr>
                <w:rFonts w:ascii="Times New Roman" w:hAnsi="Times New Roman" w:eastAsia="Times New Roman" w:cs="Times New Roman"/>
                <w:b w:val="0"/>
                <w:i w:val="0"/>
                <w:color w:val="000000"/>
                <w:sz w:val="26"/>
              </w:rPr>
              <w:t>4. Cập nhật DB.</w:t>
            </w:r>
          </w:p>
          <w:p w14:paraId="2E40E4CD">
            <w:pPr>
              <w:spacing w:after="60" w:line="259" w:lineRule="auto"/>
              <w:jc w:val="left"/>
            </w:pPr>
            <w:r>
              <w:rPr>
                <w:rFonts w:ascii="Times New Roman" w:hAnsi="Times New Roman" w:eastAsia="Times New Roman" w:cs="Times New Roman"/>
                <w:b w:val="0"/>
                <w:i w:val="0"/>
                <w:color w:val="000000"/>
                <w:sz w:val="26"/>
              </w:rPr>
              <w:t>5. Trả UserResponse.</w:t>
            </w:r>
          </w:p>
        </w:tc>
      </w:tr>
      <w:tr w14:paraId="6B38BC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29E4B9F">
            <w:pPr>
              <w:jc w:val="center"/>
            </w:pPr>
            <w:r>
              <w:rPr>
                <w:rFonts w:ascii="Times New Roman" w:hAnsi="Times New Roman" w:eastAsia="Times New Roman" w:cs="Times New Roman"/>
                <w:b/>
                <w:i w:val="0"/>
                <w:color w:val="000000"/>
                <w:sz w:val="26"/>
              </w:rPr>
              <w:t>Hậu điều kiện</w:t>
            </w:r>
          </w:p>
        </w:tc>
        <w:tc>
          <w:tcPr>
            <w:tcW w:w="4702" w:type="dxa"/>
            <w:vAlign w:val="center"/>
          </w:tcPr>
          <w:p w14:paraId="40A1CFD2">
            <w:pPr>
              <w:jc w:val="left"/>
            </w:pPr>
            <w:r>
              <w:rPr>
                <w:rFonts w:ascii="Times New Roman" w:hAnsi="Times New Roman" w:eastAsia="Times New Roman" w:cs="Times New Roman"/>
                <w:b w:val="0"/>
                <w:i w:val="0"/>
                <w:color w:val="000000"/>
                <w:sz w:val="26"/>
              </w:rPr>
              <w:t>Quyền API/UI của user đích thay đổi.</w:t>
            </w:r>
          </w:p>
        </w:tc>
      </w:tr>
    </w:tbl>
    <w:p w14:paraId="52A43235">
      <w:pPr>
        <w:spacing w:before="0" w:after="80" w:line="259" w:lineRule="auto"/>
        <w:jc w:val="left"/>
      </w:pPr>
    </w:p>
    <w:p w14:paraId="26414DBA">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UC09: Xem thống kê dashboard cá nhân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117FE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54404BA">
            <w:pPr>
              <w:jc w:val="center"/>
            </w:pPr>
            <w:r>
              <w:rPr>
                <w:rFonts w:ascii="Times New Roman" w:hAnsi="Times New Roman" w:eastAsia="Times New Roman" w:cs="Times New Roman"/>
                <w:b/>
                <w:i w:val="0"/>
                <w:color w:val="000000"/>
                <w:sz w:val="26"/>
              </w:rPr>
              <w:t>Tên use case</w:t>
            </w:r>
          </w:p>
        </w:tc>
        <w:tc>
          <w:tcPr>
            <w:tcW w:w="4702" w:type="dxa"/>
            <w:vAlign w:val="center"/>
          </w:tcPr>
          <w:p w14:paraId="22732FF3">
            <w:pPr>
              <w:jc w:val="left"/>
            </w:pPr>
            <w:r>
              <w:rPr>
                <w:rFonts w:ascii="Times New Roman" w:hAnsi="Times New Roman" w:eastAsia="Times New Roman" w:cs="Times New Roman"/>
                <w:b/>
                <w:i w:val="0"/>
                <w:color w:val="000000"/>
                <w:sz w:val="26"/>
              </w:rPr>
              <w:t>UC09: Xem thống kê dashboard cá nhân</w:t>
            </w:r>
          </w:p>
        </w:tc>
      </w:tr>
      <w:tr w14:paraId="2E820C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C362F8A">
            <w:pPr>
              <w:jc w:val="center"/>
            </w:pPr>
            <w:r>
              <w:rPr>
                <w:rFonts w:ascii="Times New Roman" w:hAnsi="Times New Roman" w:eastAsia="Times New Roman" w:cs="Times New Roman"/>
                <w:b/>
                <w:i w:val="0"/>
                <w:color w:val="000000"/>
                <w:sz w:val="26"/>
              </w:rPr>
              <w:t>Tác nhân chính</w:t>
            </w:r>
          </w:p>
        </w:tc>
        <w:tc>
          <w:tcPr>
            <w:tcW w:w="4702" w:type="dxa"/>
            <w:vAlign w:val="center"/>
          </w:tcPr>
          <w:p w14:paraId="40EB3977">
            <w:pPr>
              <w:jc w:val="left"/>
            </w:pPr>
            <w:r>
              <w:rPr>
                <w:rFonts w:ascii="Times New Roman" w:hAnsi="Times New Roman" w:eastAsia="Times New Roman" w:cs="Times New Roman"/>
                <w:b w:val="0"/>
                <w:i w:val="0"/>
                <w:color w:val="000000"/>
                <w:sz w:val="26"/>
              </w:rPr>
              <w:t>Người dùng đăng nhập</w:t>
            </w:r>
          </w:p>
        </w:tc>
      </w:tr>
      <w:tr w14:paraId="0E70AF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87C618B">
            <w:pPr>
              <w:jc w:val="center"/>
            </w:pPr>
            <w:r>
              <w:rPr>
                <w:rFonts w:ascii="Times New Roman" w:hAnsi="Times New Roman" w:eastAsia="Times New Roman" w:cs="Times New Roman"/>
                <w:b/>
                <w:i w:val="0"/>
                <w:color w:val="000000"/>
                <w:sz w:val="26"/>
              </w:rPr>
              <w:t>Mô tả</w:t>
            </w:r>
          </w:p>
        </w:tc>
        <w:tc>
          <w:tcPr>
            <w:tcW w:w="4702" w:type="dxa"/>
            <w:vAlign w:val="center"/>
          </w:tcPr>
          <w:p w14:paraId="1C14A354">
            <w:pPr>
              <w:jc w:val="left"/>
            </w:pPr>
            <w:r>
              <w:rPr>
                <w:rFonts w:ascii="Times New Roman" w:hAnsi="Times New Roman" w:eastAsia="Times New Roman" w:cs="Times New Roman"/>
                <w:b w:val="0"/>
                <w:i w:val="0"/>
                <w:color w:val="000000"/>
                <w:sz w:val="26"/>
              </w:rPr>
              <w:t>GET /api/me/dashboard-stats — tóm tắt hoạt động học tập/chat (theo MyDashboardStats).</w:t>
            </w:r>
          </w:p>
        </w:tc>
      </w:tr>
      <w:tr w14:paraId="55C000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6490915">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5E3B50D1">
            <w:pPr>
              <w:jc w:val="left"/>
            </w:pPr>
            <w:r>
              <w:rPr>
                <w:rFonts w:ascii="Times New Roman" w:hAnsi="Times New Roman" w:eastAsia="Times New Roman" w:cs="Times New Roman"/>
                <w:b w:val="0"/>
                <w:i w:val="0"/>
                <w:color w:val="000000"/>
                <w:sz w:val="26"/>
              </w:rPr>
              <w:t>JWT hợp lệ.</w:t>
            </w:r>
          </w:p>
        </w:tc>
      </w:tr>
      <w:tr w14:paraId="5BDED6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A180653">
            <w:pPr>
              <w:jc w:val="center"/>
            </w:pPr>
            <w:r>
              <w:rPr>
                <w:rFonts w:ascii="Times New Roman" w:hAnsi="Times New Roman" w:eastAsia="Times New Roman" w:cs="Times New Roman"/>
                <w:b/>
                <w:i w:val="0"/>
                <w:color w:val="000000"/>
                <w:sz w:val="26"/>
              </w:rPr>
              <w:t>Luồng chính</w:t>
            </w:r>
          </w:p>
        </w:tc>
        <w:tc>
          <w:tcPr>
            <w:tcW w:w="4702" w:type="dxa"/>
            <w:vAlign w:val="center"/>
          </w:tcPr>
          <w:p w14:paraId="18BC1311">
            <w:pPr>
              <w:spacing w:after="60" w:line="259" w:lineRule="auto"/>
              <w:jc w:val="left"/>
            </w:pPr>
            <w:r>
              <w:rPr>
                <w:rFonts w:ascii="Times New Roman" w:hAnsi="Times New Roman" w:eastAsia="Times New Roman" w:cs="Times New Roman"/>
                <w:b w:val="0"/>
                <w:i w:val="0"/>
                <w:color w:val="000000"/>
                <w:sz w:val="26"/>
              </w:rPr>
              <w:t>1. FE gọi GET /api/me/dashboard-stats.</w:t>
            </w:r>
          </w:p>
          <w:p w14:paraId="4729D890">
            <w:pPr>
              <w:spacing w:after="60" w:line="259" w:lineRule="auto"/>
              <w:jc w:val="left"/>
            </w:pPr>
            <w:r>
              <w:rPr>
                <w:rFonts w:ascii="Times New Roman" w:hAnsi="Times New Roman" w:eastAsia="Times New Roman" w:cs="Times New Roman"/>
                <w:b w:val="0"/>
                <w:i w:val="0"/>
                <w:color w:val="000000"/>
                <w:sz w:val="26"/>
              </w:rPr>
              <w:t>2. Backend aggregate từ DB.</w:t>
            </w:r>
          </w:p>
          <w:p w14:paraId="72E68877">
            <w:pPr>
              <w:spacing w:after="60" w:line="259" w:lineRule="auto"/>
              <w:jc w:val="left"/>
            </w:pPr>
            <w:r>
              <w:rPr>
                <w:rFonts w:ascii="Times New Roman" w:hAnsi="Times New Roman" w:eastAsia="Times New Roman" w:cs="Times New Roman"/>
                <w:b w:val="0"/>
                <w:i w:val="0"/>
                <w:color w:val="000000"/>
                <w:sz w:val="26"/>
              </w:rPr>
              <w:t>3. Trả JSON thống kê.</w:t>
            </w:r>
          </w:p>
          <w:p w14:paraId="340BC1A6">
            <w:pPr>
              <w:spacing w:after="60" w:line="259" w:lineRule="auto"/>
              <w:jc w:val="left"/>
            </w:pPr>
            <w:r>
              <w:rPr>
                <w:rFonts w:ascii="Times New Roman" w:hAnsi="Times New Roman" w:eastAsia="Times New Roman" w:cs="Times New Roman"/>
                <w:b w:val="0"/>
                <w:i w:val="0"/>
                <w:color w:val="000000"/>
                <w:sz w:val="26"/>
              </w:rPr>
              <w:t>4. UI vẽ card/biểu đồ đơn giản.</w:t>
            </w:r>
          </w:p>
        </w:tc>
      </w:tr>
      <w:tr w14:paraId="63EE51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05E57EE">
            <w:pPr>
              <w:jc w:val="center"/>
            </w:pPr>
            <w:r>
              <w:rPr>
                <w:rFonts w:ascii="Times New Roman" w:hAnsi="Times New Roman" w:eastAsia="Times New Roman" w:cs="Times New Roman"/>
                <w:b/>
                <w:i w:val="0"/>
                <w:color w:val="000000"/>
                <w:sz w:val="26"/>
              </w:rPr>
              <w:t>Hậu điều kiện</w:t>
            </w:r>
          </w:p>
        </w:tc>
        <w:tc>
          <w:tcPr>
            <w:tcW w:w="4702" w:type="dxa"/>
            <w:vAlign w:val="center"/>
          </w:tcPr>
          <w:p w14:paraId="7DC6A9F2">
            <w:pPr>
              <w:jc w:val="left"/>
            </w:pPr>
            <w:r>
              <w:rPr>
                <w:rFonts w:ascii="Times New Roman" w:hAnsi="Times New Roman" w:eastAsia="Times New Roman" w:cs="Times New Roman"/>
                <w:b w:val="0"/>
                <w:i w:val="0"/>
                <w:color w:val="000000"/>
                <w:sz w:val="26"/>
              </w:rPr>
              <w:t>User có snapshot nhanh sau đăng nhập.</w:t>
            </w:r>
          </w:p>
        </w:tc>
      </w:tr>
    </w:tbl>
    <w:p w14:paraId="255048F9">
      <w:pPr>
        <w:spacing w:before="0" w:after="80" w:line="259" w:lineRule="auto"/>
        <w:jc w:val="left"/>
      </w:pPr>
    </w:p>
    <w:p w14:paraId="628E9875">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UC10: Xem danh sách môn học của tôi</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2B8510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0E7B787">
            <w:pPr>
              <w:jc w:val="center"/>
            </w:pPr>
            <w:r>
              <w:rPr>
                <w:rFonts w:ascii="Times New Roman" w:hAnsi="Times New Roman" w:eastAsia="Times New Roman" w:cs="Times New Roman"/>
                <w:b/>
                <w:i w:val="0"/>
                <w:color w:val="000000"/>
                <w:sz w:val="26"/>
              </w:rPr>
              <w:t>Tên use case</w:t>
            </w:r>
          </w:p>
        </w:tc>
        <w:tc>
          <w:tcPr>
            <w:tcW w:w="4702" w:type="dxa"/>
            <w:vAlign w:val="center"/>
          </w:tcPr>
          <w:p w14:paraId="0B3C2175">
            <w:pPr>
              <w:jc w:val="left"/>
            </w:pPr>
            <w:r>
              <w:rPr>
                <w:rFonts w:ascii="Times New Roman" w:hAnsi="Times New Roman" w:eastAsia="Times New Roman" w:cs="Times New Roman"/>
                <w:b/>
                <w:i w:val="0"/>
                <w:color w:val="000000"/>
                <w:sz w:val="26"/>
              </w:rPr>
              <w:t>UC10: Xem danh sách môn học của tôi</w:t>
            </w:r>
          </w:p>
        </w:tc>
      </w:tr>
      <w:tr w14:paraId="1FBE67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1E59D24">
            <w:pPr>
              <w:jc w:val="center"/>
            </w:pPr>
            <w:r>
              <w:rPr>
                <w:rFonts w:ascii="Times New Roman" w:hAnsi="Times New Roman" w:eastAsia="Times New Roman" w:cs="Times New Roman"/>
                <w:b/>
                <w:i w:val="0"/>
                <w:color w:val="000000"/>
                <w:sz w:val="26"/>
              </w:rPr>
              <w:t>Tác nhân chính</w:t>
            </w:r>
          </w:p>
        </w:tc>
        <w:tc>
          <w:tcPr>
            <w:tcW w:w="4702" w:type="dxa"/>
            <w:vAlign w:val="center"/>
          </w:tcPr>
          <w:p w14:paraId="4C0791B0">
            <w:pPr>
              <w:jc w:val="left"/>
            </w:pPr>
            <w:r>
              <w:rPr>
                <w:rFonts w:ascii="Times New Roman" w:hAnsi="Times New Roman" w:eastAsia="Times New Roman" w:cs="Times New Roman"/>
                <w:b w:val="0"/>
                <w:i w:val="0"/>
                <w:color w:val="000000"/>
                <w:sz w:val="26"/>
              </w:rPr>
              <w:t>Sinh viên / GV (theo policy)</w:t>
            </w:r>
          </w:p>
        </w:tc>
      </w:tr>
      <w:tr w14:paraId="236F20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9CCA250">
            <w:pPr>
              <w:jc w:val="center"/>
            </w:pPr>
            <w:r>
              <w:rPr>
                <w:rFonts w:ascii="Times New Roman" w:hAnsi="Times New Roman" w:eastAsia="Times New Roman" w:cs="Times New Roman"/>
                <w:b/>
                <w:i w:val="0"/>
                <w:color w:val="000000"/>
                <w:sz w:val="26"/>
              </w:rPr>
              <w:t>Mô tả</w:t>
            </w:r>
          </w:p>
        </w:tc>
        <w:tc>
          <w:tcPr>
            <w:tcW w:w="4702" w:type="dxa"/>
            <w:vAlign w:val="center"/>
          </w:tcPr>
          <w:p w14:paraId="7E2594AB">
            <w:pPr>
              <w:jc w:val="left"/>
            </w:pPr>
            <w:r>
              <w:rPr>
                <w:rFonts w:ascii="Times New Roman" w:hAnsi="Times New Roman" w:eastAsia="Times New Roman" w:cs="Times New Roman"/>
                <w:b w:val="0"/>
                <w:i w:val="0"/>
                <w:color w:val="000000"/>
                <w:sz w:val="26"/>
              </w:rPr>
              <w:t>GET /api/courses/my-courses — các môn liên quan tài khoản.</w:t>
            </w:r>
          </w:p>
        </w:tc>
      </w:tr>
      <w:tr w14:paraId="726F8A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120D5FC">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148190F1">
            <w:pPr>
              <w:jc w:val="left"/>
            </w:pPr>
            <w:r>
              <w:rPr>
                <w:rFonts w:ascii="Times New Roman" w:hAnsi="Times New Roman" w:eastAsia="Times New Roman" w:cs="Times New Roman"/>
                <w:b w:val="0"/>
                <w:i w:val="0"/>
                <w:color w:val="000000"/>
                <w:sz w:val="26"/>
              </w:rPr>
              <w:t>JWT hợp lệ.</w:t>
            </w:r>
          </w:p>
        </w:tc>
      </w:tr>
      <w:tr w14:paraId="5A5BF2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48B890B">
            <w:pPr>
              <w:jc w:val="center"/>
            </w:pPr>
            <w:r>
              <w:rPr>
                <w:rFonts w:ascii="Times New Roman" w:hAnsi="Times New Roman" w:eastAsia="Times New Roman" w:cs="Times New Roman"/>
                <w:b/>
                <w:i w:val="0"/>
                <w:color w:val="000000"/>
                <w:sz w:val="26"/>
              </w:rPr>
              <w:t>Luồng chính</w:t>
            </w:r>
          </w:p>
        </w:tc>
        <w:tc>
          <w:tcPr>
            <w:tcW w:w="4702" w:type="dxa"/>
            <w:vAlign w:val="center"/>
          </w:tcPr>
          <w:p w14:paraId="3AEC2FEE">
            <w:pPr>
              <w:spacing w:after="60" w:line="259" w:lineRule="auto"/>
              <w:jc w:val="left"/>
            </w:pPr>
            <w:r>
              <w:rPr>
                <w:rFonts w:ascii="Times New Roman" w:hAnsi="Times New Roman" w:eastAsia="Times New Roman" w:cs="Times New Roman"/>
                <w:b w:val="0"/>
                <w:i w:val="0"/>
                <w:color w:val="000000"/>
                <w:sz w:val="26"/>
              </w:rPr>
              <w:t>1. Client GET /api/courses/my-courses.</w:t>
            </w:r>
          </w:p>
          <w:p w14:paraId="1B721432">
            <w:pPr>
              <w:spacing w:after="60" w:line="259" w:lineRule="auto"/>
              <w:jc w:val="left"/>
            </w:pPr>
            <w:r>
              <w:rPr>
                <w:rFonts w:ascii="Times New Roman" w:hAnsi="Times New Roman" w:eastAsia="Times New Roman" w:cs="Times New Roman"/>
                <w:b w:val="0"/>
                <w:i w:val="0"/>
                <w:color w:val="000000"/>
                <w:sz w:val="26"/>
              </w:rPr>
              <w:t>2. Backend lọc course theo enrollment hoặc ownership.</w:t>
            </w:r>
          </w:p>
          <w:p w14:paraId="0F5A6902">
            <w:pPr>
              <w:spacing w:after="60" w:line="259" w:lineRule="auto"/>
              <w:jc w:val="left"/>
            </w:pPr>
            <w:r>
              <w:rPr>
                <w:rFonts w:ascii="Times New Roman" w:hAnsi="Times New Roman" w:eastAsia="Times New Roman" w:cs="Times New Roman"/>
                <w:b w:val="0"/>
                <w:i w:val="0"/>
                <w:color w:val="000000"/>
                <w:sz w:val="26"/>
              </w:rPr>
              <w:t>3. Trả dict/JSON danh sách.</w:t>
            </w:r>
          </w:p>
          <w:p w14:paraId="41974874">
            <w:pPr>
              <w:spacing w:after="60" w:line="259" w:lineRule="auto"/>
              <w:jc w:val="left"/>
            </w:pPr>
            <w:r>
              <w:rPr>
                <w:rFonts w:ascii="Times New Roman" w:hAnsi="Times New Roman" w:eastAsia="Times New Roman" w:cs="Times New Roman"/>
                <w:b w:val="0"/>
                <w:i w:val="0"/>
                <w:color w:val="000000"/>
                <w:sz w:val="26"/>
              </w:rPr>
              <w:t>4. UI render danh sách môn.</w:t>
            </w:r>
          </w:p>
        </w:tc>
      </w:tr>
      <w:tr w14:paraId="18B1BF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A164483">
            <w:pPr>
              <w:jc w:val="center"/>
            </w:pPr>
            <w:r>
              <w:rPr>
                <w:rFonts w:ascii="Times New Roman" w:hAnsi="Times New Roman" w:eastAsia="Times New Roman" w:cs="Times New Roman"/>
                <w:b/>
                <w:i w:val="0"/>
                <w:color w:val="000000"/>
                <w:sz w:val="26"/>
              </w:rPr>
              <w:t>Hậu điều kiện</w:t>
            </w:r>
          </w:p>
        </w:tc>
        <w:tc>
          <w:tcPr>
            <w:tcW w:w="4702" w:type="dxa"/>
            <w:vAlign w:val="center"/>
          </w:tcPr>
          <w:p w14:paraId="1D15469A">
            <w:pPr>
              <w:jc w:val="left"/>
            </w:pPr>
            <w:r>
              <w:rPr>
                <w:rFonts w:ascii="Times New Roman" w:hAnsi="Times New Roman" w:eastAsia="Times New Roman" w:cs="Times New Roman"/>
                <w:b w:val="0"/>
                <w:i w:val="0"/>
                <w:color w:val="000000"/>
                <w:sz w:val="26"/>
              </w:rPr>
              <w:t>User chọn được môn để chat hoặc xem tài liệu.</w:t>
            </w:r>
          </w:p>
        </w:tc>
      </w:tr>
    </w:tbl>
    <w:p w14:paraId="6F5CE2C4">
      <w:pPr>
        <w:spacing w:before="0" w:after="80" w:line="259" w:lineRule="auto"/>
        <w:jc w:val="left"/>
      </w:pPr>
    </w:p>
    <w:p w14:paraId="6E4E7431">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UC11: Xem chi tiết môn và danh sách ghi danh</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56BB38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B6829EB">
            <w:pPr>
              <w:jc w:val="center"/>
            </w:pPr>
            <w:r>
              <w:rPr>
                <w:rFonts w:ascii="Times New Roman" w:hAnsi="Times New Roman" w:eastAsia="Times New Roman" w:cs="Times New Roman"/>
                <w:b/>
                <w:i w:val="0"/>
                <w:color w:val="000000"/>
                <w:sz w:val="26"/>
              </w:rPr>
              <w:t>Tên use case</w:t>
            </w:r>
          </w:p>
        </w:tc>
        <w:tc>
          <w:tcPr>
            <w:tcW w:w="4702" w:type="dxa"/>
            <w:vAlign w:val="center"/>
          </w:tcPr>
          <w:p w14:paraId="654494FA">
            <w:pPr>
              <w:jc w:val="left"/>
            </w:pPr>
            <w:r>
              <w:rPr>
                <w:rFonts w:ascii="Times New Roman" w:hAnsi="Times New Roman" w:eastAsia="Times New Roman" w:cs="Times New Roman"/>
                <w:b/>
                <w:i w:val="0"/>
                <w:color w:val="000000"/>
                <w:sz w:val="26"/>
              </w:rPr>
              <w:t>UC11: Xem chi tiết môn và danh sách ghi danh</w:t>
            </w:r>
          </w:p>
        </w:tc>
      </w:tr>
      <w:tr w14:paraId="4B2A86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954D1B5">
            <w:pPr>
              <w:jc w:val="center"/>
            </w:pPr>
            <w:r>
              <w:rPr>
                <w:rFonts w:ascii="Times New Roman" w:hAnsi="Times New Roman" w:eastAsia="Times New Roman" w:cs="Times New Roman"/>
                <w:b/>
                <w:i w:val="0"/>
                <w:color w:val="000000"/>
                <w:sz w:val="26"/>
              </w:rPr>
              <w:t>Tác nhân chính</w:t>
            </w:r>
          </w:p>
        </w:tc>
        <w:tc>
          <w:tcPr>
            <w:tcW w:w="4702" w:type="dxa"/>
            <w:vAlign w:val="center"/>
          </w:tcPr>
          <w:p w14:paraId="1BCF8257">
            <w:pPr>
              <w:jc w:val="left"/>
            </w:pPr>
            <w:r>
              <w:rPr>
                <w:rFonts w:ascii="Times New Roman" w:hAnsi="Times New Roman" w:eastAsia="Times New Roman" w:cs="Times New Roman"/>
                <w:b w:val="0"/>
                <w:i w:val="0"/>
                <w:color w:val="000000"/>
                <w:sz w:val="26"/>
              </w:rPr>
              <w:t>GV / Admin / SV (theo quyền)</w:t>
            </w:r>
          </w:p>
        </w:tc>
      </w:tr>
      <w:tr w14:paraId="26472E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F7F0C7E">
            <w:pPr>
              <w:jc w:val="center"/>
            </w:pPr>
            <w:r>
              <w:rPr>
                <w:rFonts w:ascii="Times New Roman" w:hAnsi="Times New Roman" w:eastAsia="Times New Roman" w:cs="Times New Roman"/>
                <w:b/>
                <w:i w:val="0"/>
                <w:color w:val="000000"/>
                <w:sz w:val="26"/>
              </w:rPr>
              <w:t>Mô tả</w:t>
            </w:r>
          </w:p>
        </w:tc>
        <w:tc>
          <w:tcPr>
            <w:tcW w:w="4702" w:type="dxa"/>
            <w:vAlign w:val="center"/>
          </w:tcPr>
          <w:p w14:paraId="15FD634A">
            <w:pPr>
              <w:jc w:val="left"/>
            </w:pPr>
            <w:r>
              <w:rPr>
                <w:rFonts w:ascii="Times New Roman" w:hAnsi="Times New Roman" w:eastAsia="Times New Roman" w:cs="Times New Roman"/>
                <w:b w:val="0"/>
                <w:i w:val="0"/>
                <w:color w:val="000000"/>
                <w:sz w:val="26"/>
              </w:rPr>
              <w:t>GET /api/courses/{course_id}/detail — CourseWithEnrollmentsResponse.</w:t>
            </w:r>
          </w:p>
        </w:tc>
      </w:tr>
      <w:tr w14:paraId="2D66A4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2E50210">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4D4D98CF">
            <w:pPr>
              <w:jc w:val="left"/>
            </w:pPr>
            <w:r>
              <w:rPr>
                <w:rFonts w:ascii="Times New Roman" w:hAnsi="Times New Roman" w:eastAsia="Times New Roman" w:cs="Times New Roman"/>
                <w:b w:val="0"/>
                <w:i w:val="0"/>
                <w:color w:val="000000"/>
                <w:sz w:val="26"/>
              </w:rPr>
              <w:t>Có quyền xem course_id.</w:t>
            </w:r>
          </w:p>
        </w:tc>
      </w:tr>
      <w:tr w14:paraId="314A64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451855A">
            <w:pPr>
              <w:jc w:val="center"/>
            </w:pPr>
            <w:r>
              <w:rPr>
                <w:rFonts w:ascii="Times New Roman" w:hAnsi="Times New Roman" w:eastAsia="Times New Roman" w:cs="Times New Roman"/>
                <w:b/>
                <w:i w:val="0"/>
                <w:color w:val="000000"/>
                <w:sz w:val="26"/>
              </w:rPr>
              <w:t>Luồng chính</w:t>
            </w:r>
          </w:p>
        </w:tc>
        <w:tc>
          <w:tcPr>
            <w:tcW w:w="4702" w:type="dxa"/>
            <w:vAlign w:val="center"/>
          </w:tcPr>
          <w:p w14:paraId="79687808">
            <w:pPr>
              <w:spacing w:after="60" w:line="259" w:lineRule="auto"/>
              <w:jc w:val="left"/>
            </w:pPr>
            <w:r>
              <w:rPr>
                <w:rFonts w:ascii="Times New Roman" w:hAnsi="Times New Roman" w:eastAsia="Times New Roman" w:cs="Times New Roman"/>
                <w:b w:val="0"/>
                <w:i w:val="0"/>
                <w:color w:val="000000"/>
                <w:sz w:val="26"/>
              </w:rPr>
              <w:t>1. Client gọi GET detail.</w:t>
            </w:r>
          </w:p>
          <w:p w14:paraId="0C3A8C2A">
            <w:pPr>
              <w:spacing w:after="60" w:line="259" w:lineRule="auto"/>
              <w:jc w:val="left"/>
            </w:pPr>
            <w:r>
              <w:rPr>
                <w:rFonts w:ascii="Times New Roman" w:hAnsi="Times New Roman" w:eastAsia="Times New Roman" w:cs="Times New Roman"/>
                <w:b w:val="0"/>
                <w:i w:val="0"/>
                <w:color w:val="000000"/>
                <w:sz w:val="26"/>
              </w:rPr>
              <w:t>2. Backend kiểm tra quyền owner/admin/enrolled.</w:t>
            </w:r>
          </w:p>
          <w:p w14:paraId="0E6AF589">
            <w:pPr>
              <w:spacing w:after="60" w:line="259" w:lineRule="auto"/>
              <w:jc w:val="left"/>
            </w:pPr>
            <w:r>
              <w:rPr>
                <w:rFonts w:ascii="Times New Roman" w:hAnsi="Times New Roman" w:eastAsia="Times New Roman" w:cs="Times New Roman"/>
                <w:b w:val="0"/>
                <w:i w:val="0"/>
                <w:color w:val="000000"/>
                <w:sz w:val="26"/>
              </w:rPr>
              <w:t>3. Trả course + enrollments.</w:t>
            </w:r>
          </w:p>
          <w:p w14:paraId="6FC4D201">
            <w:pPr>
              <w:spacing w:after="60" w:line="259" w:lineRule="auto"/>
              <w:jc w:val="left"/>
            </w:pPr>
            <w:r>
              <w:rPr>
                <w:rFonts w:ascii="Times New Roman" w:hAnsi="Times New Roman" w:eastAsia="Times New Roman" w:cs="Times New Roman"/>
                <w:b w:val="0"/>
                <w:i w:val="0"/>
                <w:color w:val="000000"/>
                <w:sz w:val="26"/>
              </w:rPr>
              <w:t>4. UI hiển thị SV trong lớp.</w:t>
            </w:r>
          </w:p>
        </w:tc>
      </w:tr>
      <w:tr w14:paraId="07E241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D181A10">
            <w:pPr>
              <w:jc w:val="center"/>
            </w:pPr>
            <w:r>
              <w:rPr>
                <w:rFonts w:ascii="Times New Roman" w:hAnsi="Times New Roman" w:eastAsia="Times New Roman" w:cs="Times New Roman"/>
                <w:b/>
                <w:i w:val="0"/>
                <w:color w:val="000000"/>
                <w:sz w:val="26"/>
              </w:rPr>
              <w:t>Hậu điều kiện</w:t>
            </w:r>
          </w:p>
        </w:tc>
        <w:tc>
          <w:tcPr>
            <w:tcW w:w="4702" w:type="dxa"/>
            <w:vAlign w:val="center"/>
          </w:tcPr>
          <w:p w14:paraId="40A7AB5A">
            <w:pPr>
              <w:jc w:val="left"/>
            </w:pPr>
            <w:r>
              <w:rPr>
                <w:rFonts w:ascii="Times New Roman" w:hAnsi="Times New Roman" w:eastAsia="Times New Roman" w:cs="Times New Roman"/>
                <w:b w:val="0"/>
                <w:i w:val="0"/>
                <w:color w:val="000000"/>
                <w:sz w:val="26"/>
              </w:rPr>
              <w:t>GV/Admin quản lý lớp; SV xác nhận ngữ cảnh môn.</w:t>
            </w:r>
          </w:p>
        </w:tc>
      </w:tr>
    </w:tbl>
    <w:p w14:paraId="14610DBE">
      <w:pPr>
        <w:spacing w:before="0" w:after="80" w:line="259" w:lineRule="auto"/>
        <w:jc w:val="left"/>
      </w:pPr>
    </w:p>
    <w:p w14:paraId="4EA86941">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UC12: Kiểm tra quyền upload tài liệu</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4EA3C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64E14FA">
            <w:pPr>
              <w:jc w:val="center"/>
            </w:pPr>
            <w:r>
              <w:rPr>
                <w:rFonts w:ascii="Times New Roman" w:hAnsi="Times New Roman" w:eastAsia="Times New Roman" w:cs="Times New Roman"/>
                <w:b/>
                <w:i w:val="0"/>
                <w:color w:val="000000"/>
                <w:sz w:val="26"/>
              </w:rPr>
              <w:t>Tên use case</w:t>
            </w:r>
          </w:p>
        </w:tc>
        <w:tc>
          <w:tcPr>
            <w:tcW w:w="4702" w:type="dxa"/>
            <w:vAlign w:val="center"/>
          </w:tcPr>
          <w:p w14:paraId="3A081AA5">
            <w:pPr>
              <w:jc w:val="left"/>
            </w:pPr>
            <w:r>
              <w:rPr>
                <w:rFonts w:ascii="Times New Roman" w:hAnsi="Times New Roman" w:eastAsia="Times New Roman" w:cs="Times New Roman"/>
                <w:b/>
                <w:i w:val="0"/>
                <w:color w:val="000000"/>
                <w:sz w:val="26"/>
              </w:rPr>
              <w:t>UC12: Kiểm tra quyền upload tài liệu</w:t>
            </w:r>
          </w:p>
        </w:tc>
      </w:tr>
      <w:tr w14:paraId="269BE2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0B193BD">
            <w:pPr>
              <w:jc w:val="center"/>
            </w:pPr>
            <w:r>
              <w:rPr>
                <w:rFonts w:ascii="Times New Roman" w:hAnsi="Times New Roman" w:eastAsia="Times New Roman" w:cs="Times New Roman"/>
                <w:b/>
                <w:i w:val="0"/>
                <w:color w:val="000000"/>
                <w:sz w:val="26"/>
              </w:rPr>
              <w:t>Tác nhân chính</w:t>
            </w:r>
          </w:p>
        </w:tc>
        <w:tc>
          <w:tcPr>
            <w:tcW w:w="4702" w:type="dxa"/>
            <w:vAlign w:val="center"/>
          </w:tcPr>
          <w:p w14:paraId="1BF72070">
            <w:pPr>
              <w:jc w:val="left"/>
            </w:pPr>
            <w:r>
              <w:rPr>
                <w:rFonts w:ascii="Times New Roman" w:hAnsi="Times New Roman" w:eastAsia="Times New Roman" w:cs="Times New Roman"/>
                <w:b w:val="0"/>
                <w:i w:val="0"/>
                <w:color w:val="000000"/>
                <w:sz w:val="26"/>
              </w:rPr>
              <w:t>GV / Admin</w:t>
            </w:r>
          </w:p>
        </w:tc>
      </w:tr>
      <w:tr w14:paraId="5B89CB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E312911">
            <w:pPr>
              <w:jc w:val="center"/>
            </w:pPr>
            <w:r>
              <w:rPr>
                <w:rFonts w:ascii="Times New Roman" w:hAnsi="Times New Roman" w:eastAsia="Times New Roman" w:cs="Times New Roman"/>
                <w:b/>
                <w:i w:val="0"/>
                <w:color w:val="000000"/>
                <w:sz w:val="26"/>
              </w:rPr>
              <w:t>Mô tả</w:t>
            </w:r>
          </w:p>
        </w:tc>
        <w:tc>
          <w:tcPr>
            <w:tcW w:w="4702" w:type="dxa"/>
            <w:vAlign w:val="center"/>
          </w:tcPr>
          <w:p w14:paraId="2D628C9F">
            <w:pPr>
              <w:jc w:val="left"/>
            </w:pPr>
            <w:r>
              <w:rPr>
                <w:rFonts w:ascii="Times New Roman" w:hAnsi="Times New Roman" w:eastAsia="Times New Roman" w:cs="Times New Roman"/>
                <w:b w:val="0"/>
                <w:i w:val="0"/>
                <w:color w:val="000000"/>
                <w:sz w:val="26"/>
              </w:rPr>
              <w:t>GET /api/courses/{course_id}/can-upload — kiểm tra trước khi mở form upload.</w:t>
            </w:r>
          </w:p>
        </w:tc>
      </w:tr>
      <w:tr w14:paraId="358A170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A8ED3CB">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548BEDA">
            <w:pPr>
              <w:jc w:val="left"/>
            </w:pPr>
            <w:r>
              <w:rPr>
                <w:rFonts w:ascii="Times New Roman" w:hAnsi="Times New Roman" w:eastAsia="Times New Roman" w:cs="Times New Roman"/>
                <w:b w:val="0"/>
                <w:i w:val="0"/>
                <w:color w:val="000000"/>
                <w:sz w:val="26"/>
              </w:rPr>
              <w:t>JWT GV/Admin.</w:t>
            </w:r>
          </w:p>
        </w:tc>
      </w:tr>
      <w:tr w14:paraId="6330F3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5C94571">
            <w:pPr>
              <w:jc w:val="center"/>
            </w:pPr>
            <w:r>
              <w:rPr>
                <w:rFonts w:ascii="Times New Roman" w:hAnsi="Times New Roman" w:eastAsia="Times New Roman" w:cs="Times New Roman"/>
                <w:b/>
                <w:i w:val="0"/>
                <w:color w:val="000000"/>
                <w:sz w:val="26"/>
              </w:rPr>
              <w:t>Luồng chính</w:t>
            </w:r>
          </w:p>
        </w:tc>
        <w:tc>
          <w:tcPr>
            <w:tcW w:w="4702" w:type="dxa"/>
            <w:vAlign w:val="center"/>
          </w:tcPr>
          <w:p w14:paraId="071FEA42">
            <w:pPr>
              <w:spacing w:after="60" w:line="259" w:lineRule="auto"/>
              <w:jc w:val="left"/>
            </w:pPr>
            <w:r>
              <w:rPr>
                <w:rFonts w:ascii="Times New Roman" w:hAnsi="Times New Roman" w:eastAsia="Times New Roman" w:cs="Times New Roman"/>
                <w:b w:val="0"/>
                <w:i w:val="0"/>
                <w:color w:val="000000"/>
                <w:sz w:val="26"/>
              </w:rPr>
              <w:t>1. FE gọi GET …/can-upload.</w:t>
            </w:r>
          </w:p>
          <w:p w14:paraId="28FCBDA0">
            <w:pPr>
              <w:spacing w:after="60" w:line="259" w:lineRule="auto"/>
              <w:jc w:val="left"/>
            </w:pPr>
            <w:r>
              <w:rPr>
                <w:rFonts w:ascii="Times New Roman" w:hAnsi="Times New Roman" w:eastAsia="Times New Roman" w:cs="Times New Roman"/>
                <w:b w:val="0"/>
                <w:i w:val="0"/>
                <w:color w:val="000000"/>
                <w:sz w:val="26"/>
              </w:rPr>
              <w:t>2. Backend đánh giá role + ownership.</w:t>
            </w:r>
          </w:p>
          <w:p w14:paraId="556E05BA">
            <w:pPr>
              <w:spacing w:after="60" w:line="259" w:lineRule="auto"/>
              <w:jc w:val="left"/>
            </w:pPr>
            <w:r>
              <w:rPr>
                <w:rFonts w:ascii="Times New Roman" w:hAnsi="Times New Roman" w:eastAsia="Times New Roman" w:cs="Times New Roman"/>
                <w:b w:val="0"/>
                <w:i w:val="0"/>
                <w:color w:val="000000"/>
                <w:sz w:val="26"/>
              </w:rPr>
              <w:t>3. Trả dict {can_upload: bool, …}.</w:t>
            </w:r>
          </w:p>
          <w:p w14:paraId="7E3D3BCF">
            <w:pPr>
              <w:spacing w:after="60" w:line="259" w:lineRule="auto"/>
              <w:jc w:val="left"/>
            </w:pPr>
            <w:r>
              <w:rPr>
                <w:rFonts w:ascii="Times New Roman" w:hAnsi="Times New Roman" w:eastAsia="Times New Roman" w:cs="Times New Roman"/>
                <w:b w:val="0"/>
                <w:i w:val="0"/>
                <w:color w:val="000000"/>
                <w:sz w:val="26"/>
              </w:rPr>
              <w:t>4. UI bật/tắt nút Upload.</w:t>
            </w:r>
          </w:p>
        </w:tc>
      </w:tr>
      <w:tr w14:paraId="69CBA5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AEFF002">
            <w:pPr>
              <w:jc w:val="center"/>
            </w:pPr>
            <w:r>
              <w:rPr>
                <w:rFonts w:ascii="Times New Roman" w:hAnsi="Times New Roman" w:eastAsia="Times New Roman" w:cs="Times New Roman"/>
                <w:b/>
                <w:i w:val="0"/>
                <w:color w:val="000000"/>
                <w:sz w:val="26"/>
              </w:rPr>
              <w:t>Hậu điều kiện</w:t>
            </w:r>
          </w:p>
        </w:tc>
        <w:tc>
          <w:tcPr>
            <w:tcW w:w="4702" w:type="dxa"/>
            <w:vAlign w:val="center"/>
          </w:tcPr>
          <w:p w14:paraId="22523F55">
            <w:pPr>
              <w:jc w:val="left"/>
            </w:pPr>
            <w:r>
              <w:rPr>
                <w:rFonts w:ascii="Times New Roman" w:hAnsi="Times New Roman" w:eastAsia="Times New Roman" w:cs="Times New Roman"/>
                <w:b w:val="0"/>
                <w:i w:val="0"/>
                <w:color w:val="000000"/>
                <w:sz w:val="26"/>
              </w:rPr>
              <w:t>Tránh hiển thị upload khi không đủ quyền.</w:t>
            </w:r>
          </w:p>
        </w:tc>
      </w:tr>
    </w:tbl>
    <w:p w14:paraId="601A0AE7">
      <w:pPr>
        <w:spacing w:before="0" w:after="80" w:line="259" w:lineRule="auto"/>
        <w:jc w:val="left"/>
      </w:pPr>
    </w:p>
    <w:p w14:paraId="418433E1">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UC13: Import danh sách sinh viên vào một môn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586F42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C037BF8">
            <w:pPr>
              <w:jc w:val="center"/>
            </w:pPr>
            <w:r>
              <w:rPr>
                <w:rFonts w:ascii="Times New Roman" w:hAnsi="Times New Roman" w:eastAsia="Times New Roman" w:cs="Times New Roman"/>
                <w:b/>
                <w:i w:val="0"/>
                <w:color w:val="000000"/>
                <w:sz w:val="26"/>
              </w:rPr>
              <w:t>Tên use case</w:t>
            </w:r>
          </w:p>
        </w:tc>
        <w:tc>
          <w:tcPr>
            <w:tcW w:w="4702" w:type="dxa"/>
            <w:vAlign w:val="center"/>
          </w:tcPr>
          <w:p w14:paraId="7C498D91">
            <w:pPr>
              <w:jc w:val="left"/>
            </w:pPr>
            <w:r>
              <w:rPr>
                <w:rFonts w:ascii="Times New Roman" w:hAnsi="Times New Roman" w:eastAsia="Times New Roman" w:cs="Times New Roman"/>
                <w:b/>
                <w:i w:val="0"/>
                <w:color w:val="000000"/>
                <w:sz w:val="26"/>
              </w:rPr>
              <w:t>UC13: Import danh sách sinh viên vào một môn</w:t>
            </w:r>
          </w:p>
        </w:tc>
      </w:tr>
      <w:tr w14:paraId="6A09D2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2E9EF4E">
            <w:pPr>
              <w:jc w:val="center"/>
            </w:pPr>
            <w:r>
              <w:rPr>
                <w:rFonts w:ascii="Times New Roman" w:hAnsi="Times New Roman" w:eastAsia="Times New Roman" w:cs="Times New Roman"/>
                <w:b/>
                <w:i w:val="0"/>
                <w:color w:val="000000"/>
                <w:sz w:val="26"/>
              </w:rPr>
              <w:t>Tác nhân chính</w:t>
            </w:r>
          </w:p>
        </w:tc>
        <w:tc>
          <w:tcPr>
            <w:tcW w:w="4702" w:type="dxa"/>
            <w:vAlign w:val="center"/>
          </w:tcPr>
          <w:p w14:paraId="089FB758">
            <w:pPr>
              <w:jc w:val="left"/>
            </w:pPr>
            <w:r>
              <w:rPr>
                <w:rFonts w:ascii="Times New Roman" w:hAnsi="Times New Roman" w:eastAsia="Times New Roman" w:cs="Times New Roman"/>
                <w:b w:val="0"/>
                <w:i w:val="0"/>
                <w:color w:val="000000"/>
                <w:sz w:val="26"/>
              </w:rPr>
              <w:t>GV / Admin</w:t>
            </w:r>
          </w:p>
        </w:tc>
      </w:tr>
      <w:tr w14:paraId="227D49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D24D41E">
            <w:pPr>
              <w:jc w:val="center"/>
            </w:pPr>
            <w:r>
              <w:rPr>
                <w:rFonts w:ascii="Times New Roman" w:hAnsi="Times New Roman" w:eastAsia="Times New Roman" w:cs="Times New Roman"/>
                <w:b/>
                <w:i w:val="0"/>
                <w:color w:val="000000"/>
                <w:sz w:val="26"/>
              </w:rPr>
              <w:t>Mô tả</w:t>
            </w:r>
          </w:p>
        </w:tc>
        <w:tc>
          <w:tcPr>
            <w:tcW w:w="4702" w:type="dxa"/>
            <w:vAlign w:val="center"/>
          </w:tcPr>
          <w:p w14:paraId="5E7C22FF">
            <w:pPr>
              <w:jc w:val="left"/>
            </w:pPr>
            <w:r>
              <w:rPr>
                <w:rFonts w:ascii="Times New Roman" w:hAnsi="Times New Roman" w:eastAsia="Times New Roman" w:cs="Times New Roman"/>
                <w:b w:val="0"/>
                <w:i w:val="0"/>
                <w:color w:val="000000"/>
                <w:sz w:val="26"/>
              </w:rPr>
              <w:t>POST /api/courses/{course_id}/import-students — file Excel mẫu theo course.</w:t>
            </w:r>
          </w:p>
        </w:tc>
      </w:tr>
      <w:tr w14:paraId="6B5683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7A4AD2B">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6A298017">
            <w:pPr>
              <w:jc w:val="left"/>
            </w:pPr>
            <w:r>
              <w:rPr>
                <w:rFonts w:ascii="Times New Roman" w:hAnsi="Times New Roman" w:eastAsia="Times New Roman" w:cs="Times New Roman"/>
                <w:b w:val="0"/>
                <w:i w:val="0"/>
                <w:color w:val="000000"/>
                <w:sz w:val="26"/>
              </w:rPr>
              <w:t>Quyền trên course; file hợp lệ.</w:t>
            </w:r>
          </w:p>
        </w:tc>
      </w:tr>
      <w:tr w14:paraId="1C65CD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F1DA9AE">
            <w:pPr>
              <w:jc w:val="center"/>
            </w:pPr>
            <w:r>
              <w:rPr>
                <w:rFonts w:ascii="Times New Roman" w:hAnsi="Times New Roman" w:eastAsia="Times New Roman" w:cs="Times New Roman"/>
                <w:b/>
                <w:i w:val="0"/>
                <w:color w:val="000000"/>
                <w:sz w:val="26"/>
              </w:rPr>
              <w:t>Luồng chính</w:t>
            </w:r>
          </w:p>
        </w:tc>
        <w:tc>
          <w:tcPr>
            <w:tcW w:w="4702" w:type="dxa"/>
            <w:vAlign w:val="center"/>
          </w:tcPr>
          <w:p w14:paraId="52500023">
            <w:pPr>
              <w:spacing w:after="60" w:line="259" w:lineRule="auto"/>
              <w:jc w:val="left"/>
            </w:pPr>
            <w:r>
              <w:rPr>
                <w:rFonts w:ascii="Times New Roman" w:hAnsi="Times New Roman" w:eastAsia="Times New Roman" w:cs="Times New Roman"/>
                <w:b w:val="0"/>
                <w:i w:val="0"/>
                <w:color w:val="000000"/>
                <w:sz w:val="26"/>
              </w:rPr>
              <w:t>1. Chọn file Excel trên UI.</w:t>
            </w:r>
          </w:p>
          <w:p w14:paraId="23C05896">
            <w:pPr>
              <w:spacing w:after="60" w:line="259" w:lineRule="auto"/>
              <w:jc w:val="left"/>
            </w:pPr>
            <w:r>
              <w:rPr>
                <w:rFonts w:ascii="Times New Roman" w:hAnsi="Times New Roman" w:eastAsia="Times New Roman" w:cs="Times New Roman"/>
                <w:b w:val="0"/>
                <w:i w:val="0"/>
                <w:color w:val="000000"/>
                <w:sz w:val="26"/>
              </w:rPr>
              <w:t>2. Multipart POST import-students.</w:t>
            </w:r>
          </w:p>
          <w:p w14:paraId="27B58607">
            <w:pPr>
              <w:spacing w:after="60" w:line="259" w:lineRule="auto"/>
              <w:jc w:val="left"/>
            </w:pPr>
            <w:r>
              <w:rPr>
                <w:rFonts w:ascii="Times New Roman" w:hAnsi="Times New Roman" w:eastAsia="Times New Roman" w:cs="Times New Roman"/>
                <w:b w:val="0"/>
                <w:i w:val="0"/>
                <w:color w:val="000000"/>
                <w:sz w:val="26"/>
              </w:rPr>
              <w:t>3. Backend parse từng dòng, validate email/mã.</w:t>
            </w:r>
          </w:p>
          <w:p w14:paraId="4FBEC39B">
            <w:pPr>
              <w:spacing w:after="60" w:line="259" w:lineRule="auto"/>
              <w:jc w:val="left"/>
            </w:pPr>
            <w:r>
              <w:rPr>
                <w:rFonts w:ascii="Times New Roman" w:hAnsi="Times New Roman" w:eastAsia="Times New Roman" w:cs="Times New Roman"/>
                <w:b w:val="0"/>
                <w:i w:val="0"/>
                <w:color w:val="000000"/>
                <w:sz w:val="26"/>
              </w:rPr>
              <w:t>4. Ghi enrollment hoặc báo lỗi theo dòng.</w:t>
            </w:r>
          </w:p>
          <w:p w14:paraId="35392D87">
            <w:pPr>
              <w:spacing w:after="60" w:line="259" w:lineRule="auto"/>
              <w:jc w:val="left"/>
            </w:pPr>
            <w:r>
              <w:rPr>
                <w:rFonts w:ascii="Times New Roman" w:hAnsi="Times New Roman" w:eastAsia="Times New Roman" w:cs="Times New Roman"/>
                <w:b w:val="0"/>
                <w:i w:val="0"/>
                <w:color w:val="000000"/>
                <w:sz w:val="26"/>
              </w:rPr>
              <w:t>5. Trả ImportResult.</w:t>
            </w:r>
          </w:p>
        </w:tc>
      </w:tr>
      <w:tr w14:paraId="452975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B4B8EC1">
            <w:pPr>
              <w:jc w:val="center"/>
            </w:pPr>
            <w:r>
              <w:rPr>
                <w:rFonts w:ascii="Times New Roman" w:hAnsi="Times New Roman" w:eastAsia="Times New Roman" w:cs="Times New Roman"/>
                <w:b/>
                <w:i w:val="0"/>
                <w:color w:val="000000"/>
                <w:sz w:val="26"/>
              </w:rPr>
              <w:t>Hậu điều kiện</w:t>
            </w:r>
          </w:p>
        </w:tc>
        <w:tc>
          <w:tcPr>
            <w:tcW w:w="4702" w:type="dxa"/>
            <w:vAlign w:val="center"/>
          </w:tcPr>
          <w:p w14:paraId="3D3FB771">
            <w:pPr>
              <w:jc w:val="left"/>
            </w:pPr>
            <w:r>
              <w:rPr>
                <w:rFonts w:ascii="Times New Roman" w:hAnsi="Times New Roman" w:eastAsia="Times New Roman" w:cs="Times New Roman"/>
                <w:b w:val="0"/>
                <w:i w:val="0"/>
                <w:color w:val="000000"/>
                <w:sz w:val="26"/>
              </w:rPr>
              <w:t>Lớp được bổ sung SV hàng loạt.</w:t>
            </w:r>
          </w:p>
        </w:tc>
      </w:tr>
    </w:tbl>
    <w:p w14:paraId="0DD3E84E">
      <w:pPr>
        <w:spacing w:before="0" w:after="80" w:line="259" w:lineRule="auto"/>
        <w:jc w:val="left"/>
      </w:pPr>
    </w:p>
    <w:p w14:paraId="0340242C">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UC14: Ghi danh sinh viên vào môn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2968E7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D8D37F7">
            <w:pPr>
              <w:jc w:val="center"/>
            </w:pPr>
            <w:r>
              <w:rPr>
                <w:rFonts w:ascii="Times New Roman" w:hAnsi="Times New Roman" w:eastAsia="Times New Roman" w:cs="Times New Roman"/>
                <w:b/>
                <w:i w:val="0"/>
                <w:color w:val="000000"/>
                <w:sz w:val="26"/>
              </w:rPr>
              <w:t>Tên use case</w:t>
            </w:r>
          </w:p>
        </w:tc>
        <w:tc>
          <w:tcPr>
            <w:tcW w:w="4702" w:type="dxa"/>
            <w:vAlign w:val="center"/>
          </w:tcPr>
          <w:p w14:paraId="1C54280C">
            <w:pPr>
              <w:jc w:val="left"/>
            </w:pPr>
            <w:r>
              <w:rPr>
                <w:rFonts w:ascii="Times New Roman" w:hAnsi="Times New Roman" w:eastAsia="Times New Roman" w:cs="Times New Roman"/>
                <w:b/>
                <w:i w:val="0"/>
                <w:color w:val="000000"/>
                <w:sz w:val="26"/>
              </w:rPr>
              <w:t>UC14: Ghi danh sinh viên vào môn</w:t>
            </w:r>
          </w:p>
        </w:tc>
      </w:tr>
      <w:tr w14:paraId="6AC454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D87A49B">
            <w:pPr>
              <w:jc w:val="center"/>
            </w:pPr>
            <w:r>
              <w:rPr>
                <w:rFonts w:ascii="Times New Roman" w:hAnsi="Times New Roman" w:eastAsia="Times New Roman" w:cs="Times New Roman"/>
                <w:b/>
                <w:i w:val="0"/>
                <w:color w:val="000000"/>
                <w:sz w:val="26"/>
              </w:rPr>
              <w:t>Tác nhân chính</w:t>
            </w:r>
          </w:p>
        </w:tc>
        <w:tc>
          <w:tcPr>
            <w:tcW w:w="4702" w:type="dxa"/>
            <w:vAlign w:val="center"/>
          </w:tcPr>
          <w:p w14:paraId="0A04AE00">
            <w:pPr>
              <w:jc w:val="left"/>
            </w:pPr>
            <w:r>
              <w:rPr>
                <w:rFonts w:ascii="Times New Roman" w:hAnsi="Times New Roman" w:eastAsia="Times New Roman" w:cs="Times New Roman"/>
                <w:b w:val="0"/>
                <w:i w:val="0"/>
                <w:color w:val="000000"/>
                <w:sz w:val="26"/>
              </w:rPr>
              <w:t>GV / Admin</w:t>
            </w:r>
          </w:p>
        </w:tc>
      </w:tr>
      <w:tr w14:paraId="50A1C9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5E4F45A">
            <w:pPr>
              <w:jc w:val="center"/>
            </w:pPr>
            <w:r>
              <w:rPr>
                <w:rFonts w:ascii="Times New Roman" w:hAnsi="Times New Roman" w:eastAsia="Times New Roman" w:cs="Times New Roman"/>
                <w:b/>
                <w:i w:val="0"/>
                <w:color w:val="000000"/>
                <w:sz w:val="26"/>
              </w:rPr>
              <w:t>Mô tả</w:t>
            </w:r>
          </w:p>
        </w:tc>
        <w:tc>
          <w:tcPr>
            <w:tcW w:w="4702" w:type="dxa"/>
            <w:vAlign w:val="center"/>
          </w:tcPr>
          <w:p w14:paraId="60997E04">
            <w:pPr>
              <w:jc w:val="left"/>
            </w:pPr>
            <w:r>
              <w:rPr>
                <w:rFonts w:ascii="Times New Roman" w:hAnsi="Times New Roman" w:eastAsia="Times New Roman" w:cs="Times New Roman"/>
                <w:b w:val="0"/>
                <w:i w:val="0"/>
                <w:color w:val="000000"/>
                <w:sz w:val="26"/>
              </w:rPr>
              <w:t>POST /api/courses/{course_id}/enrollments — tạo enrollment.</w:t>
            </w:r>
          </w:p>
        </w:tc>
      </w:tr>
      <w:tr w14:paraId="7398AB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A47CD8B">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B6C8C6F">
            <w:pPr>
              <w:jc w:val="left"/>
            </w:pPr>
            <w:r>
              <w:rPr>
                <w:rFonts w:ascii="Times New Roman" w:hAnsi="Times New Roman" w:eastAsia="Times New Roman" w:cs="Times New Roman"/>
                <w:b w:val="0"/>
                <w:i w:val="0"/>
                <w:color w:val="000000"/>
                <w:sz w:val="26"/>
              </w:rPr>
              <w:t>course_id tồn tại; SV hợp lệ.</w:t>
            </w:r>
          </w:p>
        </w:tc>
      </w:tr>
      <w:tr w14:paraId="26E643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146B3DA">
            <w:pPr>
              <w:jc w:val="center"/>
            </w:pPr>
            <w:r>
              <w:rPr>
                <w:rFonts w:ascii="Times New Roman" w:hAnsi="Times New Roman" w:eastAsia="Times New Roman" w:cs="Times New Roman"/>
                <w:b/>
                <w:i w:val="0"/>
                <w:color w:val="000000"/>
                <w:sz w:val="26"/>
              </w:rPr>
              <w:t>Luồng chính</w:t>
            </w:r>
          </w:p>
        </w:tc>
        <w:tc>
          <w:tcPr>
            <w:tcW w:w="4702" w:type="dxa"/>
            <w:vAlign w:val="center"/>
          </w:tcPr>
          <w:p w14:paraId="63E38AAD">
            <w:pPr>
              <w:spacing w:after="60" w:line="259" w:lineRule="auto"/>
              <w:jc w:val="left"/>
            </w:pPr>
            <w:r>
              <w:rPr>
                <w:rFonts w:ascii="Times New Roman" w:hAnsi="Times New Roman" w:eastAsia="Times New Roman" w:cs="Times New Roman"/>
                <w:b w:val="0"/>
                <w:i w:val="0"/>
                <w:color w:val="000000"/>
                <w:sz w:val="26"/>
              </w:rPr>
              <w:t>1. Nhập user/cần enroll.</w:t>
            </w:r>
          </w:p>
          <w:p w14:paraId="0A254E10">
            <w:pPr>
              <w:spacing w:after="60" w:line="259" w:lineRule="auto"/>
              <w:jc w:val="left"/>
            </w:pPr>
            <w:r>
              <w:rPr>
                <w:rFonts w:ascii="Times New Roman" w:hAnsi="Times New Roman" w:eastAsia="Times New Roman" w:cs="Times New Roman"/>
                <w:b w:val="0"/>
                <w:i w:val="0"/>
                <w:color w:val="000000"/>
                <w:sz w:val="26"/>
              </w:rPr>
              <w:t>2. POST enrollments + payload.</w:t>
            </w:r>
          </w:p>
          <w:p w14:paraId="3EE0108D">
            <w:pPr>
              <w:spacing w:after="60" w:line="259" w:lineRule="auto"/>
              <w:jc w:val="left"/>
            </w:pPr>
            <w:r>
              <w:rPr>
                <w:rFonts w:ascii="Times New Roman" w:hAnsi="Times New Roman" w:eastAsia="Times New Roman" w:cs="Times New Roman"/>
                <w:b w:val="0"/>
                <w:i w:val="0"/>
                <w:color w:val="000000"/>
                <w:sz w:val="26"/>
              </w:rPr>
              <w:t>3. Backend kiểm tra trùng ghi danh.</w:t>
            </w:r>
          </w:p>
          <w:p w14:paraId="4F0F7ADA">
            <w:pPr>
              <w:spacing w:after="60" w:line="259" w:lineRule="auto"/>
              <w:jc w:val="left"/>
            </w:pPr>
            <w:r>
              <w:rPr>
                <w:rFonts w:ascii="Times New Roman" w:hAnsi="Times New Roman" w:eastAsia="Times New Roman" w:cs="Times New Roman"/>
                <w:b w:val="0"/>
                <w:i w:val="0"/>
                <w:color w:val="000000"/>
                <w:sz w:val="26"/>
              </w:rPr>
              <w:t>4. INSERT enrollment.</w:t>
            </w:r>
          </w:p>
          <w:p w14:paraId="2B705093">
            <w:pPr>
              <w:spacing w:after="60" w:line="259" w:lineRule="auto"/>
              <w:jc w:val="left"/>
            </w:pPr>
            <w:r>
              <w:rPr>
                <w:rFonts w:ascii="Times New Roman" w:hAnsi="Times New Roman" w:eastAsia="Times New Roman" w:cs="Times New Roman"/>
                <w:b w:val="0"/>
                <w:i w:val="0"/>
                <w:color w:val="000000"/>
                <w:sz w:val="26"/>
              </w:rPr>
              <w:t>5. Trả 201.</w:t>
            </w:r>
          </w:p>
        </w:tc>
      </w:tr>
      <w:tr w14:paraId="4DC189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37130B9">
            <w:pPr>
              <w:jc w:val="center"/>
            </w:pPr>
            <w:r>
              <w:rPr>
                <w:rFonts w:ascii="Times New Roman" w:hAnsi="Times New Roman" w:eastAsia="Times New Roman" w:cs="Times New Roman"/>
                <w:b/>
                <w:i w:val="0"/>
                <w:color w:val="000000"/>
                <w:sz w:val="26"/>
              </w:rPr>
              <w:t>Hậu điều kiện</w:t>
            </w:r>
          </w:p>
        </w:tc>
        <w:tc>
          <w:tcPr>
            <w:tcW w:w="4702" w:type="dxa"/>
            <w:vAlign w:val="center"/>
          </w:tcPr>
          <w:p w14:paraId="7F0A4788">
            <w:pPr>
              <w:jc w:val="left"/>
            </w:pPr>
            <w:r>
              <w:rPr>
                <w:rFonts w:ascii="Times New Roman" w:hAnsi="Times New Roman" w:eastAsia="Times New Roman" w:cs="Times New Roman"/>
                <w:b w:val="0"/>
                <w:i w:val="0"/>
                <w:color w:val="000000"/>
                <w:sz w:val="26"/>
              </w:rPr>
              <w:t>SV được enroll — đủ điều kiện chat RAG theo môn.</w:t>
            </w:r>
          </w:p>
        </w:tc>
      </w:tr>
    </w:tbl>
    <w:p w14:paraId="52D95F99">
      <w:pPr>
        <w:spacing w:before="0" w:after="80" w:line="259" w:lineRule="auto"/>
        <w:jc w:val="left"/>
      </w:pPr>
    </w:p>
    <w:p w14:paraId="3B84FCB9">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UC15: Hủy ghi danh sinh viên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3685"/>
        <w:gridCol w:w="5936"/>
      </w:tblGrid>
      <w:tr w14:paraId="54126B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D565558">
            <w:pPr>
              <w:jc w:val="center"/>
            </w:pPr>
            <w:r>
              <w:rPr>
                <w:rFonts w:ascii="Times New Roman" w:hAnsi="Times New Roman" w:eastAsia="Times New Roman" w:cs="Times New Roman"/>
                <w:b/>
                <w:i w:val="0"/>
                <w:color w:val="000000"/>
                <w:sz w:val="26"/>
              </w:rPr>
              <w:t>Tên use case</w:t>
            </w:r>
          </w:p>
        </w:tc>
        <w:tc>
          <w:tcPr>
            <w:tcW w:w="4702" w:type="dxa"/>
            <w:vAlign w:val="center"/>
          </w:tcPr>
          <w:p w14:paraId="18D60A02">
            <w:pPr>
              <w:jc w:val="left"/>
            </w:pPr>
            <w:r>
              <w:rPr>
                <w:rFonts w:ascii="Times New Roman" w:hAnsi="Times New Roman" w:eastAsia="Times New Roman" w:cs="Times New Roman"/>
                <w:b/>
                <w:i w:val="0"/>
                <w:color w:val="000000"/>
                <w:sz w:val="26"/>
              </w:rPr>
              <w:t>UC15: Hủy ghi danh sinh viên</w:t>
            </w:r>
          </w:p>
        </w:tc>
      </w:tr>
      <w:tr w14:paraId="62BC1D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58FE83D">
            <w:pPr>
              <w:jc w:val="center"/>
            </w:pPr>
            <w:r>
              <w:rPr>
                <w:rFonts w:ascii="Times New Roman" w:hAnsi="Times New Roman" w:eastAsia="Times New Roman" w:cs="Times New Roman"/>
                <w:b/>
                <w:i w:val="0"/>
                <w:color w:val="000000"/>
                <w:sz w:val="26"/>
              </w:rPr>
              <w:t>Tác nhân chính</w:t>
            </w:r>
          </w:p>
        </w:tc>
        <w:tc>
          <w:tcPr>
            <w:tcW w:w="4702" w:type="dxa"/>
            <w:vAlign w:val="center"/>
          </w:tcPr>
          <w:p w14:paraId="5A8E99BA">
            <w:pPr>
              <w:jc w:val="left"/>
            </w:pPr>
            <w:r>
              <w:rPr>
                <w:rFonts w:ascii="Times New Roman" w:hAnsi="Times New Roman" w:eastAsia="Times New Roman" w:cs="Times New Roman"/>
                <w:b w:val="0"/>
                <w:i w:val="0"/>
                <w:color w:val="000000"/>
                <w:sz w:val="26"/>
              </w:rPr>
              <w:t>GV / Admin</w:t>
            </w:r>
          </w:p>
        </w:tc>
      </w:tr>
      <w:tr w14:paraId="695E16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A69876D">
            <w:pPr>
              <w:jc w:val="center"/>
            </w:pPr>
            <w:r>
              <w:rPr>
                <w:rFonts w:ascii="Times New Roman" w:hAnsi="Times New Roman" w:eastAsia="Times New Roman" w:cs="Times New Roman"/>
                <w:b/>
                <w:i w:val="0"/>
                <w:color w:val="000000"/>
                <w:sz w:val="26"/>
              </w:rPr>
              <w:t>Mô tả</w:t>
            </w:r>
          </w:p>
        </w:tc>
        <w:tc>
          <w:tcPr>
            <w:tcW w:w="4702" w:type="dxa"/>
            <w:vAlign w:val="center"/>
          </w:tcPr>
          <w:p w14:paraId="2351E90C">
            <w:pPr>
              <w:jc w:val="left"/>
            </w:pPr>
            <w:r>
              <w:rPr>
                <w:rFonts w:ascii="Times New Roman" w:hAnsi="Times New Roman" w:eastAsia="Times New Roman" w:cs="Times New Roman"/>
                <w:b w:val="0"/>
                <w:i w:val="0"/>
                <w:color w:val="000000"/>
                <w:sz w:val="26"/>
              </w:rPr>
              <w:t>DELETE /api/courses/{course_id}/enrollments/{enrollment_id}.</w:t>
            </w:r>
          </w:p>
        </w:tc>
      </w:tr>
      <w:tr w14:paraId="2B563E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D520F8A">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0DB89FDB">
            <w:pPr>
              <w:jc w:val="left"/>
            </w:pPr>
            <w:r>
              <w:rPr>
                <w:rFonts w:ascii="Times New Roman" w:hAnsi="Times New Roman" w:eastAsia="Times New Roman" w:cs="Times New Roman"/>
                <w:b w:val="0"/>
                <w:i w:val="0"/>
                <w:color w:val="000000"/>
                <w:sz w:val="26"/>
              </w:rPr>
              <w:t>enrollment thuộc course.</w:t>
            </w:r>
          </w:p>
        </w:tc>
      </w:tr>
      <w:tr w14:paraId="0FA9B1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B1DB96A">
            <w:pPr>
              <w:jc w:val="center"/>
            </w:pPr>
            <w:r>
              <w:rPr>
                <w:rFonts w:ascii="Times New Roman" w:hAnsi="Times New Roman" w:eastAsia="Times New Roman" w:cs="Times New Roman"/>
                <w:b/>
                <w:i w:val="0"/>
                <w:color w:val="000000"/>
                <w:sz w:val="26"/>
              </w:rPr>
              <w:t>Luồng chính</w:t>
            </w:r>
          </w:p>
        </w:tc>
        <w:tc>
          <w:tcPr>
            <w:tcW w:w="4702" w:type="dxa"/>
            <w:vAlign w:val="center"/>
          </w:tcPr>
          <w:p w14:paraId="2D1BF135">
            <w:pPr>
              <w:spacing w:after="60" w:line="259" w:lineRule="auto"/>
              <w:jc w:val="left"/>
            </w:pPr>
            <w:r>
              <w:rPr>
                <w:rFonts w:ascii="Times New Roman" w:hAnsi="Times New Roman" w:eastAsia="Times New Roman" w:cs="Times New Roman"/>
                <w:b w:val="0"/>
                <w:i w:val="0"/>
                <w:color w:val="000000"/>
                <w:sz w:val="26"/>
              </w:rPr>
              <w:t>1. Chọn SV cần gỡ.</w:t>
            </w:r>
          </w:p>
          <w:p w14:paraId="4060B5C9">
            <w:pPr>
              <w:spacing w:after="60" w:line="259" w:lineRule="auto"/>
              <w:jc w:val="left"/>
            </w:pPr>
            <w:r>
              <w:rPr>
                <w:rFonts w:ascii="Times New Roman" w:hAnsi="Times New Roman" w:eastAsia="Times New Roman" w:cs="Times New Roman"/>
                <w:b w:val="0"/>
                <w:i w:val="0"/>
                <w:color w:val="000000"/>
                <w:sz w:val="26"/>
              </w:rPr>
              <w:t>2. DELETE endpoint.</w:t>
            </w:r>
          </w:p>
          <w:p w14:paraId="3F6A7DB7">
            <w:pPr>
              <w:spacing w:after="60" w:line="259" w:lineRule="auto"/>
              <w:jc w:val="left"/>
            </w:pPr>
            <w:r>
              <w:rPr>
                <w:rFonts w:ascii="Times New Roman" w:hAnsi="Times New Roman" w:eastAsia="Times New Roman" w:cs="Times New Roman"/>
                <w:b w:val="0"/>
                <w:i w:val="0"/>
                <w:color w:val="000000"/>
                <w:sz w:val="26"/>
              </w:rPr>
              <w:t>3. Backend xóa enrollment.</w:t>
            </w:r>
          </w:p>
          <w:p w14:paraId="1265BB4F">
            <w:pPr>
              <w:spacing w:after="60" w:line="259" w:lineRule="auto"/>
              <w:jc w:val="left"/>
            </w:pPr>
            <w:r>
              <w:rPr>
                <w:rFonts w:ascii="Times New Roman" w:hAnsi="Times New Roman" w:eastAsia="Times New Roman" w:cs="Times New Roman"/>
                <w:b w:val="0"/>
                <w:i w:val="0"/>
                <w:color w:val="000000"/>
                <w:sz w:val="26"/>
              </w:rPr>
              <w:t>4. 204 No Content.</w:t>
            </w:r>
          </w:p>
        </w:tc>
      </w:tr>
      <w:tr w14:paraId="2C3B30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02F9D3D">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61374CC">
            <w:pPr>
              <w:jc w:val="left"/>
            </w:pPr>
            <w:r>
              <w:rPr>
                <w:rFonts w:ascii="Times New Roman" w:hAnsi="Times New Roman" w:eastAsia="Times New Roman" w:cs="Times New Roman"/>
                <w:b w:val="0"/>
                <w:i w:val="0"/>
                <w:color w:val="000000"/>
                <w:sz w:val="26"/>
              </w:rPr>
              <w:t>SV mất quyền truy cập tài liệu/hội thoại môn đó.</w:t>
            </w:r>
          </w:p>
        </w:tc>
      </w:tr>
    </w:tbl>
    <w:p w14:paraId="583ADB9B">
      <w:pPr>
        <w:spacing w:before="0" w:after="80" w:line="259" w:lineRule="auto"/>
        <w:jc w:val="left"/>
      </w:pPr>
    </w:p>
    <w:p w14:paraId="52139B51">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UC16: Upload tài liệu môn học</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B6FFF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4506E48">
            <w:pPr>
              <w:jc w:val="center"/>
            </w:pPr>
            <w:r>
              <w:rPr>
                <w:rFonts w:ascii="Times New Roman" w:hAnsi="Times New Roman" w:eastAsia="Times New Roman" w:cs="Times New Roman"/>
                <w:b/>
                <w:i w:val="0"/>
                <w:color w:val="000000"/>
                <w:sz w:val="26"/>
              </w:rPr>
              <w:t>Tên use case</w:t>
            </w:r>
          </w:p>
        </w:tc>
        <w:tc>
          <w:tcPr>
            <w:tcW w:w="4702" w:type="dxa"/>
            <w:vAlign w:val="center"/>
          </w:tcPr>
          <w:p w14:paraId="6E45B757">
            <w:pPr>
              <w:jc w:val="left"/>
            </w:pPr>
            <w:r>
              <w:rPr>
                <w:rFonts w:ascii="Times New Roman" w:hAnsi="Times New Roman" w:eastAsia="Times New Roman" w:cs="Times New Roman"/>
                <w:b/>
                <w:i w:val="0"/>
                <w:color w:val="000000"/>
                <w:sz w:val="26"/>
              </w:rPr>
              <w:t>UC16: Upload tài liệu môn học</w:t>
            </w:r>
          </w:p>
        </w:tc>
      </w:tr>
      <w:tr w14:paraId="3BE5B3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436240D">
            <w:pPr>
              <w:jc w:val="center"/>
            </w:pPr>
            <w:r>
              <w:rPr>
                <w:rFonts w:ascii="Times New Roman" w:hAnsi="Times New Roman" w:eastAsia="Times New Roman" w:cs="Times New Roman"/>
                <w:b/>
                <w:i w:val="0"/>
                <w:color w:val="000000"/>
                <w:sz w:val="26"/>
              </w:rPr>
              <w:t>Tác nhân chính</w:t>
            </w:r>
          </w:p>
        </w:tc>
        <w:tc>
          <w:tcPr>
            <w:tcW w:w="4702" w:type="dxa"/>
            <w:vAlign w:val="center"/>
          </w:tcPr>
          <w:p w14:paraId="030E2E36">
            <w:pPr>
              <w:jc w:val="left"/>
            </w:pPr>
            <w:r>
              <w:rPr>
                <w:rFonts w:ascii="Times New Roman" w:hAnsi="Times New Roman" w:eastAsia="Times New Roman" w:cs="Times New Roman"/>
                <w:b w:val="0"/>
                <w:i w:val="0"/>
                <w:color w:val="000000"/>
                <w:sz w:val="26"/>
              </w:rPr>
              <w:t>GV / Admin</w:t>
            </w:r>
          </w:p>
        </w:tc>
      </w:tr>
      <w:tr w14:paraId="1F35CC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B902471">
            <w:pPr>
              <w:jc w:val="center"/>
            </w:pPr>
            <w:r>
              <w:rPr>
                <w:rFonts w:ascii="Times New Roman" w:hAnsi="Times New Roman" w:eastAsia="Times New Roman" w:cs="Times New Roman"/>
                <w:b/>
                <w:i w:val="0"/>
                <w:color w:val="000000"/>
                <w:sz w:val="26"/>
              </w:rPr>
              <w:t>Mô tả</w:t>
            </w:r>
          </w:p>
        </w:tc>
        <w:tc>
          <w:tcPr>
            <w:tcW w:w="4702" w:type="dxa"/>
            <w:vAlign w:val="center"/>
          </w:tcPr>
          <w:p w14:paraId="7859950E">
            <w:pPr>
              <w:jc w:val="left"/>
            </w:pPr>
            <w:r>
              <w:rPr>
                <w:rFonts w:ascii="Times New Roman" w:hAnsi="Times New Roman" w:eastAsia="Times New Roman" w:cs="Times New Roman"/>
                <w:b w:val="0"/>
                <w:i w:val="0"/>
                <w:color w:val="000000"/>
                <w:sz w:val="26"/>
              </w:rPr>
              <w:t>POST /api/documents/upload?course_id= — lưu file, queue Celery, status PENDING.</w:t>
            </w:r>
          </w:p>
        </w:tc>
      </w:tr>
      <w:tr w14:paraId="73D078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F48CD46">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206E3E1">
            <w:pPr>
              <w:jc w:val="left"/>
            </w:pPr>
            <w:r>
              <w:rPr>
                <w:rFonts w:ascii="Times New Roman" w:hAnsi="Times New Roman" w:eastAsia="Times New Roman" w:cs="Times New Roman"/>
                <w:b w:val="0"/>
                <w:i w:val="0"/>
                <w:color w:val="000000"/>
                <w:sz w:val="26"/>
              </w:rPr>
              <w:t>UC12 can-upload = true.</w:t>
            </w:r>
          </w:p>
        </w:tc>
      </w:tr>
      <w:tr w14:paraId="17161E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0EAC3DE">
            <w:pPr>
              <w:jc w:val="center"/>
            </w:pPr>
            <w:r>
              <w:rPr>
                <w:rFonts w:ascii="Times New Roman" w:hAnsi="Times New Roman" w:eastAsia="Times New Roman" w:cs="Times New Roman"/>
                <w:b/>
                <w:i w:val="0"/>
                <w:color w:val="000000"/>
                <w:sz w:val="26"/>
              </w:rPr>
              <w:t>Luồng chính</w:t>
            </w:r>
          </w:p>
        </w:tc>
        <w:tc>
          <w:tcPr>
            <w:tcW w:w="4702" w:type="dxa"/>
            <w:vAlign w:val="center"/>
          </w:tcPr>
          <w:p w14:paraId="6B3AB200">
            <w:pPr>
              <w:spacing w:after="60" w:line="259" w:lineRule="auto"/>
              <w:jc w:val="left"/>
            </w:pPr>
            <w:r>
              <w:rPr>
                <w:rFonts w:ascii="Times New Roman" w:hAnsi="Times New Roman" w:eastAsia="Times New Roman" w:cs="Times New Roman"/>
                <w:b w:val="0"/>
                <w:i w:val="0"/>
                <w:color w:val="000000"/>
                <w:sz w:val="26"/>
              </w:rPr>
              <w:t>1. Chọn file PDF/DOCX/TXT.</w:t>
            </w:r>
          </w:p>
          <w:p w14:paraId="1D29669E">
            <w:pPr>
              <w:spacing w:after="60" w:line="259" w:lineRule="auto"/>
              <w:jc w:val="left"/>
            </w:pPr>
            <w:r>
              <w:rPr>
                <w:rFonts w:ascii="Times New Roman" w:hAnsi="Times New Roman" w:eastAsia="Times New Roman" w:cs="Times New Roman"/>
                <w:b w:val="0"/>
                <w:i w:val="0"/>
                <w:color w:val="000000"/>
                <w:sz w:val="26"/>
              </w:rPr>
              <w:t>2. POST multipart upload.</w:t>
            </w:r>
          </w:p>
          <w:p w14:paraId="2BA70D87">
            <w:pPr>
              <w:spacing w:after="60" w:line="259" w:lineRule="auto"/>
              <w:jc w:val="left"/>
            </w:pPr>
            <w:r>
              <w:rPr>
                <w:rFonts w:ascii="Times New Roman" w:hAnsi="Times New Roman" w:eastAsia="Times New Roman" w:cs="Times New Roman"/>
                <w:b w:val="0"/>
                <w:i w:val="0"/>
                <w:color w:val="000000"/>
                <w:sz w:val="26"/>
              </w:rPr>
              <w:t>3. Lưu disk + metadata DB.</w:t>
            </w:r>
          </w:p>
          <w:p w14:paraId="21A51F85">
            <w:pPr>
              <w:spacing w:after="60" w:line="259" w:lineRule="auto"/>
              <w:jc w:val="left"/>
            </w:pPr>
            <w:r>
              <w:rPr>
                <w:rFonts w:ascii="Times New Roman" w:hAnsi="Times New Roman" w:eastAsia="Times New Roman" w:cs="Times New Roman"/>
                <w:b w:val="0"/>
                <w:i w:val="0"/>
                <w:color w:val="000000"/>
                <w:sz w:val="26"/>
              </w:rPr>
              <w:t>4. Enqueue Celery ingest.</w:t>
            </w:r>
          </w:p>
          <w:p w14:paraId="750C26C7">
            <w:pPr>
              <w:spacing w:after="60" w:line="259" w:lineRule="auto"/>
              <w:jc w:val="left"/>
            </w:pPr>
            <w:r>
              <w:rPr>
                <w:rFonts w:ascii="Times New Roman" w:hAnsi="Times New Roman" w:eastAsia="Times New Roman" w:cs="Times New Roman"/>
                <w:b w:val="0"/>
                <w:i w:val="0"/>
                <w:color w:val="000000"/>
                <w:sz w:val="26"/>
              </w:rPr>
              <w:t>5. Trả DocumentUploadResponse.</w:t>
            </w:r>
          </w:p>
        </w:tc>
      </w:tr>
      <w:tr w14:paraId="3BE394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CA7B93A">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9A744B9">
            <w:pPr>
              <w:jc w:val="left"/>
            </w:pPr>
            <w:r>
              <w:rPr>
                <w:rFonts w:ascii="Times New Roman" w:hAnsi="Times New Roman" w:eastAsia="Times New Roman" w:cs="Times New Roman"/>
                <w:b w:val="0"/>
                <w:i w:val="0"/>
                <w:color w:val="000000"/>
                <w:sz w:val="26"/>
              </w:rPr>
              <w:t>Tài liệu chờ xử lý nền (UC17).</w:t>
            </w:r>
          </w:p>
        </w:tc>
      </w:tr>
    </w:tbl>
    <w:p w14:paraId="258AE980">
      <w:pPr>
        <w:spacing w:before="0" w:after="80" w:line="259" w:lineRule="auto"/>
        <w:jc w:val="left"/>
      </w:pPr>
    </w:p>
    <w:p w14:paraId="28A466C1">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UC17: Theo dõi tiến độ xử lý tài liệu (polling)</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6240E4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4C68C2BD">
            <w:pPr>
              <w:jc w:val="center"/>
            </w:pPr>
            <w:r>
              <w:rPr>
                <w:rFonts w:ascii="Times New Roman" w:hAnsi="Times New Roman" w:eastAsia="Times New Roman" w:cs="Times New Roman"/>
                <w:b/>
                <w:i w:val="0"/>
                <w:color w:val="000000"/>
                <w:sz w:val="26"/>
              </w:rPr>
              <w:t>Tên use case</w:t>
            </w:r>
          </w:p>
        </w:tc>
        <w:tc>
          <w:tcPr>
            <w:tcW w:w="4702" w:type="dxa"/>
            <w:vAlign w:val="center"/>
          </w:tcPr>
          <w:p w14:paraId="0B18CE99">
            <w:pPr>
              <w:jc w:val="left"/>
            </w:pPr>
            <w:r>
              <w:rPr>
                <w:rFonts w:ascii="Times New Roman" w:hAnsi="Times New Roman" w:eastAsia="Times New Roman" w:cs="Times New Roman"/>
                <w:b/>
                <w:i w:val="0"/>
                <w:color w:val="000000"/>
                <w:sz w:val="26"/>
              </w:rPr>
              <w:t>UC17: Theo dõi tiến độ xử lý tài liệu (polling)</w:t>
            </w:r>
          </w:p>
        </w:tc>
      </w:tr>
      <w:tr w14:paraId="2C43B9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878B7ED">
            <w:pPr>
              <w:jc w:val="center"/>
            </w:pPr>
            <w:r>
              <w:rPr>
                <w:rFonts w:ascii="Times New Roman" w:hAnsi="Times New Roman" w:eastAsia="Times New Roman" w:cs="Times New Roman"/>
                <w:b/>
                <w:i w:val="0"/>
                <w:color w:val="000000"/>
                <w:sz w:val="26"/>
              </w:rPr>
              <w:t>Tác nhân chính</w:t>
            </w:r>
          </w:p>
        </w:tc>
        <w:tc>
          <w:tcPr>
            <w:tcW w:w="4702" w:type="dxa"/>
            <w:vAlign w:val="center"/>
          </w:tcPr>
          <w:p w14:paraId="7E9EC886">
            <w:pPr>
              <w:jc w:val="left"/>
            </w:pPr>
            <w:r>
              <w:rPr>
                <w:rFonts w:ascii="Times New Roman" w:hAnsi="Times New Roman" w:eastAsia="Times New Roman" w:cs="Times New Roman"/>
                <w:b w:val="0"/>
                <w:i w:val="0"/>
                <w:color w:val="000000"/>
                <w:sz w:val="26"/>
              </w:rPr>
              <w:t>GV / SV / Admin (theo quyền xem)</w:t>
            </w:r>
          </w:p>
        </w:tc>
      </w:tr>
      <w:tr w14:paraId="08300F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6EA4071">
            <w:pPr>
              <w:jc w:val="center"/>
            </w:pPr>
            <w:r>
              <w:rPr>
                <w:rFonts w:ascii="Times New Roman" w:hAnsi="Times New Roman" w:eastAsia="Times New Roman" w:cs="Times New Roman"/>
                <w:b/>
                <w:i w:val="0"/>
                <w:color w:val="000000"/>
                <w:sz w:val="26"/>
              </w:rPr>
              <w:t>Mô tả</w:t>
            </w:r>
          </w:p>
        </w:tc>
        <w:tc>
          <w:tcPr>
            <w:tcW w:w="4702" w:type="dxa"/>
            <w:vAlign w:val="center"/>
          </w:tcPr>
          <w:p w14:paraId="1240F4B2">
            <w:pPr>
              <w:jc w:val="left"/>
            </w:pPr>
            <w:r>
              <w:rPr>
                <w:rFonts w:ascii="Times New Roman" w:hAnsi="Times New Roman" w:eastAsia="Times New Roman" w:cs="Times New Roman"/>
                <w:b w:val="0"/>
                <w:i w:val="0"/>
                <w:color w:val="000000"/>
                <w:sz w:val="26"/>
              </w:rPr>
              <w:t>GET /api/documents/{document_id}/status — progress, total_chunks.</w:t>
            </w:r>
          </w:p>
        </w:tc>
      </w:tr>
      <w:tr w14:paraId="5ECAC2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BEF1D4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DB34339">
            <w:pPr>
              <w:jc w:val="left"/>
            </w:pPr>
            <w:r>
              <w:rPr>
                <w:rFonts w:ascii="Times New Roman" w:hAnsi="Times New Roman" w:eastAsia="Times New Roman" w:cs="Times New Roman"/>
                <w:b w:val="0"/>
                <w:i w:val="0"/>
                <w:color w:val="000000"/>
                <w:sz w:val="26"/>
              </w:rPr>
              <w:t>Có document_id.</w:t>
            </w:r>
          </w:p>
        </w:tc>
      </w:tr>
      <w:tr w14:paraId="1FF415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2458EE0">
            <w:pPr>
              <w:jc w:val="center"/>
            </w:pPr>
            <w:r>
              <w:rPr>
                <w:rFonts w:ascii="Times New Roman" w:hAnsi="Times New Roman" w:eastAsia="Times New Roman" w:cs="Times New Roman"/>
                <w:b/>
                <w:i w:val="0"/>
                <w:color w:val="000000"/>
                <w:sz w:val="26"/>
              </w:rPr>
              <w:t>Luồng chính</w:t>
            </w:r>
          </w:p>
        </w:tc>
        <w:tc>
          <w:tcPr>
            <w:tcW w:w="4702" w:type="dxa"/>
            <w:vAlign w:val="center"/>
          </w:tcPr>
          <w:p w14:paraId="4699EC57">
            <w:pPr>
              <w:spacing w:after="60" w:line="259" w:lineRule="auto"/>
              <w:jc w:val="left"/>
            </w:pPr>
            <w:r>
              <w:rPr>
                <w:rFonts w:ascii="Times New Roman" w:hAnsi="Times New Roman" w:eastAsia="Times New Roman" w:cs="Times New Roman"/>
                <w:b w:val="0"/>
                <w:i w:val="0"/>
                <w:color w:val="000000"/>
                <w:sz w:val="26"/>
              </w:rPr>
              <w:t>1. FE timer gọi GET status.</w:t>
            </w:r>
          </w:p>
          <w:p w14:paraId="7BB2AEA8">
            <w:pPr>
              <w:spacing w:after="60" w:line="259" w:lineRule="auto"/>
              <w:jc w:val="left"/>
            </w:pPr>
            <w:r>
              <w:rPr>
                <w:rFonts w:ascii="Times New Roman" w:hAnsi="Times New Roman" w:eastAsia="Times New Roman" w:cs="Times New Roman"/>
                <w:b w:val="0"/>
                <w:i w:val="0"/>
                <w:color w:val="000000"/>
                <w:sz w:val="26"/>
              </w:rPr>
              <w:t>2. Backend đọc Document + tiến độ worker.</w:t>
            </w:r>
          </w:p>
          <w:p w14:paraId="179C54C6">
            <w:pPr>
              <w:spacing w:after="60" w:line="259" w:lineRule="auto"/>
              <w:jc w:val="left"/>
            </w:pPr>
            <w:r>
              <w:rPr>
                <w:rFonts w:ascii="Times New Roman" w:hAnsi="Times New Roman" w:eastAsia="Times New Roman" w:cs="Times New Roman"/>
                <w:b w:val="0"/>
                <w:i w:val="0"/>
                <w:color w:val="000000"/>
                <w:sz w:val="26"/>
              </w:rPr>
              <w:t>3. Trả JSON status.</w:t>
            </w:r>
          </w:p>
          <w:p w14:paraId="1B48A38B">
            <w:pPr>
              <w:spacing w:after="60" w:line="259" w:lineRule="auto"/>
              <w:jc w:val="left"/>
            </w:pPr>
            <w:r>
              <w:rPr>
                <w:rFonts w:ascii="Times New Roman" w:hAnsi="Times New Roman" w:eastAsia="Times New Roman" w:cs="Times New Roman"/>
                <w:b w:val="0"/>
                <w:i w:val="0"/>
                <w:color w:val="000000"/>
                <w:sz w:val="26"/>
              </w:rPr>
              <w:t>4. Khi READY/FAILED cập nhật UI.</w:t>
            </w:r>
          </w:p>
        </w:tc>
      </w:tr>
      <w:tr w14:paraId="34C652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26641EB">
            <w:pPr>
              <w:jc w:val="center"/>
            </w:pPr>
            <w:r>
              <w:rPr>
                <w:rFonts w:ascii="Times New Roman" w:hAnsi="Times New Roman" w:eastAsia="Times New Roman" w:cs="Times New Roman"/>
                <w:b/>
                <w:i w:val="0"/>
                <w:color w:val="000000"/>
                <w:sz w:val="26"/>
              </w:rPr>
              <w:t>Hậu điều kiện</w:t>
            </w:r>
          </w:p>
        </w:tc>
        <w:tc>
          <w:tcPr>
            <w:tcW w:w="4702" w:type="dxa"/>
            <w:vAlign w:val="center"/>
          </w:tcPr>
          <w:p w14:paraId="2BC49BD7">
            <w:pPr>
              <w:jc w:val="left"/>
            </w:pPr>
            <w:r>
              <w:rPr>
                <w:rFonts w:ascii="Times New Roman" w:hAnsi="Times New Roman" w:eastAsia="Times New Roman" w:cs="Times New Roman"/>
                <w:b w:val="0"/>
                <w:i w:val="0"/>
                <w:color w:val="000000"/>
                <w:sz w:val="26"/>
              </w:rPr>
              <w:t>Người dùng biết thời điểm RAG có thể dùng tài liệu.</w:t>
            </w:r>
          </w:p>
        </w:tc>
      </w:tr>
    </w:tbl>
    <w:p w14:paraId="455DA873">
      <w:pPr>
        <w:spacing w:before="0" w:after="80" w:line="259" w:lineRule="auto"/>
        <w:jc w:val="left"/>
      </w:pPr>
    </w:p>
    <w:p w14:paraId="45FAAC3F">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UC18: Liệt kê tài liệu</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A3A91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6B49C48">
            <w:pPr>
              <w:jc w:val="center"/>
            </w:pPr>
            <w:r>
              <w:rPr>
                <w:rFonts w:ascii="Times New Roman" w:hAnsi="Times New Roman" w:eastAsia="Times New Roman" w:cs="Times New Roman"/>
                <w:b/>
                <w:i w:val="0"/>
                <w:color w:val="000000"/>
                <w:sz w:val="26"/>
              </w:rPr>
              <w:t>Tên use case</w:t>
            </w:r>
          </w:p>
        </w:tc>
        <w:tc>
          <w:tcPr>
            <w:tcW w:w="4702" w:type="dxa"/>
            <w:vAlign w:val="center"/>
          </w:tcPr>
          <w:p w14:paraId="361DACC7">
            <w:pPr>
              <w:jc w:val="left"/>
            </w:pPr>
            <w:r>
              <w:rPr>
                <w:rFonts w:ascii="Times New Roman" w:hAnsi="Times New Roman" w:eastAsia="Times New Roman" w:cs="Times New Roman"/>
                <w:b/>
                <w:i w:val="0"/>
                <w:color w:val="000000"/>
                <w:sz w:val="26"/>
              </w:rPr>
              <w:t>UC18: Liệt kê tài liệu</w:t>
            </w:r>
          </w:p>
        </w:tc>
      </w:tr>
      <w:tr w14:paraId="3AD575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8F96698">
            <w:pPr>
              <w:jc w:val="center"/>
            </w:pPr>
            <w:r>
              <w:rPr>
                <w:rFonts w:ascii="Times New Roman" w:hAnsi="Times New Roman" w:eastAsia="Times New Roman" w:cs="Times New Roman"/>
                <w:b/>
                <w:i w:val="0"/>
                <w:color w:val="000000"/>
                <w:sz w:val="26"/>
              </w:rPr>
              <w:t>Tác nhân chính</w:t>
            </w:r>
          </w:p>
        </w:tc>
        <w:tc>
          <w:tcPr>
            <w:tcW w:w="4702" w:type="dxa"/>
            <w:vAlign w:val="center"/>
          </w:tcPr>
          <w:p w14:paraId="378D8D58">
            <w:pPr>
              <w:jc w:val="left"/>
            </w:pPr>
            <w:r>
              <w:rPr>
                <w:rFonts w:ascii="Times New Roman" w:hAnsi="Times New Roman" w:eastAsia="Times New Roman" w:cs="Times New Roman"/>
                <w:b w:val="0"/>
                <w:i w:val="0"/>
                <w:color w:val="000000"/>
                <w:sz w:val="26"/>
              </w:rPr>
              <w:t>User có quyền</w:t>
            </w:r>
          </w:p>
        </w:tc>
      </w:tr>
      <w:tr w14:paraId="6B9BFF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7C82B59">
            <w:pPr>
              <w:jc w:val="center"/>
            </w:pPr>
            <w:r>
              <w:rPr>
                <w:rFonts w:ascii="Times New Roman" w:hAnsi="Times New Roman" w:eastAsia="Times New Roman" w:cs="Times New Roman"/>
                <w:b/>
                <w:i w:val="0"/>
                <w:color w:val="000000"/>
                <w:sz w:val="26"/>
              </w:rPr>
              <w:t>Mô tả</w:t>
            </w:r>
          </w:p>
        </w:tc>
        <w:tc>
          <w:tcPr>
            <w:tcW w:w="4702" w:type="dxa"/>
            <w:vAlign w:val="center"/>
          </w:tcPr>
          <w:p w14:paraId="25FF1A38">
            <w:pPr>
              <w:jc w:val="left"/>
            </w:pPr>
            <w:r>
              <w:rPr>
                <w:rFonts w:ascii="Times New Roman" w:hAnsi="Times New Roman" w:eastAsia="Times New Roman" w:cs="Times New Roman"/>
                <w:b w:val="0"/>
                <w:i w:val="0"/>
                <w:color w:val="000000"/>
                <w:sz w:val="26"/>
              </w:rPr>
              <w:t>GET /api/documents — DocumentListResponse (lọc course, phân trang nếu có).</w:t>
            </w:r>
          </w:p>
        </w:tc>
      </w:tr>
      <w:tr w14:paraId="41E173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8AEF464">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F9A0BC6">
            <w:pPr>
              <w:jc w:val="left"/>
            </w:pPr>
            <w:r>
              <w:rPr>
                <w:rFonts w:ascii="Times New Roman" w:hAnsi="Times New Roman" w:eastAsia="Times New Roman" w:cs="Times New Roman"/>
                <w:b w:val="0"/>
                <w:i w:val="0"/>
                <w:color w:val="000000"/>
                <w:sz w:val="26"/>
              </w:rPr>
              <w:t>JWT + policy course.</w:t>
            </w:r>
          </w:p>
        </w:tc>
      </w:tr>
      <w:tr w14:paraId="63ED6F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F1A8611">
            <w:pPr>
              <w:jc w:val="center"/>
            </w:pPr>
            <w:r>
              <w:rPr>
                <w:rFonts w:ascii="Times New Roman" w:hAnsi="Times New Roman" w:eastAsia="Times New Roman" w:cs="Times New Roman"/>
                <w:b/>
                <w:i w:val="0"/>
                <w:color w:val="000000"/>
                <w:sz w:val="26"/>
              </w:rPr>
              <w:t>Luồng chính</w:t>
            </w:r>
          </w:p>
        </w:tc>
        <w:tc>
          <w:tcPr>
            <w:tcW w:w="4702" w:type="dxa"/>
            <w:vAlign w:val="center"/>
          </w:tcPr>
          <w:p w14:paraId="69A9BDE7">
            <w:pPr>
              <w:spacing w:after="60" w:line="259" w:lineRule="auto"/>
              <w:jc w:val="left"/>
            </w:pPr>
            <w:r>
              <w:rPr>
                <w:rFonts w:ascii="Times New Roman" w:hAnsi="Times New Roman" w:eastAsia="Times New Roman" w:cs="Times New Roman"/>
                <w:b w:val="0"/>
                <w:i w:val="0"/>
                <w:color w:val="000000"/>
                <w:sz w:val="26"/>
              </w:rPr>
              <w:t>1. GET /api/documents + query.</w:t>
            </w:r>
          </w:p>
          <w:p w14:paraId="525ECB29">
            <w:pPr>
              <w:spacing w:after="60" w:line="259" w:lineRule="auto"/>
              <w:jc w:val="left"/>
            </w:pPr>
            <w:r>
              <w:rPr>
                <w:rFonts w:ascii="Times New Roman" w:hAnsi="Times New Roman" w:eastAsia="Times New Roman" w:cs="Times New Roman"/>
                <w:b w:val="0"/>
                <w:i w:val="0"/>
                <w:color w:val="000000"/>
                <w:sz w:val="26"/>
              </w:rPr>
              <w:t>2. Backend filter theo enrollment/role.</w:t>
            </w:r>
          </w:p>
          <w:p w14:paraId="0C53D197">
            <w:pPr>
              <w:spacing w:after="60" w:line="259" w:lineRule="auto"/>
              <w:jc w:val="left"/>
            </w:pPr>
            <w:r>
              <w:rPr>
                <w:rFonts w:ascii="Times New Roman" w:hAnsi="Times New Roman" w:eastAsia="Times New Roman" w:cs="Times New Roman"/>
                <w:b w:val="0"/>
                <w:i w:val="0"/>
                <w:color w:val="000000"/>
                <w:sz w:val="26"/>
              </w:rPr>
              <w:t>3. Trả danh sách.</w:t>
            </w:r>
          </w:p>
          <w:p w14:paraId="39B97961">
            <w:pPr>
              <w:spacing w:after="60" w:line="259" w:lineRule="auto"/>
              <w:jc w:val="left"/>
            </w:pPr>
            <w:r>
              <w:rPr>
                <w:rFonts w:ascii="Times New Roman" w:hAnsi="Times New Roman" w:eastAsia="Times New Roman" w:cs="Times New Roman"/>
                <w:b w:val="0"/>
                <w:i w:val="0"/>
                <w:color w:val="000000"/>
                <w:sz w:val="26"/>
              </w:rPr>
              <w:t>4. UI bảng tài liệu.</w:t>
            </w:r>
          </w:p>
        </w:tc>
      </w:tr>
      <w:tr w14:paraId="111F03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BB6F665">
            <w:pPr>
              <w:jc w:val="center"/>
            </w:pPr>
            <w:r>
              <w:rPr>
                <w:rFonts w:ascii="Times New Roman" w:hAnsi="Times New Roman" w:eastAsia="Times New Roman" w:cs="Times New Roman"/>
                <w:b/>
                <w:i w:val="0"/>
                <w:color w:val="000000"/>
                <w:sz w:val="26"/>
              </w:rPr>
              <w:t>Hậu điều kiện</w:t>
            </w:r>
          </w:p>
        </w:tc>
        <w:tc>
          <w:tcPr>
            <w:tcW w:w="4702" w:type="dxa"/>
            <w:vAlign w:val="center"/>
          </w:tcPr>
          <w:p w14:paraId="4CBA9DB6">
            <w:pPr>
              <w:jc w:val="left"/>
            </w:pPr>
            <w:r>
              <w:rPr>
                <w:rFonts w:ascii="Times New Roman" w:hAnsi="Times New Roman" w:eastAsia="Times New Roman" w:cs="Times New Roman"/>
                <w:b w:val="0"/>
                <w:i w:val="0"/>
                <w:color w:val="000000"/>
                <w:sz w:val="26"/>
              </w:rPr>
              <w:t>Chọn được tài liệu để xem chi tiết/tải về.</w:t>
            </w:r>
          </w:p>
        </w:tc>
      </w:tr>
    </w:tbl>
    <w:p w14:paraId="26EA6B9F">
      <w:pPr>
        <w:spacing w:before="0" w:after="80" w:line="259" w:lineRule="auto"/>
        <w:jc w:val="left"/>
      </w:pPr>
    </w:p>
    <w:p w14:paraId="7A909AC2">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UC19: Xem chi tiết tài liệu và chunk</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66688F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94CDC21">
            <w:pPr>
              <w:jc w:val="center"/>
            </w:pPr>
            <w:r>
              <w:rPr>
                <w:rFonts w:ascii="Times New Roman" w:hAnsi="Times New Roman" w:eastAsia="Times New Roman" w:cs="Times New Roman"/>
                <w:b/>
                <w:i w:val="0"/>
                <w:color w:val="000000"/>
                <w:sz w:val="26"/>
              </w:rPr>
              <w:t>Tên use case</w:t>
            </w:r>
          </w:p>
        </w:tc>
        <w:tc>
          <w:tcPr>
            <w:tcW w:w="4702" w:type="dxa"/>
            <w:vAlign w:val="center"/>
          </w:tcPr>
          <w:p w14:paraId="639D8350">
            <w:pPr>
              <w:jc w:val="left"/>
            </w:pPr>
            <w:r>
              <w:rPr>
                <w:rFonts w:ascii="Times New Roman" w:hAnsi="Times New Roman" w:eastAsia="Times New Roman" w:cs="Times New Roman"/>
                <w:b/>
                <w:i w:val="0"/>
                <w:color w:val="000000"/>
                <w:sz w:val="26"/>
              </w:rPr>
              <w:t>UC19: Xem chi tiết tài liệu và chunk</w:t>
            </w:r>
          </w:p>
        </w:tc>
      </w:tr>
      <w:tr w14:paraId="7D7F9C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1F4B262">
            <w:pPr>
              <w:jc w:val="center"/>
            </w:pPr>
            <w:r>
              <w:rPr>
                <w:rFonts w:ascii="Times New Roman" w:hAnsi="Times New Roman" w:eastAsia="Times New Roman" w:cs="Times New Roman"/>
                <w:b/>
                <w:i w:val="0"/>
                <w:color w:val="000000"/>
                <w:sz w:val="26"/>
              </w:rPr>
              <w:t>Tác nhân chính</w:t>
            </w:r>
          </w:p>
        </w:tc>
        <w:tc>
          <w:tcPr>
            <w:tcW w:w="4702" w:type="dxa"/>
            <w:vAlign w:val="center"/>
          </w:tcPr>
          <w:p w14:paraId="387FF5ED">
            <w:pPr>
              <w:jc w:val="left"/>
            </w:pPr>
            <w:r>
              <w:rPr>
                <w:rFonts w:ascii="Times New Roman" w:hAnsi="Times New Roman" w:eastAsia="Times New Roman" w:cs="Times New Roman"/>
                <w:b w:val="0"/>
                <w:i w:val="0"/>
                <w:color w:val="000000"/>
                <w:sz w:val="26"/>
              </w:rPr>
              <w:t>User có quyền</w:t>
            </w:r>
          </w:p>
        </w:tc>
      </w:tr>
      <w:tr w14:paraId="013BDC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A4DD26A">
            <w:pPr>
              <w:jc w:val="center"/>
            </w:pPr>
            <w:r>
              <w:rPr>
                <w:rFonts w:ascii="Times New Roman" w:hAnsi="Times New Roman" w:eastAsia="Times New Roman" w:cs="Times New Roman"/>
                <w:b/>
                <w:i w:val="0"/>
                <w:color w:val="000000"/>
                <w:sz w:val="26"/>
              </w:rPr>
              <w:t>Mô tả</w:t>
            </w:r>
          </w:p>
        </w:tc>
        <w:tc>
          <w:tcPr>
            <w:tcW w:w="4702" w:type="dxa"/>
            <w:vAlign w:val="center"/>
          </w:tcPr>
          <w:p w14:paraId="1FB764E8">
            <w:pPr>
              <w:jc w:val="left"/>
            </w:pPr>
            <w:r>
              <w:rPr>
                <w:rFonts w:ascii="Times New Roman" w:hAnsi="Times New Roman" w:eastAsia="Times New Roman" w:cs="Times New Roman"/>
                <w:b w:val="0"/>
                <w:i w:val="0"/>
                <w:color w:val="000000"/>
                <w:sz w:val="26"/>
              </w:rPr>
              <w:t>GET /api/documents/{document_id} — DocumentDetailResponse + chunks.</w:t>
            </w:r>
          </w:p>
        </w:tc>
      </w:tr>
      <w:tr w14:paraId="6F2291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BEBCD1B">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979479E">
            <w:pPr>
              <w:jc w:val="left"/>
            </w:pPr>
            <w:r>
              <w:rPr>
                <w:rFonts w:ascii="Times New Roman" w:hAnsi="Times New Roman" w:eastAsia="Times New Roman" w:cs="Times New Roman"/>
                <w:b w:val="0"/>
                <w:i w:val="0"/>
                <w:color w:val="000000"/>
                <w:sz w:val="26"/>
              </w:rPr>
              <w:t>document_id hợp lệ.</w:t>
            </w:r>
          </w:p>
        </w:tc>
      </w:tr>
      <w:tr w14:paraId="1DB880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4069D49">
            <w:pPr>
              <w:jc w:val="center"/>
            </w:pPr>
            <w:r>
              <w:rPr>
                <w:rFonts w:ascii="Times New Roman" w:hAnsi="Times New Roman" w:eastAsia="Times New Roman" w:cs="Times New Roman"/>
                <w:b/>
                <w:i w:val="0"/>
                <w:color w:val="000000"/>
                <w:sz w:val="26"/>
              </w:rPr>
              <w:t>Luồng chính</w:t>
            </w:r>
          </w:p>
        </w:tc>
        <w:tc>
          <w:tcPr>
            <w:tcW w:w="4702" w:type="dxa"/>
            <w:vAlign w:val="center"/>
          </w:tcPr>
          <w:p w14:paraId="53978257">
            <w:pPr>
              <w:spacing w:after="60" w:line="259" w:lineRule="auto"/>
              <w:jc w:val="left"/>
            </w:pPr>
            <w:r>
              <w:rPr>
                <w:rFonts w:ascii="Times New Roman" w:hAnsi="Times New Roman" w:eastAsia="Times New Roman" w:cs="Times New Roman"/>
                <w:b w:val="0"/>
                <w:i w:val="0"/>
                <w:color w:val="000000"/>
                <w:sz w:val="26"/>
              </w:rPr>
              <w:t>1. GET detail.</w:t>
            </w:r>
          </w:p>
          <w:p w14:paraId="78D2CCF0">
            <w:pPr>
              <w:spacing w:after="60" w:line="259" w:lineRule="auto"/>
              <w:jc w:val="left"/>
            </w:pPr>
            <w:r>
              <w:rPr>
                <w:rFonts w:ascii="Times New Roman" w:hAnsi="Times New Roman" w:eastAsia="Times New Roman" w:cs="Times New Roman"/>
                <w:b w:val="0"/>
                <w:i w:val="0"/>
                <w:color w:val="000000"/>
                <w:sz w:val="26"/>
              </w:rPr>
              <w:t>2. Kiểm tra quyền.</w:t>
            </w:r>
          </w:p>
          <w:p w14:paraId="52C61D94">
            <w:pPr>
              <w:spacing w:after="60" w:line="259" w:lineRule="auto"/>
              <w:jc w:val="left"/>
            </w:pPr>
            <w:r>
              <w:rPr>
                <w:rFonts w:ascii="Times New Roman" w:hAnsi="Times New Roman" w:eastAsia="Times New Roman" w:cs="Times New Roman"/>
                <w:b w:val="0"/>
                <w:i w:val="0"/>
                <w:color w:val="000000"/>
                <w:sz w:val="26"/>
              </w:rPr>
              <w:t>3. Trả metadata + chunks.</w:t>
            </w:r>
          </w:p>
          <w:p w14:paraId="1CFF8491">
            <w:pPr>
              <w:spacing w:after="60" w:line="259" w:lineRule="auto"/>
              <w:jc w:val="left"/>
            </w:pPr>
            <w:r>
              <w:rPr>
                <w:rFonts w:ascii="Times New Roman" w:hAnsi="Times New Roman" w:eastAsia="Times New Roman" w:cs="Times New Roman"/>
                <w:b w:val="0"/>
                <w:i w:val="0"/>
                <w:color w:val="000000"/>
                <w:sz w:val="26"/>
              </w:rPr>
              <w:t>4. UI hiển thị preview cấu trúc.</w:t>
            </w:r>
          </w:p>
        </w:tc>
      </w:tr>
      <w:tr w14:paraId="5C6648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537BD79">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527BB9C">
            <w:pPr>
              <w:jc w:val="left"/>
            </w:pPr>
            <w:r>
              <w:rPr>
                <w:rFonts w:ascii="Times New Roman" w:hAnsi="Times New Roman" w:eastAsia="Times New Roman" w:cs="Times New Roman"/>
                <w:b w:val="0"/>
                <w:i w:val="0"/>
                <w:color w:val="000000"/>
                <w:sz w:val="26"/>
              </w:rPr>
              <w:t>Xác minh nội dung đã index.</w:t>
            </w:r>
          </w:p>
        </w:tc>
      </w:tr>
    </w:tbl>
    <w:p w14:paraId="18DEFCBB">
      <w:pPr>
        <w:spacing w:before="0" w:after="80" w:line="259" w:lineRule="auto"/>
        <w:jc w:val="left"/>
      </w:pPr>
    </w:p>
    <w:p w14:paraId="4F528809">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UC20: Xóa tài liệu</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548C67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85C200F">
            <w:pPr>
              <w:jc w:val="center"/>
            </w:pPr>
            <w:r>
              <w:rPr>
                <w:rFonts w:ascii="Times New Roman" w:hAnsi="Times New Roman" w:eastAsia="Times New Roman" w:cs="Times New Roman"/>
                <w:b/>
                <w:i w:val="0"/>
                <w:color w:val="000000"/>
                <w:sz w:val="26"/>
              </w:rPr>
              <w:t>Tên use case</w:t>
            </w:r>
          </w:p>
        </w:tc>
        <w:tc>
          <w:tcPr>
            <w:tcW w:w="4702" w:type="dxa"/>
            <w:vAlign w:val="center"/>
          </w:tcPr>
          <w:p w14:paraId="32C541A7">
            <w:pPr>
              <w:jc w:val="left"/>
            </w:pPr>
            <w:r>
              <w:rPr>
                <w:rFonts w:ascii="Times New Roman" w:hAnsi="Times New Roman" w:eastAsia="Times New Roman" w:cs="Times New Roman"/>
                <w:b/>
                <w:i w:val="0"/>
                <w:color w:val="000000"/>
                <w:sz w:val="26"/>
              </w:rPr>
              <w:t>UC20: Xóa tài liệu</w:t>
            </w:r>
          </w:p>
        </w:tc>
      </w:tr>
      <w:tr w14:paraId="673F6D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086AEC1">
            <w:pPr>
              <w:jc w:val="center"/>
            </w:pPr>
            <w:r>
              <w:rPr>
                <w:rFonts w:ascii="Times New Roman" w:hAnsi="Times New Roman" w:eastAsia="Times New Roman" w:cs="Times New Roman"/>
                <w:b/>
                <w:i w:val="0"/>
                <w:color w:val="000000"/>
                <w:sz w:val="26"/>
              </w:rPr>
              <w:t>Tác nhân chính</w:t>
            </w:r>
          </w:p>
        </w:tc>
        <w:tc>
          <w:tcPr>
            <w:tcW w:w="4702" w:type="dxa"/>
            <w:vAlign w:val="center"/>
          </w:tcPr>
          <w:p w14:paraId="29A67AE2">
            <w:pPr>
              <w:jc w:val="left"/>
            </w:pPr>
            <w:r>
              <w:rPr>
                <w:rFonts w:ascii="Times New Roman" w:hAnsi="Times New Roman" w:eastAsia="Times New Roman" w:cs="Times New Roman"/>
                <w:b w:val="0"/>
                <w:i w:val="0"/>
                <w:color w:val="000000"/>
                <w:sz w:val="26"/>
              </w:rPr>
              <w:t>GV / Admin</w:t>
            </w:r>
          </w:p>
        </w:tc>
      </w:tr>
      <w:tr w14:paraId="542E5C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7D9C37A">
            <w:pPr>
              <w:jc w:val="center"/>
            </w:pPr>
            <w:r>
              <w:rPr>
                <w:rFonts w:ascii="Times New Roman" w:hAnsi="Times New Roman" w:eastAsia="Times New Roman" w:cs="Times New Roman"/>
                <w:b/>
                <w:i w:val="0"/>
                <w:color w:val="000000"/>
                <w:sz w:val="26"/>
              </w:rPr>
              <w:t>Mô tả</w:t>
            </w:r>
          </w:p>
        </w:tc>
        <w:tc>
          <w:tcPr>
            <w:tcW w:w="4702" w:type="dxa"/>
            <w:vAlign w:val="center"/>
          </w:tcPr>
          <w:p w14:paraId="1D91BE13">
            <w:pPr>
              <w:jc w:val="left"/>
            </w:pPr>
            <w:r>
              <w:rPr>
                <w:rFonts w:ascii="Times New Roman" w:hAnsi="Times New Roman" w:eastAsia="Times New Roman" w:cs="Times New Roman"/>
                <w:b w:val="0"/>
                <w:i w:val="0"/>
                <w:color w:val="000000"/>
                <w:sz w:val="26"/>
              </w:rPr>
              <w:t>DELETE /api/documents/{document_id} — gỡ file/metadata (và vector liên quan theo service).</w:t>
            </w:r>
          </w:p>
        </w:tc>
      </w:tr>
      <w:tr w14:paraId="6B03AB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0A8939F">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A990010">
            <w:pPr>
              <w:jc w:val="left"/>
            </w:pPr>
            <w:r>
              <w:rPr>
                <w:rFonts w:ascii="Times New Roman" w:hAnsi="Times New Roman" w:eastAsia="Times New Roman" w:cs="Times New Roman"/>
                <w:b w:val="0"/>
                <w:i w:val="0"/>
                <w:color w:val="000000"/>
                <w:sz w:val="26"/>
              </w:rPr>
              <w:t>Đủ quyền trên tài liệu.</w:t>
            </w:r>
          </w:p>
        </w:tc>
      </w:tr>
      <w:tr w14:paraId="07ACE4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02C4B9B">
            <w:pPr>
              <w:jc w:val="center"/>
            </w:pPr>
            <w:r>
              <w:rPr>
                <w:rFonts w:ascii="Times New Roman" w:hAnsi="Times New Roman" w:eastAsia="Times New Roman" w:cs="Times New Roman"/>
                <w:b/>
                <w:i w:val="0"/>
                <w:color w:val="000000"/>
                <w:sz w:val="26"/>
              </w:rPr>
              <w:t>Luồng chính</w:t>
            </w:r>
          </w:p>
        </w:tc>
        <w:tc>
          <w:tcPr>
            <w:tcW w:w="4702" w:type="dxa"/>
            <w:vAlign w:val="center"/>
          </w:tcPr>
          <w:p w14:paraId="1FA27831">
            <w:pPr>
              <w:spacing w:after="60" w:line="259" w:lineRule="auto"/>
              <w:jc w:val="left"/>
            </w:pPr>
            <w:r>
              <w:rPr>
                <w:rFonts w:ascii="Times New Roman" w:hAnsi="Times New Roman" w:eastAsia="Times New Roman" w:cs="Times New Roman"/>
                <w:b w:val="0"/>
                <w:i w:val="0"/>
                <w:color w:val="000000"/>
                <w:sz w:val="26"/>
              </w:rPr>
              <w:t>1. Xác nhận xóa.</w:t>
            </w:r>
          </w:p>
          <w:p w14:paraId="29E56B49">
            <w:pPr>
              <w:spacing w:after="60" w:line="259" w:lineRule="auto"/>
              <w:jc w:val="left"/>
            </w:pPr>
            <w:r>
              <w:rPr>
                <w:rFonts w:ascii="Times New Roman" w:hAnsi="Times New Roman" w:eastAsia="Times New Roman" w:cs="Times New Roman"/>
                <w:b w:val="0"/>
                <w:i w:val="0"/>
                <w:color w:val="000000"/>
                <w:sz w:val="26"/>
              </w:rPr>
              <w:t>2. DELETE document.</w:t>
            </w:r>
          </w:p>
          <w:p w14:paraId="76ADBF37">
            <w:pPr>
              <w:spacing w:after="60" w:line="259" w:lineRule="auto"/>
              <w:jc w:val="left"/>
            </w:pPr>
            <w:r>
              <w:rPr>
                <w:rFonts w:ascii="Times New Roman" w:hAnsi="Times New Roman" w:eastAsia="Times New Roman" w:cs="Times New Roman"/>
                <w:b w:val="0"/>
                <w:i w:val="0"/>
                <w:color w:val="000000"/>
                <w:sz w:val="26"/>
              </w:rPr>
              <w:t>3. Backend gọi service xóa DB + file + vector.</w:t>
            </w:r>
          </w:p>
          <w:p w14:paraId="7EAC96F3">
            <w:pPr>
              <w:spacing w:after="60" w:line="259" w:lineRule="auto"/>
              <w:jc w:val="left"/>
            </w:pPr>
            <w:r>
              <w:rPr>
                <w:rFonts w:ascii="Times New Roman" w:hAnsi="Times New Roman" w:eastAsia="Times New Roman" w:cs="Times New Roman"/>
                <w:b w:val="0"/>
                <w:i w:val="0"/>
                <w:color w:val="000000"/>
                <w:sz w:val="26"/>
              </w:rPr>
              <w:t>4. 204.</w:t>
            </w:r>
          </w:p>
        </w:tc>
      </w:tr>
      <w:tr w14:paraId="465702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F4F0174">
            <w:pPr>
              <w:jc w:val="center"/>
            </w:pPr>
            <w:r>
              <w:rPr>
                <w:rFonts w:ascii="Times New Roman" w:hAnsi="Times New Roman" w:eastAsia="Times New Roman" w:cs="Times New Roman"/>
                <w:b/>
                <w:i w:val="0"/>
                <w:color w:val="000000"/>
                <w:sz w:val="26"/>
              </w:rPr>
              <w:t>Hậu điều kiện</w:t>
            </w:r>
          </w:p>
        </w:tc>
        <w:tc>
          <w:tcPr>
            <w:tcW w:w="4702" w:type="dxa"/>
            <w:vAlign w:val="center"/>
          </w:tcPr>
          <w:p w14:paraId="3D490508">
            <w:pPr>
              <w:jc w:val="left"/>
            </w:pPr>
            <w:r>
              <w:rPr>
                <w:rFonts w:ascii="Times New Roman" w:hAnsi="Times New Roman" w:eastAsia="Times New Roman" w:cs="Times New Roman"/>
                <w:b w:val="0"/>
                <w:i w:val="0"/>
                <w:color w:val="000000"/>
                <w:sz w:val="26"/>
              </w:rPr>
              <w:t>RAG không còn trích dẫn tài liệu đã xóa.</w:t>
            </w:r>
          </w:p>
        </w:tc>
      </w:tr>
    </w:tbl>
    <w:p w14:paraId="427FE2C0">
      <w:pPr>
        <w:spacing w:before="0" w:after="80" w:line="259" w:lineRule="auto"/>
        <w:jc w:val="left"/>
      </w:pPr>
    </w:p>
    <w:p w14:paraId="39FFC553">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UC21: Thống kê tài liệu theo môn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30EE4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3690D23">
            <w:pPr>
              <w:jc w:val="center"/>
            </w:pPr>
            <w:r>
              <w:rPr>
                <w:rFonts w:ascii="Times New Roman" w:hAnsi="Times New Roman" w:eastAsia="Times New Roman" w:cs="Times New Roman"/>
                <w:b/>
                <w:i w:val="0"/>
                <w:color w:val="000000"/>
                <w:sz w:val="26"/>
              </w:rPr>
              <w:t>Tên use case</w:t>
            </w:r>
          </w:p>
        </w:tc>
        <w:tc>
          <w:tcPr>
            <w:tcW w:w="4702" w:type="dxa"/>
            <w:vAlign w:val="center"/>
          </w:tcPr>
          <w:p w14:paraId="49B91E96">
            <w:pPr>
              <w:jc w:val="left"/>
            </w:pPr>
            <w:r>
              <w:rPr>
                <w:rFonts w:ascii="Times New Roman" w:hAnsi="Times New Roman" w:eastAsia="Times New Roman" w:cs="Times New Roman"/>
                <w:b/>
                <w:i w:val="0"/>
                <w:color w:val="000000"/>
                <w:sz w:val="26"/>
              </w:rPr>
              <w:t>UC21: Thống kê tài liệu theo môn</w:t>
            </w:r>
          </w:p>
        </w:tc>
      </w:tr>
      <w:tr w14:paraId="169410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FCD61A5">
            <w:pPr>
              <w:jc w:val="center"/>
            </w:pPr>
            <w:r>
              <w:rPr>
                <w:rFonts w:ascii="Times New Roman" w:hAnsi="Times New Roman" w:eastAsia="Times New Roman" w:cs="Times New Roman"/>
                <w:b/>
                <w:i w:val="0"/>
                <w:color w:val="000000"/>
                <w:sz w:val="26"/>
              </w:rPr>
              <w:t>Tác nhân chính</w:t>
            </w:r>
          </w:p>
        </w:tc>
        <w:tc>
          <w:tcPr>
            <w:tcW w:w="4702" w:type="dxa"/>
            <w:vAlign w:val="center"/>
          </w:tcPr>
          <w:p w14:paraId="4F741CA2">
            <w:pPr>
              <w:jc w:val="left"/>
            </w:pPr>
            <w:r>
              <w:rPr>
                <w:rFonts w:ascii="Times New Roman" w:hAnsi="Times New Roman" w:eastAsia="Times New Roman" w:cs="Times New Roman"/>
                <w:b w:val="0"/>
                <w:i w:val="0"/>
                <w:color w:val="000000"/>
                <w:sz w:val="26"/>
              </w:rPr>
              <w:t>GV / Admin</w:t>
            </w:r>
          </w:p>
        </w:tc>
      </w:tr>
      <w:tr w14:paraId="3F77DB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637BB33">
            <w:pPr>
              <w:jc w:val="center"/>
            </w:pPr>
            <w:r>
              <w:rPr>
                <w:rFonts w:ascii="Times New Roman" w:hAnsi="Times New Roman" w:eastAsia="Times New Roman" w:cs="Times New Roman"/>
                <w:b/>
                <w:i w:val="0"/>
                <w:color w:val="000000"/>
                <w:sz w:val="26"/>
              </w:rPr>
              <w:t>Mô tả</w:t>
            </w:r>
          </w:p>
        </w:tc>
        <w:tc>
          <w:tcPr>
            <w:tcW w:w="4702" w:type="dxa"/>
            <w:vAlign w:val="center"/>
          </w:tcPr>
          <w:p w14:paraId="2B2DE2CB">
            <w:pPr>
              <w:jc w:val="left"/>
            </w:pPr>
            <w:r>
              <w:rPr>
                <w:rFonts w:ascii="Times New Roman" w:hAnsi="Times New Roman" w:eastAsia="Times New Roman" w:cs="Times New Roman"/>
                <w:b w:val="0"/>
                <w:i w:val="0"/>
                <w:color w:val="000000"/>
                <w:sz w:val="26"/>
              </w:rPr>
              <w:t>GET /api/documents/course/{course_id}/stats — tổng số file, trạng thái…</w:t>
            </w:r>
          </w:p>
        </w:tc>
      </w:tr>
      <w:tr w14:paraId="0D919E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E5092B9">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70EAF13">
            <w:pPr>
              <w:jc w:val="left"/>
            </w:pPr>
            <w:r>
              <w:rPr>
                <w:rFonts w:ascii="Times New Roman" w:hAnsi="Times New Roman" w:eastAsia="Times New Roman" w:cs="Times New Roman"/>
                <w:b w:val="0"/>
                <w:i w:val="0"/>
                <w:color w:val="000000"/>
                <w:sz w:val="26"/>
              </w:rPr>
              <w:t>Quyền trên course.</w:t>
            </w:r>
          </w:p>
        </w:tc>
      </w:tr>
      <w:tr w14:paraId="69612D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5A9F1C0">
            <w:pPr>
              <w:jc w:val="center"/>
            </w:pPr>
            <w:r>
              <w:rPr>
                <w:rFonts w:ascii="Times New Roman" w:hAnsi="Times New Roman" w:eastAsia="Times New Roman" w:cs="Times New Roman"/>
                <w:b/>
                <w:i w:val="0"/>
                <w:color w:val="000000"/>
                <w:sz w:val="26"/>
              </w:rPr>
              <w:t>Luồng chính</w:t>
            </w:r>
          </w:p>
        </w:tc>
        <w:tc>
          <w:tcPr>
            <w:tcW w:w="4702" w:type="dxa"/>
            <w:vAlign w:val="center"/>
          </w:tcPr>
          <w:p w14:paraId="6FC83271">
            <w:pPr>
              <w:spacing w:after="60" w:line="259" w:lineRule="auto"/>
              <w:jc w:val="left"/>
            </w:pPr>
            <w:r>
              <w:rPr>
                <w:rFonts w:ascii="Times New Roman" w:hAnsi="Times New Roman" w:eastAsia="Times New Roman" w:cs="Times New Roman"/>
                <w:b w:val="0"/>
                <w:i w:val="0"/>
                <w:color w:val="000000"/>
                <w:sz w:val="26"/>
              </w:rPr>
              <w:t>1. GET stats theo course_id.</w:t>
            </w:r>
          </w:p>
          <w:p w14:paraId="44AA2DF3">
            <w:pPr>
              <w:spacing w:after="60" w:line="259" w:lineRule="auto"/>
              <w:jc w:val="left"/>
            </w:pPr>
            <w:r>
              <w:rPr>
                <w:rFonts w:ascii="Times New Roman" w:hAnsi="Times New Roman" w:eastAsia="Times New Roman" w:cs="Times New Roman"/>
                <w:b w:val="0"/>
                <w:i w:val="0"/>
                <w:color w:val="000000"/>
                <w:sz w:val="26"/>
              </w:rPr>
              <w:t>2. Aggregate SQL.</w:t>
            </w:r>
          </w:p>
          <w:p w14:paraId="12D556CD">
            <w:pPr>
              <w:spacing w:after="60" w:line="259" w:lineRule="auto"/>
              <w:jc w:val="left"/>
            </w:pPr>
            <w:r>
              <w:rPr>
                <w:rFonts w:ascii="Times New Roman" w:hAnsi="Times New Roman" w:eastAsia="Times New Roman" w:cs="Times New Roman"/>
                <w:b w:val="0"/>
                <w:i w:val="0"/>
                <w:color w:val="000000"/>
                <w:sz w:val="26"/>
              </w:rPr>
              <w:t>3. Trả JSON.</w:t>
            </w:r>
          </w:p>
          <w:p w14:paraId="51744482">
            <w:pPr>
              <w:spacing w:after="60" w:line="259" w:lineRule="auto"/>
              <w:jc w:val="left"/>
            </w:pPr>
            <w:r>
              <w:rPr>
                <w:rFonts w:ascii="Times New Roman" w:hAnsi="Times New Roman" w:eastAsia="Times New Roman" w:cs="Times New Roman"/>
                <w:b w:val="0"/>
                <w:i w:val="0"/>
                <w:color w:val="000000"/>
                <w:sz w:val="26"/>
              </w:rPr>
              <w:t>4. UI dashboard GV.</w:t>
            </w:r>
          </w:p>
        </w:tc>
      </w:tr>
      <w:tr w14:paraId="67FC9D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6C415C0">
            <w:pPr>
              <w:jc w:val="center"/>
            </w:pPr>
            <w:r>
              <w:rPr>
                <w:rFonts w:ascii="Times New Roman" w:hAnsi="Times New Roman" w:eastAsia="Times New Roman" w:cs="Times New Roman"/>
                <w:b/>
                <w:i w:val="0"/>
                <w:color w:val="000000"/>
                <w:sz w:val="26"/>
              </w:rPr>
              <w:t>Hậu điều kiện</w:t>
            </w:r>
          </w:p>
        </w:tc>
        <w:tc>
          <w:tcPr>
            <w:tcW w:w="4702" w:type="dxa"/>
            <w:vAlign w:val="center"/>
          </w:tcPr>
          <w:p w14:paraId="5726FA15">
            <w:pPr>
              <w:jc w:val="left"/>
            </w:pPr>
            <w:r>
              <w:rPr>
                <w:rFonts w:ascii="Times New Roman" w:hAnsi="Times New Roman" w:eastAsia="Times New Roman" w:cs="Times New Roman"/>
                <w:b w:val="0"/>
                <w:i w:val="0"/>
                <w:color w:val="000000"/>
                <w:sz w:val="26"/>
              </w:rPr>
              <w:t>GV nắm mức độ phủ tài liệu môn.</w:t>
            </w:r>
          </w:p>
        </w:tc>
      </w:tr>
    </w:tbl>
    <w:p w14:paraId="57DC35F0">
      <w:pPr>
        <w:spacing w:before="0" w:after="80" w:line="259" w:lineRule="auto"/>
        <w:jc w:val="left"/>
      </w:pPr>
    </w:p>
    <w:p w14:paraId="35A1A9EC">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UC22: Tải xuống file gốc tài liệu</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5B7853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1D34BFE">
            <w:pPr>
              <w:jc w:val="center"/>
            </w:pPr>
            <w:r>
              <w:rPr>
                <w:rFonts w:ascii="Times New Roman" w:hAnsi="Times New Roman" w:eastAsia="Times New Roman" w:cs="Times New Roman"/>
                <w:b/>
                <w:i w:val="0"/>
                <w:color w:val="000000"/>
                <w:sz w:val="26"/>
              </w:rPr>
              <w:t>Tên use case</w:t>
            </w:r>
          </w:p>
        </w:tc>
        <w:tc>
          <w:tcPr>
            <w:tcW w:w="4702" w:type="dxa"/>
            <w:vAlign w:val="center"/>
          </w:tcPr>
          <w:p w14:paraId="00D42D59">
            <w:pPr>
              <w:jc w:val="left"/>
            </w:pPr>
            <w:r>
              <w:rPr>
                <w:rFonts w:ascii="Times New Roman" w:hAnsi="Times New Roman" w:eastAsia="Times New Roman" w:cs="Times New Roman"/>
                <w:b/>
                <w:i w:val="0"/>
                <w:color w:val="000000"/>
                <w:sz w:val="26"/>
              </w:rPr>
              <w:t>UC22: Tải xuống file gốc tài liệu</w:t>
            </w:r>
          </w:p>
        </w:tc>
      </w:tr>
      <w:tr w14:paraId="188319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A1ABBBC">
            <w:pPr>
              <w:jc w:val="center"/>
            </w:pPr>
            <w:r>
              <w:rPr>
                <w:rFonts w:ascii="Times New Roman" w:hAnsi="Times New Roman" w:eastAsia="Times New Roman" w:cs="Times New Roman"/>
                <w:b/>
                <w:i w:val="0"/>
                <w:color w:val="000000"/>
                <w:sz w:val="26"/>
              </w:rPr>
              <w:t>Tác nhân chính</w:t>
            </w:r>
          </w:p>
        </w:tc>
        <w:tc>
          <w:tcPr>
            <w:tcW w:w="4702" w:type="dxa"/>
            <w:vAlign w:val="center"/>
          </w:tcPr>
          <w:p w14:paraId="5472F139">
            <w:pPr>
              <w:jc w:val="left"/>
            </w:pPr>
            <w:r>
              <w:rPr>
                <w:rFonts w:ascii="Times New Roman" w:hAnsi="Times New Roman" w:eastAsia="Times New Roman" w:cs="Times New Roman"/>
                <w:b w:val="0"/>
                <w:i w:val="0"/>
                <w:color w:val="000000"/>
                <w:sz w:val="26"/>
              </w:rPr>
              <w:t>User được phép</w:t>
            </w:r>
          </w:p>
        </w:tc>
      </w:tr>
      <w:tr w14:paraId="344D3D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CF97719">
            <w:pPr>
              <w:jc w:val="center"/>
            </w:pPr>
            <w:r>
              <w:rPr>
                <w:rFonts w:ascii="Times New Roman" w:hAnsi="Times New Roman" w:eastAsia="Times New Roman" w:cs="Times New Roman"/>
                <w:b/>
                <w:i w:val="0"/>
                <w:color w:val="000000"/>
                <w:sz w:val="26"/>
              </w:rPr>
              <w:t>Mô tả</w:t>
            </w:r>
          </w:p>
        </w:tc>
        <w:tc>
          <w:tcPr>
            <w:tcW w:w="4702" w:type="dxa"/>
            <w:vAlign w:val="center"/>
          </w:tcPr>
          <w:p w14:paraId="009B4456">
            <w:pPr>
              <w:jc w:val="left"/>
            </w:pPr>
            <w:r>
              <w:rPr>
                <w:rFonts w:ascii="Times New Roman" w:hAnsi="Times New Roman" w:eastAsia="Times New Roman" w:cs="Times New Roman"/>
                <w:b w:val="0"/>
                <w:i w:val="0"/>
                <w:color w:val="000000"/>
                <w:sz w:val="26"/>
              </w:rPr>
              <w:t>GET /api/documents/{document_id}/download — FileResponse.</w:t>
            </w:r>
          </w:p>
        </w:tc>
      </w:tr>
      <w:tr w14:paraId="49D8E15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AAADF8D">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457A65D">
            <w:pPr>
              <w:jc w:val="left"/>
            </w:pPr>
            <w:r>
              <w:rPr>
                <w:rFonts w:ascii="Times New Roman" w:hAnsi="Times New Roman" w:eastAsia="Times New Roman" w:cs="Times New Roman"/>
                <w:b w:val="0"/>
                <w:i w:val="0"/>
                <w:color w:val="000000"/>
                <w:sz w:val="26"/>
              </w:rPr>
              <w:t>Document tồn tại; quyền đọc.</w:t>
            </w:r>
          </w:p>
        </w:tc>
      </w:tr>
      <w:tr w14:paraId="0D2EB8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D7EDD45">
            <w:pPr>
              <w:jc w:val="center"/>
            </w:pPr>
            <w:r>
              <w:rPr>
                <w:rFonts w:ascii="Times New Roman" w:hAnsi="Times New Roman" w:eastAsia="Times New Roman" w:cs="Times New Roman"/>
                <w:b/>
                <w:i w:val="0"/>
                <w:color w:val="000000"/>
                <w:sz w:val="26"/>
              </w:rPr>
              <w:t>Luồng chính</w:t>
            </w:r>
          </w:p>
        </w:tc>
        <w:tc>
          <w:tcPr>
            <w:tcW w:w="4702" w:type="dxa"/>
            <w:vAlign w:val="center"/>
          </w:tcPr>
          <w:p w14:paraId="2D7D4506">
            <w:pPr>
              <w:spacing w:after="60" w:line="259" w:lineRule="auto"/>
              <w:jc w:val="left"/>
            </w:pPr>
            <w:r>
              <w:rPr>
                <w:rFonts w:ascii="Times New Roman" w:hAnsi="Times New Roman" w:eastAsia="Times New Roman" w:cs="Times New Roman"/>
                <w:b w:val="0"/>
                <w:i w:val="0"/>
                <w:color w:val="000000"/>
                <w:sz w:val="26"/>
              </w:rPr>
              <w:t>1. Bấm tải xuống.</w:t>
            </w:r>
          </w:p>
          <w:p w14:paraId="76B99EEA">
            <w:pPr>
              <w:spacing w:after="60" w:line="259" w:lineRule="auto"/>
              <w:jc w:val="left"/>
            </w:pPr>
            <w:r>
              <w:rPr>
                <w:rFonts w:ascii="Times New Roman" w:hAnsi="Times New Roman" w:eastAsia="Times New Roman" w:cs="Times New Roman"/>
                <w:b w:val="0"/>
                <w:i w:val="0"/>
                <w:color w:val="000000"/>
                <w:sz w:val="26"/>
              </w:rPr>
              <w:t>2. GET download.</w:t>
            </w:r>
          </w:p>
          <w:p w14:paraId="6B875375">
            <w:pPr>
              <w:spacing w:after="60" w:line="259" w:lineRule="auto"/>
              <w:jc w:val="left"/>
            </w:pPr>
            <w:r>
              <w:rPr>
                <w:rFonts w:ascii="Times New Roman" w:hAnsi="Times New Roman" w:eastAsia="Times New Roman" w:cs="Times New Roman"/>
                <w:b w:val="0"/>
                <w:i w:val="0"/>
                <w:color w:val="000000"/>
                <w:sz w:val="26"/>
              </w:rPr>
              <w:t>3. Backend stream file từ uploads/.</w:t>
            </w:r>
          </w:p>
          <w:p w14:paraId="60242F2A">
            <w:pPr>
              <w:spacing w:after="60" w:line="259" w:lineRule="auto"/>
              <w:jc w:val="left"/>
            </w:pPr>
            <w:r>
              <w:rPr>
                <w:rFonts w:ascii="Times New Roman" w:hAnsi="Times New Roman" w:eastAsia="Times New Roman" w:cs="Times New Roman"/>
                <w:b w:val="0"/>
                <w:i w:val="0"/>
                <w:color w:val="000000"/>
                <w:sz w:val="26"/>
              </w:rPr>
              <w:t>4. Browser lưu file.</w:t>
            </w:r>
          </w:p>
        </w:tc>
      </w:tr>
      <w:tr w14:paraId="462349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BECB1D7">
            <w:pPr>
              <w:jc w:val="center"/>
            </w:pPr>
            <w:r>
              <w:rPr>
                <w:rFonts w:ascii="Times New Roman" w:hAnsi="Times New Roman" w:eastAsia="Times New Roman" w:cs="Times New Roman"/>
                <w:b/>
                <w:i w:val="0"/>
                <w:color w:val="000000"/>
                <w:sz w:val="26"/>
              </w:rPr>
              <w:t>Hậu điều kiện</w:t>
            </w:r>
          </w:p>
        </w:tc>
        <w:tc>
          <w:tcPr>
            <w:tcW w:w="4702" w:type="dxa"/>
            <w:vAlign w:val="center"/>
          </w:tcPr>
          <w:p w14:paraId="1B3F39FC">
            <w:pPr>
              <w:jc w:val="left"/>
            </w:pPr>
            <w:r>
              <w:rPr>
                <w:rFonts w:ascii="Times New Roman" w:hAnsi="Times New Roman" w:eastAsia="Times New Roman" w:cs="Times New Roman"/>
                <w:b w:val="0"/>
                <w:i w:val="0"/>
                <w:color w:val="000000"/>
                <w:sz w:val="26"/>
              </w:rPr>
              <w:t>User có bản sao offline.</w:t>
            </w:r>
          </w:p>
        </w:tc>
      </w:tr>
    </w:tbl>
    <w:p w14:paraId="44879DB1">
      <w:pPr>
        <w:spacing w:before="0" w:after="80" w:line="259" w:lineRule="auto"/>
        <w:jc w:val="left"/>
      </w:pPr>
    </w:p>
    <w:p w14:paraId="591836B0">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UC23: Xem trước tài liệu (view)</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31258A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BBA1F32">
            <w:pPr>
              <w:jc w:val="center"/>
            </w:pPr>
            <w:r>
              <w:rPr>
                <w:rFonts w:ascii="Times New Roman" w:hAnsi="Times New Roman" w:eastAsia="Times New Roman" w:cs="Times New Roman"/>
                <w:b/>
                <w:i w:val="0"/>
                <w:color w:val="000000"/>
                <w:sz w:val="26"/>
              </w:rPr>
              <w:t>Tên use case</w:t>
            </w:r>
          </w:p>
        </w:tc>
        <w:tc>
          <w:tcPr>
            <w:tcW w:w="4702" w:type="dxa"/>
            <w:vAlign w:val="center"/>
          </w:tcPr>
          <w:p w14:paraId="2A0E932D">
            <w:pPr>
              <w:jc w:val="left"/>
            </w:pPr>
            <w:r>
              <w:rPr>
                <w:rFonts w:ascii="Times New Roman" w:hAnsi="Times New Roman" w:eastAsia="Times New Roman" w:cs="Times New Roman"/>
                <w:b/>
                <w:i w:val="0"/>
                <w:color w:val="000000"/>
                <w:sz w:val="26"/>
              </w:rPr>
              <w:t>UC23: Xem trước tài liệu (view)</w:t>
            </w:r>
          </w:p>
        </w:tc>
      </w:tr>
      <w:tr w14:paraId="52D05B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BBC1419">
            <w:pPr>
              <w:jc w:val="center"/>
            </w:pPr>
            <w:r>
              <w:rPr>
                <w:rFonts w:ascii="Times New Roman" w:hAnsi="Times New Roman" w:eastAsia="Times New Roman" w:cs="Times New Roman"/>
                <w:b/>
                <w:i w:val="0"/>
                <w:color w:val="000000"/>
                <w:sz w:val="26"/>
              </w:rPr>
              <w:t>Tác nhân chính</w:t>
            </w:r>
          </w:p>
        </w:tc>
        <w:tc>
          <w:tcPr>
            <w:tcW w:w="4702" w:type="dxa"/>
            <w:vAlign w:val="center"/>
          </w:tcPr>
          <w:p w14:paraId="733EE452">
            <w:pPr>
              <w:jc w:val="left"/>
            </w:pPr>
            <w:r>
              <w:rPr>
                <w:rFonts w:ascii="Times New Roman" w:hAnsi="Times New Roman" w:eastAsia="Times New Roman" w:cs="Times New Roman"/>
                <w:b w:val="0"/>
                <w:i w:val="0"/>
                <w:color w:val="000000"/>
                <w:sz w:val="26"/>
              </w:rPr>
              <w:t>User được phép</w:t>
            </w:r>
          </w:p>
        </w:tc>
      </w:tr>
      <w:tr w14:paraId="2865727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F617B6A">
            <w:pPr>
              <w:jc w:val="center"/>
            </w:pPr>
            <w:r>
              <w:rPr>
                <w:rFonts w:ascii="Times New Roman" w:hAnsi="Times New Roman" w:eastAsia="Times New Roman" w:cs="Times New Roman"/>
                <w:b/>
                <w:i w:val="0"/>
                <w:color w:val="000000"/>
                <w:sz w:val="26"/>
              </w:rPr>
              <w:t>Mô tả</w:t>
            </w:r>
          </w:p>
        </w:tc>
        <w:tc>
          <w:tcPr>
            <w:tcW w:w="4702" w:type="dxa"/>
            <w:vAlign w:val="center"/>
          </w:tcPr>
          <w:p w14:paraId="35A93844">
            <w:pPr>
              <w:jc w:val="left"/>
            </w:pPr>
            <w:r>
              <w:rPr>
                <w:rFonts w:ascii="Times New Roman" w:hAnsi="Times New Roman" w:eastAsia="Times New Roman" w:cs="Times New Roman"/>
                <w:b w:val="0"/>
                <w:i w:val="0"/>
                <w:color w:val="000000"/>
                <w:sz w:val="26"/>
              </w:rPr>
              <w:t>GET /api/documents/{document_id}/view — xem nội dung an toàn qua server.</w:t>
            </w:r>
          </w:p>
        </w:tc>
      </w:tr>
      <w:tr w14:paraId="46AB5F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9B451C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F4161CE">
            <w:pPr>
              <w:jc w:val="left"/>
            </w:pPr>
            <w:r>
              <w:rPr>
                <w:rFonts w:ascii="Times New Roman" w:hAnsi="Times New Roman" w:eastAsia="Times New Roman" w:cs="Times New Roman"/>
                <w:b w:val="0"/>
                <w:i w:val="0"/>
                <w:color w:val="000000"/>
                <w:sz w:val="26"/>
              </w:rPr>
              <w:t>Document tồn tại.</w:t>
            </w:r>
          </w:p>
        </w:tc>
      </w:tr>
      <w:tr w14:paraId="00F089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7169FED">
            <w:pPr>
              <w:jc w:val="center"/>
            </w:pPr>
            <w:r>
              <w:rPr>
                <w:rFonts w:ascii="Times New Roman" w:hAnsi="Times New Roman" w:eastAsia="Times New Roman" w:cs="Times New Roman"/>
                <w:b/>
                <w:i w:val="0"/>
                <w:color w:val="000000"/>
                <w:sz w:val="26"/>
              </w:rPr>
              <w:t>Luồng chính</w:t>
            </w:r>
          </w:p>
        </w:tc>
        <w:tc>
          <w:tcPr>
            <w:tcW w:w="4702" w:type="dxa"/>
            <w:vAlign w:val="center"/>
          </w:tcPr>
          <w:p w14:paraId="42750080">
            <w:pPr>
              <w:spacing w:after="60" w:line="259" w:lineRule="auto"/>
              <w:jc w:val="left"/>
            </w:pPr>
            <w:r>
              <w:rPr>
                <w:rFonts w:ascii="Times New Roman" w:hAnsi="Times New Roman" w:eastAsia="Times New Roman" w:cs="Times New Roman"/>
                <w:b w:val="0"/>
                <w:i w:val="0"/>
                <w:color w:val="000000"/>
                <w:sz w:val="26"/>
              </w:rPr>
              <w:t>1. GET view.</w:t>
            </w:r>
          </w:p>
          <w:p w14:paraId="5991D713">
            <w:pPr>
              <w:spacing w:after="60" w:line="259" w:lineRule="auto"/>
              <w:jc w:val="left"/>
            </w:pPr>
            <w:r>
              <w:rPr>
                <w:rFonts w:ascii="Times New Roman" w:hAnsi="Times New Roman" w:eastAsia="Times New Roman" w:cs="Times New Roman"/>
                <w:b w:val="0"/>
                <w:i w:val="0"/>
                <w:color w:val="000000"/>
                <w:sz w:val="26"/>
              </w:rPr>
              <w:t>2. Backend kiểm tra quyền.</w:t>
            </w:r>
          </w:p>
          <w:p w14:paraId="2373F1E0">
            <w:pPr>
              <w:spacing w:after="60" w:line="259" w:lineRule="auto"/>
              <w:jc w:val="left"/>
            </w:pPr>
            <w:r>
              <w:rPr>
                <w:rFonts w:ascii="Times New Roman" w:hAnsi="Times New Roman" w:eastAsia="Times New Roman" w:cs="Times New Roman"/>
                <w:b w:val="0"/>
                <w:i w:val="0"/>
                <w:color w:val="000000"/>
                <w:sz w:val="26"/>
              </w:rPr>
              <w:t>3. Trả nội dung/viewer phù hợp loại file.</w:t>
            </w:r>
          </w:p>
          <w:p w14:paraId="547C6797">
            <w:pPr>
              <w:spacing w:after="60" w:line="259" w:lineRule="auto"/>
              <w:jc w:val="left"/>
            </w:pPr>
            <w:r>
              <w:rPr>
                <w:rFonts w:ascii="Times New Roman" w:hAnsi="Times New Roman" w:eastAsia="Times New Roman" w:cs="Times New Roman"/>
                <w:b w:val="0"/>
                <w:i w:val="0"/>
                <w:color w:val="000000"/>
                <w:sz w:val="26"/>
              </w:rPr>
              <w:t>4. UI preview.</w:t>
            </w:r>
          </w:p>
        </w:tc>
      </w:tr>
      <w:tr w14:paraId="77FDE4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5662B75">
            <w:pPr>
              <w:jc w:val="center"/>
            </w:pPr>
            <w:r>
              <w:rPr>
                <w:rFonts w:ascii="Times New Roman" w:hAnsi="Times New Roman" w:eastAsia="Times New Roman" w:cs="Times New Roman"/>
                <w:b/>
                <w:i w:val="0"/>
                <w:color w:val="000000"/>
                <w:sz w:val="26"/>
              </w:rPr>
              <w:t>Hậu điều kiện</w:t>
            </w:r>
          </w:p>
        </w:tc>
        <w:tc>
          <w:tcPr>
            <w:tcW w:w="4702" w:type="dxa"/>
            <w:vAlign w:val="center"/>
          </w:tcPr>
          <w:p w14:paraId="121B394F">
            <w:pPr>
              <w:jc w:val="left"/>
            </w:pPr>
            <w:r>
              <w:rPr>
                <w:rFonts w:ascii="Times New Roman" w:hAnsi="Times New Roman" w:eastAsia="Times New Roman" w:cs="Times New Roman"/>
                <w:b w:val="0"/>
                <w:i w:val="0"/>
                <w:color w:val="000000"/>
                <w:sz w:val="26"/>
              </w:rPr>
              <w:t>SV đọc nhanh không cần tải về.</w:t>
            </w:r>
          </w:p>
        </w:tc>
      </w:tr>
    </w:tbl>
    <w:p w14:paraId="01F5E592">
      <w:pPr>
        <w:spacing w:before="0" w:after="80" w:line="259" w:lineRule="auto"/>
        <w:jc w:val="left"/>
      </w:pPr>
    </w:p>
    <w:p w14:paraId="089377FC">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UC24: Liệt kê cuộc hội thoại</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65B3AEB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3874D6E3">
            <w:pPr>
              <w:jc w:val="center"/>
            </w:pPr>
            <w:r>
              <w:rPr>
                <w:rFonts w:ascii="Times New Roman" w:hAnsi="Times New Roman" w:eastAsia="Times New Roman" w:cs="Times New Roman"/>
                <w:b/>
                <w:i w:val="0"/>
                <w:color w:val="000000"/>
                <w:sz w:val="26"/>
              </w:rPr>
              <w:t>Tên use case</w:t>
            </w:r>
          </w:p>
        </w:tc>
        <w:tc>
          <w:tcPr>
            <w:tcW w:w="4702" w:type="dxa"/>
            <w:vAlign w:val="center"/>
          </w:tcPr>
          <w:p w14:paraId="79A51253">
            <w:pPr>
              <w:jc w:val="left"/>
            </w:pPr>
            <w:r>
              <w:rPr>
                <w:rFonts w:ascii="Times New Roman" w:hAnsi="Times New Roman" w:eastAsia="Times New Roman" w:cs="Times New Roman"/>
                <w:b/>
                <w:i w:val="0"/>
                <w:color w:val="000000"/>
                <w:sz w:val="26"/>
              </w:rPr>
              <w:t>UC24: Liệt kê cuộc hội thoại</w:t>
            </w:r>
          </w:p>
        </w:tc>
      </w:tr>
      <w:tr w14:paraId="176DA6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DB5EFED">
            <w:pPr>
              <w:jc w:val="center"/>
            </w:pPr>
            <w:r>
              <w:rPr>
                <w:rFonts w:ascii="Times New Roman" w:hAnsi="Times New Roman" w:eastAsia="Times New Roman" w:cs="Times New Roman"/>
                <w:b/>
                <w:i w:val="0"/>
                <w:color w:val="000000"/>
                <w:sz w:val="26"/>
              </w:rPr>
              <w:t>Tác nhân chính</w:t>
            </w:r>
          </w:p>
        </w:tc>
        <w:tc>
          <w:tcPr>
            <w:tcW w:w="4702" w:type="dxa"/>
            <w:vAlign w:val="center"/>
          </w:tcPr>
          <w:p w14:paraId="52E95F33">
            <w:pPr>
              <w:jc w:val="left"/>
            </w:pPr>
            <w:r>
              <w:rPr>
                <w:rFonts w:ascii="Times New Roman" w:hAnsi="Times New Roman" w:eastAsia="Times New Roman" w:cs="Times New Roman"/>
                <w:b w:val="0"/>
                <w:i w:val="0"/>
                <w:color w:val="000000"/>
                <w:sz w:val="26"/>
              </w:rPr>
              <w:t>Người dùng</w:t>
            </w:r>
          </w:p>
        </w:tc>
      </w:tr>
      <w:tr w14:paraId="4481CC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CCB26F0">
            <w:pPr>
              <w:jc w:val="center"/>
            </w:pPr>
            <w:r>
              <w:rPr>
                <w:rFonts w:ascii="Times New Roman" w:hAnsi="Times New Roman" w:eastAsia="Times New Roman" w:cs="Times New Roman"/>
                <w:b/>
                <w:i w:val="0"/>
                <w:color w:val="000000"/>
                <w:sz w:val="26"/>
              </w:rPr>
              <w:t>Mô tả</w:t>
            </w:r>
          </w:p>
        </w:tc>
        <w:tc>
          <w:tcPr>
            <w:tcW w:w="4702" w:type="dxa"/>
            <w:vAlign w:val="center"/>
          </w:tcPr>
          <w:p w14:paraId="0E6B16CA">
            <w:pPr>
              <w:jc w:val="left"/>
            </w:pPr>
            <w:r>
              <w:rPr>
                <w:rFonts w:ascii="Times New Roman" w:hAnsi="Times New Roman" w:eastAsia="Times New Roman" w:cs="Times New Roman"/>
                <w:b w:val="0"/>
                <w:i w:val="0"/>
                <w:color w:val="000000"/>
                <w:sz w:val="26"/>
              </w:rPr>
              <w:t>GET /api/conversations — ConversationListResponse (limit/offset).</w:t>
            </w:r>
          </w:p>
        </w:tc>
      </w:tr>
      <w:tr w14:paraId="2CDDE1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29F318A">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FBEBCFB">
            <w:pPr>
              <w:jc w:val="left"/>
            </w:pPr>
            <w:r>
              <w:rPr>
                <w:rFonts w:ascii="Times New Roman" w:hAnsi="Times New Roman" w:eastAsia="Times New Roman" w:cs="Times New Roman"/>
                <w:b w:val="0"/>
                <w:i w:val="0"/>
                <w:color w:val="000000"/>
                <w:sz w:val="26"/>
              </w:rPr>
              <w:t>JWT.</w:t>
            </w:r>
          </w:p>
        </w:tc>
      </w:tr>
      <w:tr w14:paraId="0EFF56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052A3D0">
            <w:pPr>
              <w:jc w:val="center"/>
            </w:pPr>
            <w:r>
              <w:rPr>
                <w:rFonts w:ascii="Times New Roman" w:hAnsi="Times New Roman" w:eastAsia="Times New Roman" w:cs="Times New Roman"/>
                <w:b/>
                <w:i w:val="0"/>
                <w:color w:val="000000"/>
                <w:sz w:val="26"/>
              </w:rPr>
              <w:t>Luồng chính</w:t>
            </w:r>
          </w:p>
        </w:tc>
        <w:tc>
          <w:tcPr>
            <w:tcW w:w="4702" w:type="dxa"/>
            <w:vAlign w:val="center"/>
          </w:tcPr>
          <w:p w14:paraId="0AB618AC">
            <w:pPr>
              <w:spacing w:after="60" w:line="259" w:lineRule="auto"/>
              <w:jc w:val="left"/>
            </w:pPr>
            <w:r>
              <w:rPr>
                <w:rFonts w:ascii="Times New Roman" w:hAnsi="Times New Roman" w:eastAsia="Times New Roman" w:cs="Times New Roman"/>
                <w:b w:val="0"/>
                <w:i w:val="0"/>
                <w:color w:val="000000"/>
                <w:sz w:val="26"/>
              </w:rPr>
              <w:t>1. GET conversations.</w:t>
            </w:r>
          </w:p>
          <w:p w14:paraId="6E5C291F">
            <w:pPr>
              <w:spacing w:after="60" w:line="259" w:lineRule="auto"/>
              <w:jc w:val="left"/>
            </w:pPr>
            <w:r>
              <w:rPr>
                <w:rFonts w:ascii="Times New Roman" w:hAnsi="Times New Roman" w:eastAsia="Times New Roman" w:cs="Times New Roman"/>
                <w:b w:val="0"/>
                <w:i w:val="0"/>
                <w:color w:val="000000"/>
                <w:sz w:val="26"/>
              </w:rPr>
              <w:t>2. Lọc theo user_id hiện tại.</w:t>
            </w:r>
          </w:p>
          <w:p w14:paraId="68480C10">
            <w:pPr>
              <w:spacing w:after="60" w:line="259" w:lineRule="auto"/>
              <w:jc w:val="left"/>
            </w:pPr>
            <w:r>
              <w:rPr>
                <w:rFonts w:ascii="Times New Roman" w:hAnsi="Times New Roman" w:eastAsia="Times New Roman" w:cs="Times New Roman"/>
                <w:b w:val="0"/>
                <w:i w:val="0"/>
                <w:color w:val="000000"/>
                <w:sz w:val="26"/>
              </w:rPr>
              <w:t>3. Trả danh sách + đếm tin nhắn.</w:t>
            </w:r>
          </w:p>
          <w:p w14:paraId="4B8FBB89">
            <w:pPr>
              <w:spacing w:after="60" w:line="259" w:lineRule="auto"/>
              <w:jc w:val="left"/>
            </w:pPr>
            <w:r>
              <w:rPr>
                <w:rFonts w:ascii="Times New Roman" w:hAnsi="Times New Roman" w:eastAsia="Times New Roman" w:cs="Times New Roman"/>
                <w:b w:val="0"/>
                <w:i w:val="0"/>
                <w:color w:val="000000"/>
                <w:sz w:val="26"/>
              </w:rPr>
              <w:t>4. UI sidebar hội thoại.</w:t>
            </w:r>
          </w:p>
        </w:tc>
      </w:tr>
      <w:tr w14:paraId="4F7C15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8E209B4">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1ACED09">
            <w:pPr>
              <w:jc w:val="left"/>
            </w:pPr>
            <w:r>
              <w:rPr>
                <w:rFonts w:ascii="Times New Roman" w:hAnsi="Times New Roman" w:eastAsia="Times New Roman" w:cs="Times New Roman"/>
                <w:b w:val="0"/>
                <w:i w:val="0"/>
                <w:color w:val="000000"/>
                <w:sz w:val="26"/>
              </w:rPr>
              <w:t>Chọn được thread để tiếp tục chat.</w:t>
            </w:r>
          </w:p>
        </w:tc>
      </w:tr>
    </w:tbl>
    <w:p w14:paraId="239C62B9">
      <w:pPr>
        <w:spacing w:before="0" w:after="80" w:line="259" w:lineRule="auto"/>
        <w:jc w:val="left"/>
      </w:pPr>
    </w:p>
    <w:p w14:paraId="44DF4148">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UC25: Tạo cuộc hội thoại theo môn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23D960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664462A">
            <w:pPr>
              <w:jc w:val="center"/>
            </w:pPr>
            <w:r>
              <w:rPr>
                <w:rFonts w:ascii="Times New Roman" w:hAnsi="Times New Roman" w:eastAsia="Times New Roman" w:cs="Times New Roman"/>
                <w:b/>
                <w:i w:val="0"/>
                <w:color w:val="000000"/>
                <w:sz w:val="26"/>
              </w:rPr>
              <w:t>Tên use case</w:t>
            </w:r>
          </w:p>
        </w:tc>
        <w:tc>
          <w:tcPr>
            <w:tcW w:w="4702" w:type="dxa"/>
            <w:vAlign w:val="center"/>
          </w:tcPr>
          <w:p w14:paraId="00C84534">
            <w:pPr>
              <w:jc w:val="left"/>
            </w:pPr>
            <w:r>
              <w:rPr>
                <w:rFonts w:ascii="Times New Roman" w:hAnsi="Times New Roman" w:eastAsia="Times New Roman" w:cs="Times New Roman"/>
                <w:b/>
                <w:i w:val="0"/>
                <w:color w:val="000000"/>
                <w:sz w:val="26"/>
              </w:rPr>
              <w:t>UC25: Tạo cuộc hội thoại theo môn</w:t>
            </w:r>
          </w:p>
        </w:tc>
      </w:tr>
      <w:tr w14:paraId="37BC43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C52C416">
            <w:pPr>
              <w:jc w:val="center"/>
            </w:pPr>
            <w:r>
              <w:rPr>
                <w:rFonts w:ascii="Times New Roman" w:hAnsi="Times New Roman" w:eastAsia="Times New Roman" w:cs="Times New Roman"/>
                <w:b/>
                <w:i w:val="0"/>
                <w:color w:val="000000"/>
                <w:sz w:val="26"/>
              </w:rPr>
              <w:t>Tác nhân chính</w:t>
            </w:r>
          </w:p>
        </w:tc>
        <w:tc>
          <w:tcPr>
            <w:tcW w:w="4702" w:type="dxa"/>
            <w:vAlign w:val="center"/>
          </w:tcPr>
          <w:p w14:paraId="69D4ADA7">
            <w:pPr>
              <w:jc w:val="left"/>
            </w:pPr>
            <w:r>
              <w:rPr>
                <w:rFonts w:ascii="Times New Roman" w:hAnsi="Times New Roman" w:eastAsia="Times New Roman" w:cs="Times New Roman"/>
                <w:b w:val="0"/>
                <w:i w:val="0"/>
                <w:color w:val="000000"/>
                <w:sz w:val="26"/>
              </w:rPr>
              <w:t>Sinh viên (đã enroll)</w:t>
            </w:r>
          </w:p>
        </w:tc>
      </w:tr>
      <w:tr w14:paraId="6EEE3C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0B4E2BF">
            <w:pPr>
              <w:jc w:val="center"/>
            </w:pPr>
            <w:r>
              <w:rPr>
                <w:rFonts w:ascii="Times New Roman" w:hAnsi="Times New Roman" w:eastAsia="Times New Roman" w:cs="Times New Roman"/>
                <w:b/>
                <w:i w:val="0"/>
                <w:color w:val="000000"/>
                <w:sz w:val="26"/>
              </w:rPr>
              <w:t>Mô tả</w:t>
            </w:r>
          </w:p>
        </w:tc>
        <w:tc>
          <w:tcPr>
            <w:tcW w:w="4702" w:type="dxa"/>
            <w:vAlign w:val="center"/>
          </w:tcPr>
          <w:p w14:paraId="70DD5226">
            <w:pPr>
              <w:jc w:val="left"/>
            </w:pPr>
            <w:r>
              <w:rPr>
                <w:rFonts w:ascii="Times New Roman" w:hAnsi="Times New Roman" w:eastAsia="Times New Roman" w:cs="Times New Roman"/>
                <w:b w:val="0"/>
                <w:i w:val="0"/>
                <w:color w:val="000000"/>
                <w:sz w:val="26"/>
              </w:rPr>
              <w:t>POST /api/conversations — ConversationCreate gắn course_id.</w:t>
            </w:r>
          </w:p>
        </w:tc>
      </w:tr>
      <w:tr w14:paraId="70803A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EC48489">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55B419FD">
            <w:pPr>
              <w:jc w:val="left"/>
            </w:pPr>
            <w:r>
              <w:rPr>
                <w:rFonts w:ascii="Times New Roman" w:hAnsi="Times New Roman" w:eastAsia="Times New Roman" w:cs="Times New Roman"/>
                <w:b w:val="0"/>
                <w:i w:val="0"/>
                <w:color w:val="000000"/>
                <w:sz w:val="26"/>
              </w:rPr>
              <w:t>check_enrollment đạt.</w:t>
            </w:r>
          </w:p>
        </w:tc>
      </w:tr>
      <w:tr w14:paraId="1FC0FD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4423643">
            <w:pPr>
              <w:jc w:val="center"/>
            </w:pPr>
            <w:r>
              <w:rPr>
                <w:rFonts w:ascii="Times New Roman" w:hAnsi="Times New Roman" w:eastAsia="Times New Roman" w:cs="Times New Roman"/>
                <w:b/>
                <w:i w:val="0"/>
                <w:color w:val="000000"/>
                <w:sz w:val="26"/>
              </w:rPr>
              <w:t>Luồng chính</w:t>
            </w:r>
          </w:p>
        </w:tc>
        <w:tc>
          <w:tcPr>
            <w:tcW w:w="4702" w:type="dxa"/>
            <w:vAlign w:val="center"/>
          </w:tcPr>
          <w:p w14:paraId="19411CBC">
            <w:pPr>
              <w:spacing w:after="60" w:line="259" w:lineRule="auto"/>
              <w:jc w:val="left"/>
            </w:pPr>
            <w:r>
              <w:rPr>
                <w:rFonts w:ascii="Times New Roman" w:hAnsi="Times New Roman" w:eastAsia="Times New Roman" w:cs="Times New Roman"/>
                <w:b w:val="0"/>
                <w:i w:val="0"/>
                <w:color w:val="000000"/>
                <w:sz w:val="26"/>
              </w:rPr>
              <w:t>1. Chọn môn + tiêu đề.</w:t>
            </w:r>
          </w:p>
          <w:p w14:paraId="619C689A">
            <w:pPr>
              <w:spacing w:after="60" w:line="259" w:lineRule="auto"/>
              <w:jc w:val="left"/>
            </w:pPr>
            <w:r>
              <w:rPr>
                <w:rFonts w:ascii="Times New Roman" w:hAnsi="Times New Roman" w:eastAsia="Times New Roman" w:cs="Times New Roman"/>
                <w:b w:val="0"/>
                <w:i w:val="0"/>
                <w:color w:val="000000"/>
                <w:sz w:val="26"/>
              </w:rPr>
              <w:t>2. POST conversations.</w:t>
            </w:r>
          </w:p>
          <w:p w14:paraId="38D96DA6">
            <w:pPr>
              <w:spacing w:after="60" w:line="259" w:lineRule="auto"/>
              <w:jc w:val="left"/>
            </w:pPr>
            <w:r>
              <w:rPr>
                <w:rFonts w:ascii="Times New Roman" w:hAnsi="Times New Roman" w:eastAsia="Times New Roman" w:cs="Times New Roman"/>
                <w:b w:val="0"/>
                <w:i w:val="0"/>
                <w:color w:val="000000"/>
                <w:sz w:val="26"/>
              </w:rPr>
              <w:t>3. Backend tạo bản ghi.</w:t>
            </w:r>
          </w:p>
          <w:p w14:paraId="4B6C892D">
            <w:pPr>
              <w:spacing w:after="60" w:line="259" w:lineRule="auto"/>
              <w:jc w:val="left"/>
            </w:pPr>
            <w:r>
              <w:rPr>
                <w:rFonts w:ascii="Times New Roman" w:hAnsi="Times New Roman" w:eastAsia="Times New Roman" w:cs="Times New Roman"/>
                <w:b w:val="0"/>
                <w:i w:val="0"/>
                <w:color w:val="000000"/>
                <w:sz w:val="26"/>
              </w:rPr>
              <w:t>4. Trả ConversationResponse id.</w:t>
            </w:r>
          </w:p>
          <w:p w14:paraId="28E76F50">
            <w:pPr>
              <w:spacing w:after="60" w:line="259" w:lineRule="auto"/>
              <w:jc w:val="left"/>
            </w:pPr>
            <w:r>
              <w:rPr>
                <w:rFonts w:ascii="Times New Roman" w:hAnsi="Times New Roman" w:eastAsia="Times New Roman" w:cs="Times New Roman"/>
                <w:b w:val="0"/>
                <w:i w:val="0"/>
                <w:color w:val="000000"/>
                <w:sz w:val="26"/>
              </w:rPr>
              <w:t>5. Điều hướng vào chat.</w:t>
            </w:r>
          </w:p>
        </w:tc>
      </w:tr>
      <w:tr w14:paraId="771671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EAB4081">
            <w:pPr>
              <w:jc w:val="center"/>
            </w:pPr>
            <w:r>
              <w:rPr>
                <w:rFonts w:ascii="Times New Roman" w:hAnsi="Times New Roman" w:eastAsia="Times New Roman" w:cs="Times New Roman"/>
                <w:b/>
                <w:i w:val="0"/>
                <w:color w:val="000000"/>
                <w:sz w:val="26"/>
              </w:rPr>
              <w:t>Hậu điều kiện</w:t>
            </w:r>
          </w:p>
        </w:tc>
        <w:tc>
          <w:tcPr>
            <w:tcW w:w="4702" w:type="dxa"/>
            <w:vAlign w:val="center"/>
          </w:tcPr>
          <w:p w14:paraId="4961BAB6">
            <w:pPr>
              <w:jc w:val="left"/>
            </w:pPr>
            <w:r>
              <w:rPr>
                <w:rFonts w:ascii="Times New Roman" w:hAnsi="Times New Roman" w:eastAsia="Times New Roman" w:cs="Times New Roman"/>
                <w:b w:val="0"/>
                <w:i w:val="0"/>
                <w:color w:val="000000"/>
                <w:sz w:val="26"/>
              </w:rPr>
              <w:t>Thread mới sẵn sàng cho UC28.</w:t>
            </w:r>
          </w:p>
        </w:tc>
      </w:tr>
    </w:tbl>
    <w:p w14:paraId="12D59807">
      <w:pPr>
        <w:spacing w:before="0" w:after="80" w:line="259" w:lineRule="auto"/>
        <w:jc w:val="left"/>
      </w:pPr>
    </w:p>
    <w:p w14:paraId="33D7A747">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UC26: Xem chi tiết hội thoại (tin nhắn + citation)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7A133F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F5E181D">
            <w:pPr>
              <w:jc w:val="center"/>
            </w:pPr>
            <w:r>
              <w:rPr>
                <w:rFonts w:ascii="Times New Roman" w:hAnsi="Times New Roman" w:eastAsia="Times New Roman" w:cs="Times New Roman"/>
                <w:b/>
                <w:i w:val="0"/>
                <w:color w:val="000000"/>
                <w:sz w:val="26"/>
              </w:rPr>
              <w:t>Tên use case</w:t>
            </w:r>
          </w:p>
        </w:tc>
        <w:tc>
          <w:tcPr>
            <w:tcW w:w="4702" w:type="dxa"/>
            <w:vAlign w:val="center"/>
          </w:tcPr>
          <w:p w14:paraId="602AAC22">
            <w:pPr>
              <w:jc w:val="left"/>
            </w:pPr>
            <w:r>
              <w:rPr>
                <w:rFonts w:ascii="Times New Roman" w:hAnsi="Times New Roman" w:eastAsia="Times New Roman" w:cs="Times New Roman"/>
                <w:b/>
                <w:i w:val="0"/>
                <w:color w:val="000000"/>
                <w:sz w:val="26"/>
              </w:rPr>
              <w:t>UC26: Xem chi tiết hội thoại (tin nhắn + citation)</w:t>
            </w:r>
          </w:p>
        </w:tc>
      </w:tr>
      <w:tr w14:paraId="52D074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891F291">
            <w:pPr>
              <w:jc w:val="center"/>
            </w:pPr>
            <w:r>
              <w:rPr>
                <w:rFonts w:ascii="Times New Roman" w:hAnsi="Times New Roman" w:eastAsia="Times New Roman" w:cs="Times New Roman"/>
                <w:b/>
                <w:i w:val="0"/>
                <w:color w:val="000000"/>
                <w:sz w:val="26"/>
              </w:rPr>
              <w:t>Tác nhân chính</w:t>
            </w:r>
          </w:p>
        </w:tc>
        <w:tc>
          <w:tcPr>
            <w:tcW w:w="4702" w:type="dxa"/>
            <w:vAlign w:val="center"/>
          </w:tcPr>
          <w:p w14:paraId="669F1115">
            <w:pPr>
              <w:jc w:val="left"/>
            </w:pPr>
            <w:r>
              <w:rPr>
                <w:rFonts w:ascii="Times New Roman" w:hAnsi="Times New Roman" w:eastAsia="Times New Roman" w:cs="Times New Roman"/>
                <w:b w:val="0"/>
                <w:i w:val="0"/>
                <w:color w:val="000000"/>
                <w:sz w:val="26"/>
              </w:rPr>
              <w:t>Người dùng</w:t>
            </w:r>
          </w:p>
        </w:tc>
      </w:tr>
      <w:tr w14:paraId="6B4136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028B49C">
            <w:pPr>
              <w:jc w:val="center"/>
            </w:pPr>
            <w:r>
              <w:rPr>
                <w:rFonts w:ascii="Times New Roman" w:hAnsi="Times New Roman" w:eastAsia="Times New Roman" w:cs="Times New Roman"/>
                <w:b/>
                <w:i w:val="0"/>
                <w:color w:val="000000"/>
                <w:sz w:val="26"/>
              </w:rPr>
              <w:t>Mô tả</w:t>
            </w:r>
          </w:p>
        </w:tc>
        <w:tc>
          <w:tcPr>
            <w:tcW w:w="4702" w:type="dxa"/>
            <w:vAlign w:val="center"/>
          </w:tcPr>
          <w:p w14:paraId="5B7F7998">
            <w:pPr>
              <w:jc w:val="left"/>
            </w:pPr>
            <w:r>
              <w:rPr>
                <w:rFonts w:ascii="Times New Roman" w:hAnsi="Times New Roman" w:eastAsia="Times New Roman" w:cs="Times New Roman"/>
                <w:b w:val="0"/>
                <w:i w:val="0"/>
                <w:color w:val="000000"/>
                <w:sz w:val="26"/>
              </w:rPr>
              <w:t>GET /api/conversations/{conversation_id} — normalize citation scores.</w:t>
            </w:r>
          </w:p>
        </w:tc>
      </w:tr>
      <w:tr w14:paraId="26E79E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6F9FA3D">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6BABA6EC">
            <w:pPr>
              <w:jc w:val="left"/>
            </w:pPr>
            <w:r>
              <w:rPr>
                <w:rFonts w:ascii="Times New Roman" w:hAnsi="Times New Roman" w:eastAsia="Times New Roman" w:cs="Times New Roman"/>
                <w:b w:val="0"/>
                <w:i w:val="0"/>
                <w:color w:val="000000"/>
                <w:sz w:val="26"/>
              </w:rPr>
              <w:t>Conversation thuộc user.</w:t>
            </w:r>
          </w:p>
        </w:tc>
      </w:tr>
      <w:tr w14:paraId="181F45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FB173A8">
            <w:pPr>
              <w:jc w:val="center"/>
            </w:pPr>
            <w:r>
              <w:rPr>
                <w:rFonts w:ascii="Times New Roman" w:hAnsi="Times New Roman" w:eastAsia="Times New Roman" w:cs="Times New Roman"/>
                <w:b/>
                <w:i w:val="0"/>
                <w:color w:val="000000"/>
                <w:sz w:val="26"/>
              </w:rPr>
              <w:t>Luồng chính</w:t>
            </w:r>
          </w:p>
        </w:tc>
        <w:tc>
          <w:tcPr>
            <w:tcW w:w="4702" w:type="dxa"/>
            <w:vAlign w:val="center"/>
          </w:tcPr>
          <w:p w14:paraId="4885B02A">
            <w:pPr>
              <w:spacing w:after="60" w:line="259" w:lineRule="auto"/>
              <w:jc w:val="left"/>
            </w:pPr>
            <w:r>
              <w:rPr>
                <w:rFonts w:ascii="Times New Roman" w:hAnsi="Times New Roman" w:eastAsia="Times New Roman" w:cs="Times New Roman"/>
                <w:b w:val="0"/>
                <w:i w:val="0"/>
                <w:color w:val="000000"/>
                <w:sz w:val="26"/>
              </w:rPr>
              <w:t>1. GET detail.</w:t>
            </w:r>
          </w:p>
          <w:p w14:paraId="679E02C7">
            <w:pPr>
              <w:spacing w:after="60" w:line="259" w:lineRule="auto"/>
              <w:jc w:val="left"/>
            </w:pPr>
            <w:r>
              <w:rPr>
                <w:rFonts w:ascii="Times New Roman" w:hAnsi="Times New Roman" w:eastAsia="Times New Roman" w:cs="Times New Roman"/>
                <w:b w:val="0"/>
                <w:i w:val="0"/>
                <w:color w:val="000000"/>
                <w:sz w:val="26"/>
              </w:rPr>
              <w:t>2. Load messages + citations.</w:t>
            </w:r>
          </w:p>
          <w:p w14:paraId="65ACEC5B">
            <w:pPr>
              <w:spacing w:after="60" w:line="259" w:lineRule="auto"/>
              <w:jc w:val="left"/>
            </w:pPr>
            <w:r>
              <w:rPr>
                <w:rFonts w:ascii="Times New Roman" w:hAnsi="Times New Roman" w:eastAsia="Times New Roman" w:cs="Times New Roman"/>
                <w:b w:val="0"/>
                <w:i w:val="0"/>
                <w:color w:val="000000"/>
                <w:sz w:val="26"/>
              </w:rPr>
              <w:t>3. Chuẩn hóa điểm hiển thị.</w:t>
            </w:r>
          </w:p>
          <w:p w14:paraId="071B1378">
            <w:pPr>
              <w:spacing w:after="60" w:line="259" w:lineRule="auto"/>
              <w:jc w:val="left"/>
            </w:pPr>
            <w:r>
              <w:rPr>
                <w:rFonts w:ascii="Times New Roman" w:hAnsi="Times New Roman" w:eastAsia="Times New Roman" w:cs="Times New Roman"/>
                <w:b w:val="0"/>
                <w:i w:val="0"/>
                <w:color w:val="000000"/>
                <w:sz w:val="26"/>
              </w:rPr>
              <w:t>4. Trả ConversationDetailResponse.</w:t>
            </w:r>
          </w:p>
          <w:p w14:paraId="0B7FE679">
            <w:pPr>
              <w:spacing w:after="60" w:line="259" w:lineRule="auto"/>
              <w:jc w:val="left"/>
            </w:pPr>
            <w:r>
              <w:rPr>
                <w:rFonts w:ascii="Times New Roman" w:hAnsi="Times New Roman" w:eastAsia="Times New Roman" w:cs="Times New Roman"/>
                <w:b w:val="0"/>
                <w:i w:val="0"/>
                <w:color w:val="000000"/>
                <w:sz w:val="26"/>
              </w:rPr>
              <w:t>5. UI markdown + panel nguồn.</w:t>
            </w:r>
          </w:p>
        </w:tc>
      </w:tr>
      <w:tr w14:paraId="61A479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24E1A22">
            <w:pPr>
              <w:jc w:val="center"/>
            </w:pPr>
            <w:r>
              <w:rPr>
                <w:rFonts w:ascii="Times New Roman" w:hAnsi="Times New Roman" w:eastAsia="Times New Roman" w:cs="Times New Roman"/>
                <w:b/>
                <w:i w:val="0"/>
                <w:color w:val="000000"/>
                <w:sz w:val="26"/>
              </w:rPr>
              <w:t>Hậu điều kiện</w:t>
            </w:r>
          </w:p>
        </w:tc>
        <w:tc>
          <w:tcPr>
            <w:tcW w:w="4702" w:type="dxa"/>
            <w:vAlign w:val="center"/>
          </w:tcPr>
          <w:p w14:paraId="1382A7DC">
            <w:pPr>
              <w:jc w:val="left"/>
            </w:pPr>
            <w:r>
              <w:rPr>
                <w:rFonts w:ascii="Times New Roman" w:hAnsi="Times New Roman" w:eastAsia="Times New Roman" w:cs="Times New Roman"/>
                <w:b w:val="0"/>
                <w:i w:val="0"/>
                <w:color w:val="000000"/>
                <w:sz w:val="26"/>
              </w:rPr>
              <w:t>Hiển thị lịch sử đầy đủ.</w:t>
            </w:r>
          </w:p>
        </w:tc>
      </w:tr>
    </w:tbl>
    <w:p w14:paraId="2DE5F18A">
      <w:pPr>
        <w:spacing w:before="0" w:after="80" w:line="259" w:lineRule="auto"/>
        <w:jc w:val="left"/>
      </w:pPr>
    </w:p>
    <w:p w14:paraId="466F86BA">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UC27: Xóa cuộc hội thoại</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406D94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4638C7AB">
            <w:pPr>
              <w:jc w:val="center"/>
            </w:pPr>
            <w:r>
              <w:rPr>
                <w:rFonts w:ascii="Times New Roman" w:hAnsi="Times New Roman" w:eastAsia="Times New Roman" w:cs="Times New Roman"/>
                <w:b/>
                <w:i w:val="0"/>
                <w:color w:val="000000"/>
                <w:sz w:val="26"/>
              </w:rPr>
              <w:t>Tên use case</w:t>
            </w:r>
          </w:p>
        </w:tc>
        <w:tc>
          <w:tcPr>
            <w:tcW w:w="4702" w:type="dxa"/>
            <w:vAlign w:val="center"/>
          </w:tcPr>
          <w:p w14:paraId="2BF86496">
            <w:pPr>
              <w:jc w:val="left"/>
            </w:pPr>
            <w:r>
              <w:rPr>
                <w:rFonts w:ascii="Times New Roman" w:hAnsi="Times New Roman" w:eastAsia="Times New Roman" w:cs="Times New Roman"/>
                <w:b/>
                <w:i w:val="0"/>
                <w:color w:val="000000"/>
                <w:sz w:val="26"/>
              </w:rPr>
              <w:t>UC27: Xóa cuộc hội thoại</w:t>
            </w:r>
          </w:p>
        </w:tc>
      </w:tr>
      <w:tr w14:paraId="34C7BE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D53FE96">
            <w:pPr>
              <w:jc w:val="center"/>
            </w:pPr>
            <w:r>
              <w:rPr>
                <w:rFonts w:ascii="Times New Roman" w:hAnsi="Times New Roman" w:eastAsia="Times New Roman" w:cs="Times New Roman"/>
                <w:b/>
                <w:i w:val="0"/>
                <w:color w:val="000000"/>
                <w:sz w:val="26"/>
              </w:rPr>
              <w:t>Tác nhân chính</w:t>
            </w:r>
          </w:p>
        </w:tc>
        <w:tc>
          <w:tcPr>
            <w:tcW w:w="4702" w:type="dxa"/>
            <w:vAlign w:val="center"/>
          </w:tcPr>
          <w:p w14:paraId="0A9AB45A">
            <w:pPr>
              <w:jc w:val="left"/>
            </w:pPr>
            <w:r>
              <w:rPr>
                <w:rFonts w:ascii="Times New Roman" w:hAnsi="Times New Roman" w:eastAsia="Times New Roman" w:cs="Times New Roman"/>
                <w:b w:val="0"/>
                <w:i w:val="0"/>
                <w:color w:val="000000"/>
                <w:sz w:val="26"/>
              </w:rPr>
              <w:t>Người dùng</w:t>
            </w:r>
          </w:p>
        </w:tc>
      </w:tr>
      <w:tr w14:paraId="24CE40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3E733BC">
            <w:pPr>
              <w:jc w:val="center"/>
            </w:pPr>
            <w:r>
              <w:rPr>
                <w:rFonts w:ascii="Times New Roman" w:hAnsi="Times New Roman" w:eastAsia="Times New Roman" w:cs="Times New Roman"/>
                <w:b/>
                <w:i w:val="0"/>
                <w:color w:val="000000"/>
                <w:sz w:val="26"/>
              </w:rPr>
              <w:t>Mô tả</w:t>
            </w:r>
          </w:p>
        </w:tc>
        <w:tc>
          <w:tcPr>
            <w:tcW w:w="4702" w:type="dxa"/>
            <w:vAlign w:val="center"/>
          </w:tcPr>
          <w:p w14:paraId="3448C252">
            <w:pPr>
              <w:jc w:val="left"/>
            </w:pPr>
            <w:r>
              <w:rPr>
                <w:rFonts w:ascii="Times New Roman" w:hAnsi="Times New Roman" w:eastAsia="Times New Roman" w:cs="Times New Roman"/>
                <w:b w:val="0"/>
                <w:i w:val="0"/>
                <w:color w:val="000000"/>
                <w:sz w:val="26"/>
              </w:rPr>
              <w:t>DELETE /api/conversations/{conversation_id}.</w:t>
            </w:r>
          </w:p>
        </w:tc>
      </w:tr>
      <w:tr w14:paraId="4DC38E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969815C">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127A5633">
            <w:pPr>
              <w:jc w:val="left"/>
            </w:pPr>
            <w:r>
              <w:rPr>
                <w:rFonts w:ascii="Times New Roman" w:hAnsi="Times New Roman" w:eastAsia="Times New Roman" w:cs="Times New Roman"/>
                <w:b w:val="0"/>
                <w:i w:val="0"/>
                <w:color w:val="000000"/>
                <w:sz w:val="26"/>
              </w:rPr>
              <w:t>Conversation thuộc user.</w:t>
            </w:r>
          </w:p>
        </w:tc>
      </w:tr>
      <w:tr w14:paraId="269463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2616D31">
            <w:pPr>
              <w:jc w:val="center"/>
            </w:pPr>
            <w:r>
              <w:rPr>
                <w:rFonts w:ascii="Times New Roman" w:hAnsi="Times New Roman" w:eastAsia="Times New Roman" w:cs="Times New Roman"/>
                <w:b/>
                <w:i w:val="0"/>
                <w:color w:val="000000"/>
                <w:sz w:val="26"/>
              </w:rPr>
              <w:t>Luồng chính</w:t>
            </w:r>
          </w:p>
        </w:tc>
        <w:tc>
          <w:tcPr>
            <w:tcW w:w="4702" w:type="dxa"/>
            <w:vAlign w:val="center"/>
          </w:tcPr>
          <w:p w14:paraId="3C326D65">
            <w:pPr>
              <w:spacing w:after="60" w:line="259" w:lineRule="auto"/>
              <w:jc w:val="left"/>
            </w:pPr>
            <w:r>
              <w:rPr>
                <w:rFonts w:ascii="Times New Roman" w:hAnsi="Times New Roman" w:eastAsia="Times New Roman" w:cs="Times New Roman"/>
                <w:b w:val="0"/>
                <w:i w:val="0"/>
                <w:color w:val="000000"/>
                <w:sz w:val="26"/>
              </w:rPr>
              <w:t>1. Xác nhận xóa.</w:t>
            </w:r>
          </w:p>
          <w:p w14:paraId="2210707F">
            <w:pPr>
              <w:spacing w:after="60" w:line="259" w:lineRule="auto"/>
              <w:jc w:val="left"/>
            </w:pPr>
            <w:r>
              <w:rPr>
                <w:rFonts w:ascii="Times New Roman" w:hAnsi="Times New Roman" w:eastAsia="Times New Roman" w:cs="Times New Roman"/>
                <w:b w:val="0"/>
                <w:i w:val="0"/>
                <w:color w:val="000000"/>
                <w:sz w:val="26"/>
              </w:rPr>
              <w:t>2. DELETE conversation.</w:t>
            </w:r>
          </w:p>
          <w:p w14:paraId="6EBE4DFA">
            <w:pPr>
              <w:spacing w:after="60" w:line="259" w:lineRule="auto"/>
              <w:jc w:val="left"/>
            </w:pPr>
            <w:r>
              <w:rPr>
                <w:rFonts w:ascii="Times New Roman" w:hAnsi="Times New Roman" w:eastAsia="Times New Roman" w:cs="Times New Roman"/>
                <w:b w:val="0"/>
                <w:i w:val="0"/>
                <w:color w:val="000000"/>
                <w:sz w:val="26"/>
              </w:rPr>
              <w:t>3. Xóa messages liên quan (theo service).</w:t>
            </w:r>
          </w:p>
          <w:p w14:paraId="5F45E138">
            <w:pPr>
              <w:spacing w:after="60" w:line="259" w:lineRule="auto"/>
              <w:jc w:val="left"/>
            </w:pPr>
            <w:r>
              <w:rPr>
                <w:rFonts w:ascii="Times New Roman" w:hAnsi="Times New Roman" w:eastAsia="Times New Roman" w:cs="Times New Roman"/>
                <w:b w:val="0"/>
                <w:i w:val="0"/>
                <w:color w:val="000000"/>
                <w:sz w:val="26"/>
              </w:rPr>
              <w:t>4. 204.</w:t>
            </w:r>
          </w:p>
        </w:tc>
      </w:tr>
      <w:tr w14:paraId="783386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012F935">
            <w:pPr>
              <w:jc w:val="center"/>
            </w:pPr>
            <w:r>
              <w:rPr>
                <w:rFonts w:ascii="Times New Roman" w:hAnsi="Times New Roman" w:eastAsia="Times New Roman" w:cs="Times New Roman"/>
                <w:b/>
                <w:i w:val="0"/>
                <w:color w:val="000000"/>
                <w:sz w:val="26"/>
              </w:rPr>
              <w:t>Hậu điều kiện</w:t>
            </w:r>
          </w:p>
        </w:tc>
        <w:tc>
          <w:tcPr>
            <w:tcW w:w="4702" w:type="dxa"/>
            <w:vAlign w:val="center"/>
          </w:tcPr>
          <w:p w14:paraId="40F0D79E">
            <w:pPr>
              <w:jc w:val="left"/>
            </w:pPr>
            <w:r>
              <w:rPr>
                <w:rFonts w:ascii="Times New Roman" w:hAnsi="Times New Roman" w:eastAsia="Times New Roman" w:cs="Times New Roman"/>
                <w:b w:val="0"/>
                <w:i w:val="0"/>
                <w:color w:val="000000"/>
                <w:sz w:val="26"/>
              </w:rPr>
              <w:t>Dữ liệu hội thoại không còn trong DB (theo policy).</w:t>
            </w:r>
          </w:p>
        </w:tc>
      </w:tr>
    </w:tbl>
    <w:p w14:paraId="733B4496">
      <w:pPr>
        <w:spacing w:before="0" w:after="80" w:line="259" w:lineRule="auto"/>
        <w:jc w:val="left"/>
      </w:pPr>
    </w:p>
    <w:p w14:paraId="590943F7">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UC28: Gửi tin nhắn hỏi đáp RAG (streaming SSE)</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5B2A37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76E21E1">
            <w:pPr>
              <w:jc w:val="center"/>
            </w:pPr>
            <w:r>
              <w:rPr>
                <w:rFonts w:ascii="Times New Roman" w:hAnsi="Times New Roman" w:eastAsia="Times New Roman" w:cs="Times New Roman"/>
                <w:b/>
                <w:i w:val="0"/>
                <w:color w:val="000000"/>
                <w:sz w:val="26"/>
              </w:rPr>
              <w:t>Tên use case</w:t>
            </w:r>
          </w:p>
        </w:tc>
        <w:tc>
          <w:tcPr>
            <w:tcW w:w="4702" w:type="dxa"/>
            <w:vAlign w:val="center"/>
          </w:tcPr>
          <w:p w14:paraId="39349CE3">
            <w:pPr>
              <w:jc w:val="left"/>
            </w:pPr>
            <w:r>
              <w:rPr>
                <w:rFonts w:ascii="Times New Roman" w:hAnsi="Times New Roman" w:eastAsia="Times New Roman" w:cs="Times New Roman"/>
                <w:b/>
                <w:i w:val="0"/>
                <w:color w:val="000000"/>
                <w:sz w:val="26"/>
              </w:rPr>
              <w:t>UC28: Gửi tin nhắn hỏi đáp RAG (streaming SSE)</w:t>
            </w:r>
          </w:p>
        </w:tc>
      </w:tr>
      <w:tr w14:paraId="37839D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D591CC3">
            <w:pPr>
              <w:jc w:val="center"/>
            </w:pPr>
            <w:r>
              <w:rPr>
                <w:rFonts w:ascii="Times New Roman" w:hAnsi="Times New Roman" w:eastAsia="Times New Roman" w:cs="Times New Roman"/>
                <w:b/>
                <w:i w:val="0"/>
                <w:color w:val="000000"/>
                <w:sz w:val="26"/>
              </w:rPr>
              <w:t>Tác nhân chính</w:t>
            </w:r>
          </w:p>
        </w:tc>
        <w:tc>
          <w:tcPr>
            <w:tcW w:w="4702" w:type="dxa"/>
            <w:vAlign w:val="center"/>
          </w:tcPr>
          <w:p w14:paraId="6A926ABC">
            <w:pPr>
              <w:jc w:val="left"/>
            </w:pPr>
            <w:r>
              <w:rPr>
                <w:rFonts w:ascii="Times New Roman" w:hAnsi="Times New Roman" w:eastAsia="Times New Roman" w:cs="Times New Roman"/>
                <w:b w:val="0"/>
                <w:i w:val="0"/>
                <w:color w:val="000000"/>
                <w:sz w:val="26"/>
              </w:rPr>
              <w:t>Sinh viên</w:t>
            </w:r>
          </w:p>
        </w:tc>
      </w:tr>
      <w:tr w14:paraId="2BA1E1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0521F84">
            <w:pPr>
              <w:jc w:val="center"/>
            </w:pPr>
            <w:r>
              <w:rPr>
                <w:rFonts w:ascii="Times New Roman" w:hAnsi="Times New Roman" w:eastAsia="Times New Roman" w:cs="Times New Roman"/>
                <w:b/>
                <w:i w:val="0"/>
                <w:color w:val="000000"/>
                <w:sz w:val="26"/>
              </w:rPr>
              <w:t>Mô tả</w:t>
            </w:r>
          </w:p>
        </w:tc>
        <w:tc>
          <w:tcPr>
            <w:tcW w:w="4702" w:type="dxa"/>
            <w:vAlign w:val="center"/>
          </w:tcPr>
          <w:p w14:paraId="3B69D00C">
            <w:pPr>
              <w:jc w:val="left"/>
            </w:pPr>
            <w:r>
              <w:rPr>
                <w:rFonts w:ascii="Times New Roman" w:hAnsi="Times New Roman" w:eastAsia="Times New Roman" w:cs="Times New Roman"/>
                <w:b w:val="0"/>
                <w:i w:val="0"/>
                <w:color w:val="000000"/>
                <w:sz w:val="26"/>
              </w:rPr>
              <w:t>POST /api/conversations/{id}/messages — StreamingResponse text/event-stream (pipeline RAG trong ChatService).</w:t>
            </w:r>
          </w:p>
        </w:tc>
      </w:tr>
      <w:tr w14:paraId="48ACD3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9D13A9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46EA4C33">
            <w:pPr>
              <w:jc w:val="left"/>
            </w:pPr>
            <w:r>
              <w:rPr>
                <w:rFonts w:ascii="Times New Roman" w:hAnsi="Times New Roman" w:eastAsia="Times New Roman" w:cs="Times New Roman"/>
                <w:b w:val="0"/>
                <w:i w:val="0"/>
                <w:color w:val="000000"/>
                <w:sz w:val="26"/>
              </w:rPr>
              <w:t>Đã enroll môn của conversation; có thể có tài liệu READY.</w:t>
            </w:r>
          </w:p>
        </w:tc>
      </w:tr>
      <w:tr w14:paraId="303D52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837C703">
            <w:pPr>
              <w:jc w:val="center"/>
            </w:pPr>
            <w:r>
              <w:rPr>
                <w:rFonts w:ascii="Times New Roman" w:hAnsi="Times New Roman" w:eastAsia="Times New Roman" w:cs="Times New Roman"/>
                <w:b/>
                <w:i w:val="0"/>
                <w:color w:val="000000"/>
                <w:sz w:val="26"/>
              </w:rPr>
              <w:t>Luồng chính</w:t>
            </w:r>
          </w:p>
        </w:tc>
        <w:tc>
          <w:tcPr>
            <w:tcW w:w="4702" w:type="dxa"/>
            <w:vAlign w:val="center"/>
          </w:tcPr>
          <w:p w14:paraId="590F523C">
            <w:pPr>
              <w:spacing w:after="60" w:line="259" w:lineRule="auto"/>
              <w:jc w:val="left"/>
            </w:pPr>
            <w:r>
              <w:rPr>
                <w:rFonts w:ascii="Times New Roman" w:hAnsi="Times New Roman" w:eastAsia="Times New Roman" w:cs="Times New Roman"/>
                <w:b w:val="0"/>
                <w:i w:val="0"/>
                <w:color w:val="000000"/>
                <w:sz w:val="26"/>
              </w:rPr>
              <w:t>1. Nhập câu hỏi.</w:t>
            </w:r>
          </w:p>
          <w:p w14:paraId="4CEF408A">
            <w:pPr>
              <w:spacing w:after="60" w:line="259" w:lineRule="auto"/>
              <w:jc w:val="left"/>
            </w:pPr>
            <w:r>
              <w:rPr>
                <w:rFonts w:ascii="Times New Roman" w:hAnsi="Times New Roman" w:eastAsia="Times New Roman" w:cs="Times New Roman"/>
                <w:b w:val="0"/>
                <w:i w:val="0"/>
                <w:color w:val="000000"/>
                <w:sz w:val="26"/>
              </w:rPr>
              <w:t>2. POST messages + MessageCreate.</w:t>
            </w:r>
          </w:p>
          <w:p w14:paraId="797A2C54">
            <w:pPr>
              <w:spacing w:after="60" w:line="259" w:lineRule="auto"/>
              <w:jc w:val="left"/>
            </w:pPr>
            <w:r>
              <w:rPr>
                <w:rFonts w:ascii="Times New Roman" w:hAnsi="Times New Roman" w:eastAsia="Times New Roman" w:cs="Times New Roman"/>
                <w:b w:val="0"/>
                <w:i w:val="0"/>
                <w:color w:val="000000"/>
                <w:sz w:val="26"/>
              </w:rPr>
              <w:t>3. Lưu user message; intent detect; retrieve+rerank; stream LLM.</w:t>
            </w:r>
          </w:p>
          <w:p w14:paraId="2D52844A">
            <w:pPr>
              <w:spacing w:after="60" w:line="259" w:lineRule="auto"/>
              <w:jc w:val="left"/>
            </w:pPr>
            <w:r>
              <w:rPr>
                <w:rFonts w:ascii="Times New Roman" w:hAnsi="Times New Roman" w:eastAsia="Times New Roman" w:cs="Times New Roman"/>
                <w:b w:val="0"/>
                <w:i w:val="0"/>
                <w:color w:val="000000"/>
                <w:sz w:val="26"/>
              </w:rPr>
              <w:t>4. Sự kiện SSE: progress, token, citations, done.</w:t>
            </w:r>
          </w:p>
          <w:p w14:paraId="1122C115">
            <w:pPr>
              <w:spacing w:after="60" w:line="259" w:lineRule="auto"/>
              <w:jc w:val="left"/>
            </w:pPr>
            <w:r>
              <w:rPr>
                <w:rFonts w:ascii="Times New Roman" w:hAnsi="Times New Roman" w:eastAsia="Times New Roman" w:cs="Times New Roman"/>
                <w:b w:val="0"/>
                <w:i w:val="0"/>
                <w:color w:val="000000"/>
                <w:sz w:val="26"/>
              </w:rPr>
              <w:t>5. Lưu assistant message khi xong.</w:t>
            </w:r>
          </w:p>
        </w:tc>
      </w:tr>
      <w:tr w14:paraId="4BEBAC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5331197">
            <w:pPr>
              <w:jc w:val="center"/>
            </w:pPr>
            <w:r>
              <w:rPr>
                <w:rFonts w:ascii="Times New Roman" w:hAnsi="Times New Roman" w:eastAsia="Times New Roman" w:cs="Times New Roman"/>
                <w:b/>
                <w:i w:val="0"/>
                <w:color w:val="000000"/>
                <w:sz w:val="26"/>
              </w:rPr>
              <w:t>Hậu điều kiện</w:t>
            </w:r>
          </w:p>
        </w:tc>
        <w:tc>
          <w:tcPr>
            <w:tcW w:w="4702" w:type="dxa"/>
            <w:vAlign w:val="center"/>
          </w:tcPr>
          <w:p w14:paraId="7ABDC786">
            <w:pPr>
              <w:jc w:val="left"/>
            </w:pPr>
            <w:r>
              <w:rPr>
                <w:rFonts w:ascii="Times New Roman" w:hAnsi="Times New Roman" w:eastAsia="Times New Roman" w:cs="Times New Roman"/>
                <w:b w:val="0"/>
                <w:i w:val="0"/>
                <w:color w:val="000000"/>
                <w:sz w:val="26"/>
              </w:rPr>
              <w:t>Câu trả lời hiển thị dần; có citation lưu DB.</w:t>
            </w:r>
          </w:p>
        </w:tc>
      </w:tr>
    </w:tbl>
    <w:p w14:paraId="54402A41">
      <w:pPr>
        <w:spacing w:before="0" w:after="80" w:line="259" w:lineRule="auto"/>
        <w:jc w:val="left"/>
      </w:pPr>
    </w:p>
    <w:p w14:paraId="4521F383">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UC29: Sửa tin nhắn và tái xử lý RAG (streaming)</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C6125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E884C26">
            <w:pPr>
              <w:jc w:val="center"/>
            </w:pPr>
            <w:r>
              <w:rPr>
                <w:rFonts w:ascii="Times New Roman" w:hAnsi="Times New Roman" w:eastAsia="Times New Roman" w:cs="Times New Roman"/>
                <w:b/>
                <w:i w:val="0"/>
                <w:color w:val="000000"/>
                <w:sz w:val="26"/>
              </w:rPr>
              <w:t>Tên use case</w:t>
            </w:r>
          </w:p>
        </w:tc>
        <w:tc>
          <w:tcPr>
            <w:tcW w:w="4702" w:type="dxa"/>
            <w:vAlign w:val="center"/>
          </w:tcPr>
          <w:p w14:paraId="7EFE2DFC">
            <w:pPr>
              <w:jc w:val="left"/>
            </w:pPr>
            <w:r>
              <w:rPr>
                <w:rFonts w:ascii="Times New Roman" w:hAnsi="Times New Roman" w:eastAsia="Times New Roman" w:cs="Times New Roman"/>
                <w:b/>
                <w:i w:val="0"/>
                <w:color w:val="000000"/>
                <w:sz w:val="26"/>
              </w:rPr>
              <w:t>UC29: Sửa tin nhắn và tái xử lý RAG (streaming)</w:t>
            </w:r>
          </w:p>
        </w:tc>
      </w:tr>
      <w:tr w14:paraId="4E9DC6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7E3F6D6">
            <w:pPr>
              <w:jc w:val="center"/>
            </w:pPr>
            <w:r>
              <w:rPr>
                <w:rFonts w:ascii="Times New Roman" w:hAnsi="Times New Roman" w:eastAsia="Times New Roman" w:cs="Times New Roman"/>
                <w:b/>
                <w:i w:val="0"/>
                <w:color w:val="000000"/>
                <w:sz w:val="26"/>
              </w:rPr>
              <w:t>Tác nhân chính</w:t>
            </w:r>
          </w:p>
        </w:tc>
        <w:tc>
          <w:tcPr>
            <w:tcW w:w="4702" w:type="dxa"/>
            <w:vAlign w:val="center"/>
          </w:tcPr>
          <w:p w14:paraId="32622894">
            <w:pPr>
              <w:jc w:val="left"/>
            </w:pPr>
            <w:r>
              <w:rPr>
                <w:rFonts w:ascii="Times New Roman" w:hAnsi="Times New Roman" w:eastAsia="Times New Roman" w:cs="Times New Roman"/>
                <w:b w:val="0"/>
                <w:i w:val="0"/>
                <w:color w:val="000000"/>
                <w:sz w:val="26"/>
              </w:rPr>
              <w:t>Sinh viên</w:t>
            </w:r>
          </w:p>
        </w:tc>
      </w:tr>
      <w:tr w14:paraId="1082E3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99E4B43">
            <w:pPr>
              <w:jc w:val="center"/>
            </w:pPr>
            <w:r>
              <w:rPr>
                <w:rFonts w:ascii="Times New Roman" w:hAnsi="Times New Roman" w:eastAsia="Times New Roman" w:cs="Times New Roman"/>
                <w:b/>
                <w:i w:val="0"/>
                <w:color w:val="000000"/>
                <w:sz w:val="26"/>
              </w:rPr>
              <w:t>Mô tả</w:t>
            </w:r>
          </w:p>
        </w:tc>
        <w:tc>
          <w:tcPr>
            <w:tcW w:w="4702" w:type="dxa"/>
            <w:vAlign w:val="center"/>
          </w:tcPr>
          <w:p w14:paraId="38821E74">
            <w:pPr>
              <w:jc w:val="left"/>
            </w:pPr>
            <w:r>
              <w:rPr>
                <w:rFonts w:ascii="Times New Roman" w:hAnsi="Times New Roman" w:eastAsia="Times New Roman" w:cs="Times New Roman"/>
                <w:b w:val="0"/>
                <w:i w:val="0"/>
                <w:color w:val="000000"/>
                <w:sz w:val="26"/>
              </w:rPr>
              <w:t>PUT …/messages/{message_id}/edit — rollback tin sau đó, reprocess, trả SSE.</w:t>
            </w:r>
          </w:p>
        </w:tc>
      </w:tr>
      <w:tr w14:paraId="7ADADD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0995BF0">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3CE85E0">
            <w:pPr>
              <w:jc w:val="left"/>
            </w:pPr>
            <w:r>
              <w:rPr>
                <w:rFonts w:ascii="Times New Roman" w:hAnsi="Times New Roman" w:eastAsia="Times New Roman" w:cs="Times New Roman"/>
                <w:b w:val="0"/>
                <w:i w:val="0"/>
                <w:color w:val="000000"/>
                <w:sz w:val="26"/>
              </w:rPr>
              <w:t>Message là của user; conversation hợp lệ.</w:t>
            </w:r>
          </w:p>
        </w:tc>
      </w:tr>
      <w:tr w14:paraId="7856B8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1392887">
            <w:pPr>
              <w:jc w:val="center"/>
            </w:pPr>
            <w:r>
              <w:rPr>
                <w:rFonts w:ascii="Times New Roman" w:hAnsi="Times New Roman" w:eastAsia="Times New Roman" w:cs="Times New Roman"/>
                <w:b/>
                <w:i w:val="0"/>
                <w:color w:val="000000"/>
                <w:sz w:val="26"/>
              </w:rPr>
              <w:t>Luồng chính</w:t>
            </w:r>
          </w:p>
        </w:tc>
        <w:tc>
          <w:tcPr>
            <w:tcW w:w="4702" w:type="dxa"/>
            <w:vAlign w:val="center"/>
          </w:tcPr>
          <w:p w14:paraId="4E1CA8E5">
            <w:pPr>
              <w:spacing w:after="60" w:line="259" w:lineRule="auto"/>
              <w:jc w:val="left"/>
            </w:pPr>
            <w:r>
              <w:rPr>
                <w:rFonts w:ascii="Times New Roman" w:hAnsi="Times New Roman" w:eastAsia="Times New Roman" w:cs="Times New Roman"/>
                <w:b w:val="0"/>
                <w:i w:val="0"/>
                <w:color w:val="000000"/>
                <w:sz w:val="26"/>
              </w:rPr>
              <w:t>1. Chọn sửa bubble user.</w:t>
            </w:r>
          </w:p>
          <w:p w14:paraId="157386D8">
            <w:pPr>
              <w:spacing w:after="60" w:line="259" w:lineRule="auto"/>
              <w:jc w:val="left"/>
            </w:pPr>
            <w:r>
              <w:rPr>
                <w:rFonts w:ascii="Times New Roman" w:hAnsi="Times New Roman" w:eastAsia="Times New Roman" w:cs="Times New Roman"/>
                <w:b w:val="0"/>
                <w:i w:val="0"/>
                <w:color w:val="000000"/>
                <w:sz w:val="26"/>
              </w:rPr>
              <w:t>2. PUT edit + nội dung mới.</w:t>
            </w:r>
          </w:p>
          <w:p w14:paraId="19263620">
            <w:pPr>
              <w:spacing w:after="60" w:line="259" w:lineRule="auto"/>
              <w:jc w:val="left"/>
            </w:pPr>
            <w:r>
              <w:rPr>
                <w:rFonts w:ascii="Times New Roman" w:hAnsi="Times New Roman" w:eastAsia="Times New Roman" w:cs="Times New Roman"/>
                <w:b w:val="0"/>
                <w:i w:val="0"/>
                <w:color w:val="000000"/>
                <w:sz w:val="26"/>
              </w:rPr>
              <w:t>3. Backend edit_and_reprocess stream.</w:t>
            </w:r>
          </w:p>
          <w:p w14:paraId="145FDB69">
            <w:pPr>
              <w:spacing w:after="60" w:line="259" w:lineRule="auto"/>
              <w:jc w:val="left"/>
            </w:pPr>
            <w:r>
              <w:rPr>
                <w:rFonts w:ascii="Times New Roman" w:hAnsi="Times New Roman" w:eastAsia="Times New Roman" w:cs="Times New Roman"/>
                <w:b w:val="0"/>
                <w:i w:val="0"/>
                <w:color w:val="000000"/>
                <w:sz w:val="26"/>
              </w:rPr>
              <w:t>4. Client nhận SSE giống UC28.</w:t>
            </w:r>
          </w:p>
          <w:p w14:paraId="2D306116">
            <w:pPr>
              <w:spacing w:after="60" w:line="259" w:lineRule="auto"/>
              <w:jc w:val="left"/>
            </w:pPr>
            <w:r>
              <w:rPr>
                <w:rFonts w:ascii="Times New Roman" w:hAnsi="Times New Roman" w:eastAsia="Times New Roman" w:cs="Times New Roman"/>
                <w:b w:val="0"/>
                <w:i w:val="0"/>
                <w:color w:val="000000"/>
                <w:sz w:val="26"/>
              </w:rPr>
              <w:t>5. Cập nhật thread sau rollback.</w:t>
            </w:r>
          </w:p>
        </w:tc>
      </w:tr>
      <w:tr w14:paraId="13DEB4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0BB6909">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5F01DD7">
            <w:pPr>
              <w:jc w:val="left"/>
            </w:pPr>
            <w:r>
              <w:rPr>
                <w:rFonts w:ascii="Times New Roman" w:hAnsi="Times New Roman" w:eastAsia="Times New Roman" w:cs="Times New Roman"/>
                <w:b w:val="0"/>
                <w:i w:val="0"/>
                <w:color w:val="000000"/>
                <w:sz w:val="26"/>
              </w:rPr>
              <w:t>Thread phản ánh chỉnh sửa; phản hồi assistant mới.</w:t>
            </w:r>
          </w:p>
        </w:tc>
      </w:tr>
    </w:tbl>
    <w:p w14:paraId="402AB15F">
      <w:pPr>
        <w:spacing w:before="0" w:after="80" w:line="259" w:lineRule="auto"/>
        <w:jc w:val="left"/>
      </w:pPr>
    </w:p>
    <w:p w14:paraId="5062671A">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UC30: Đếm thông báo chưa đọc</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44582C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CDDA05B">
            <w:pPr>
              <w:jc w:val="center"/>
            </w:pPr>
            <w:r>
              <w:rPr>
                <w:rFonts w:ascii="Times New Roman" w:hAnsi="Times New Roman" w:eastAsia="Times New Roman" w:cs="Times New Roman"/>
                <w:b/>
                <w:i w:val="0"/>
                <w:color w:val="000000"/>
                <w:sz w:val="26"/>
              </w:rPr>
              <w:t>Tên use case</w:t>
            </w:r>
          </w:p>
        </w:tc>
        <w:tc>
          <w:tcPr>
            <w:tcW w:w="4702" w:type="dxa"/>
            <w:vAlign w:val="center"/>
          </w:tcPr>
          <w:p w14:paraId="23D69781">
            <w:pPr>
              <w:jc w:val="left"/>
            </w:pPr>
            <w:r>
              <w:rPr>
                <w:rFonts w:ascii="Times New Roman" w:hAnsi="Times New Roman" w:eastAsia="Times New Roman" w:cs="Times New Roman"/>
                <w:b/>
                <w:i w:val="0"/>
                <w:color w:val="000000"/>
                <w:sz w:val="26"/>
              </w:rPr>
              <w:t>UC30: Đếm thông báo chưa đọc</w:t>
            </w:r>
          </w:p>
        </w:tc>
      </w:tr>
      <w:tr w14:paraId="525731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431544B">
            <w:pPr>
              <w:jc w:val="center"/>
            </w:pPr>
            <w:r>
              <w:rPr>
                <w:rFonts w:ascii="Times New Roman" w:hAnsi="Times New Roman" w:eastAsia="Times New Roman" w:cs="Times New Roman"/>
                <w:b/>
                <w:i w:val="0"/>
                <w:color w:val="000000"/>
                <w:sz w:val="26"/>
              </w:rPr>
              <w:t>Tác nhân chính</w:t>
            </w:r>
          </w:p>
        </w:tc>
        <w:tc>
          <w:tcPr>
            <w:tcW w:w="4702" w:type="dxa"/>
            <w:vAlign w:val="center"/>
          </w:tcPr>
          <w:p w14:paraId="2CE3AAC0">
            <w:pPr>
              <w:jc w:val="left"/>
            </w:pPr>
            <w:r>
              <w:rPr>
                <w:rFonts w:ascii="Times New Roman" w:hAnsi="Times New Roman" w:eastAsia="Times New Roman" w:cs="Times New Roman"/>
                <w:b w:val="0"/>
                <w:i w:val="0"/>
                <w:color w:val="000000"/>
                <w:sz w:val="26"/>
              </w:rPr>
              <w:t>Người dùng</w:t>
            </w:r>
          </w:p>
        </w:tc>
      </w:tr>
      <w:tr w14:paraId="7B1520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18F57C3">
            <w:pPr>
              <w:jc w:val="center"/>
            </w:pPr>
            <w:r>
              <w:rPr>
                <w:rFonts w:ascii="Times New Roman" w:hAnsi="Times New Roman" w:eastAsia="Times New Roman" w:cs="Times New Roman"/>
                <w:b/>
                <w:i w:val="0"/>
                <w:color w:val="000000"/>
                <w:sz w:val="26"/>
              </w:rPr>
              <w:t>Mô tả</w:t>
            </w:r>
          </w:p>
        </w:tc>
        <w:tc>
          <w:tcPr>
            <w:tcW w:w="4702" w:type="dxa"/>
            <w:vAlign w:val="center"/>
          </w:tcPr>
          <w:p w14:paraId="0D021972">
            <w:pPr>
              <w:jc w:val="left"/>
            </w:pPr>
            <w:r>
              <w:rPr>
                <w:rFonts w:ascii="Times New Roman" w:hAnsi="Times New Roman" w:eastAsia="Times New Roman" w:cs="Times New Roman"/>
                <w:b w:val="0"/>
                <w:i w:val="0"/>
                <w:color w:val="000000"/>
                <w:sz w:val="26"/>
              </w:rPr>
              <w:t>GET /api/notifications/count — badge UI.</w:t>
            </w:r>
          </w:p>
        </w:tc>
      </w:tr>
      <w:tr w14:paraId="51B044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A5EE12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149BEB7">
            <w:pPr>
              <w:jc w:val="left"/>
            </w:pPr>
            <w:r>
              <w:rPr>
                <w:rFonts w:ascii="Times New Roman" w:hAnsi="Times New Roman" w:eastAsia="Times New Roman" w:cs="Times New Roman"/>
                <w:b w:val="0"/>
                <w:i w:val="0"/>
                <w:color w:val="000000"/>
                <w:sz w:val="26"/>
              </w:rPr>
              <w:t>JWT.</w:t>
            </w:r>
          </w:p>
        </w:tc>
      </w:tr>
      <w:tr w14:paraId="043CE7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AFA3E5B">
            <w:pPr>
              <w:jc w:val="center"/>
            </w:pPr>
            <w:r>
              <w:rPr>
                <w:rFonts w:ascii="Times New Roman" w:hAnsi="Times New Roman" w:eastAsia="Times New Roman" w:cs="Times New Roman"/>
                <w:b/>
                <w:i w:val="0"/>
                <w:color w:val="000000"/>
                <w:sz w:val="26"/>
              </w:rPr>
              <w:t>Luồng chính</w:t>
            </w:r>
          </w:p>
        </w:tc>
        <w:tc>
          <w:tcPr>
            <w:tcW w:w="4702" w:type="dxa"/>
            <w:vAlign w:val="center"/>
          </w:tcPr>
          <w:p w14:paraId="5E5455C1">
            <w:pPr>
              <w:spacing w:after="60" w:line="259" w:lineRule="auto"/>
              <w:jc w:val="left"/>
            </w:pPr>
            <w:r>
              <w:rPr>
                <w:rFonts w:ascii="Times New Roman" w:hAnsi="Times New Roman" w:eastAsia="Times New Roman" w:cs="Times New Roman"/>
                <w:b w:val="0"/>
                <w:i w:val="0"/>
                <w:color w:val="000000"/>
                <w:sz w:val="26"/>
              </w:rPr>
              <w:t>1. FE gọi GET count (định kỳ hoặc sau login).</w:t>
            </w:r>
          </w:p>
          <w:p w14:paraId="7524EB75">
            <w:pPr>
              <w:spacing w:after="60" w:line="259" w:lineRule="auto"/>
              <w:jc w:val="left"/>
            </w:pPr>
            <w:r>
              <w:rPr>
                <w:rFonts w:ascii="Times New Roman" w:hAnsi="Times New Roman" w:eastAsia="Times New Roman" w:cs="Times New Roman"/>
                <w:b w:val="0"/>
                <w:i w:val="0"/>
                <w:color w:val="000000"/>
                <w:sz w:val="26"/>
              </w:rPr>
              <w:t>2. Backend đếm unread.</w:t>
            </w:r>
          </w:p>
          <w:p w14:paraId="2A4CCD46">
            <w:pPr>
              <w:spacing w:after="60" w:line="259" w:lineRule="auto"/>
              <w:jc w:val="left"/>
            </w:pPr>
            <w:r>
              <w:rPr>
                <w:rFonts w:ascii="Times New Roman" w:hAnsi="Times New Roman" w:eastAsia="Times New Roman" w:cs="Times New Roman"/>
                <w:b w:val="0"/>
                <w:i w:val="0"/>
                <w:color w:val="000000"/>
                <w:sz w:val="26"/>
              </w:rPr>
              <w:t>3. Trả số.</w:t>
            </w:r>
          </w:p>
          <w:p w14:paraId="6D36615E">
            <w:pPr>
              <w:spacing w:after="60" w:line="259" w:lineRule="auto"/>
              <w:jc w:val="left"/>
            </w:pPr>
            <w:r>
              <w:rPr>
                <w:rFonts w:ascii="Times New Roman" w:hAnsi="Times New Roman" w:eastAsia="Times New Roman" w:cs="Times New Roman"/>
                <w:b w:val="0"/>
                <w:i w:val="0"/>
                <w:color w:val="000000"/>
                <w:sz w:val="26"/>
              </w:rPr>
              <w:t>4. UI cập nhật badge.</w:t>
            </w:r>
          </w:p>
        </w:tc>
      </w:tr>
      <w:tr w14:paraId="66F04F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14206A7">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303BE74">
            <w:pPr>
              <w:jc w:val="left"/>
            </w:pPr>
            <w:r>
              <w:rPr>
                <w:rFonts w:ascii="Times New Roman" w:hAnsi="Times New Roman" w:eastAsia="Times New Roman" w:cs="Times New Roman"/>
                <w:b w:val="0"/>
                <w:i w:val="0"/>
                <w:color w:val="000000"/>
                <w:sz w:val="26"/>
              </w:rPr>
              <w:t>Hiển thị số thông báo mới.</w:t>
            </w:r>
          </w:p>
        </w:tc>
      </w:tr>
    </w:tbl>
    <w:p w14:paraId="2BB0FA98">
      <w:pPr>
        <w:spacing w:before="0" w:after="80" w:line="259" w:lineRule="auto"/>
        <w:jc w:val="left"/>
      </w:pPr>
    </w:p>
    <w:p w14:paraId="2B08A2FC">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UC31: Liệt kê thông báo</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E6FEE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EBD3C9C">
            <w:pPr>
              <w:jc w:val="center"/>
            </w:pPr>
            <w:r>
              <w:rPr>
                <w:rFonts w:ascii="Times New Roman" w:hAnsi="Times New Roman" w:eastAsia="Times New Roman" w:cs="Times New Roman"/>
                <w:b/>
                <w:i w:val="0"/>
                <w:color w:val="000000"/>
                <w:sz w:val="26"/>
              </w:rPr>
              <w:t>Tên use case</w:t>
            </w:r>
          </w:p>
        </w:tc>
        <w:tc>
          <w:tcPr>
            <w:tcW w:w="4702" w:type="dxa"/>
            <w:vAlign w:val="center"/>
          </w:tcPr>
          <w:p w14:paraId="6BA70090">
            <w:pPr>
              <w:jc w:val="left"/>
            </w:pPr>
            <w:r>
              <w:rPr>
                <w:rFonts w:ascii="Times New Roman" w:hAnsi="Times New Roman" w:eastAsia="Times New Roman" w:cs="Times New Roman"/>
                <w:b/>
                <w:i w:val="0"/>
                <w:color w:val="000000"/>
                <w:sz w:val="26"/>
              </w:rPr>
              <w:t>UC31: Liệt kê thông báo</w:t>
            </w:r>
          </w:p>
        </w:tc>
      </w:tr>
      <w:tr w14:paraId="1ABD2B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590C9D1">
            <w:pPr>
              <w:jc w:val="center"/>
            </w:pPr>
            <w:r>
              <w:rPr>
                <w:rFonts w:ascii="Times New Roman" w:hAnsi="Times New Roman" w:eastAsia="Times New Roman" w:cs="Times New Roman"/>
                <w:b/>
                <w:i w:val="0"/>
                <w:color w:val="000000"/>
                <w:sz w:val="26"/>
              </w:rPr>
              <w:t>Tác nhân chính</w:t>
            </w:r>
          </w:p>
        </w:tc>
        <w:tc>
          <w:tcPr>
            <w:tcW w:w="4702" w:type="dxa"/>
            <w:vAlign w:val="center"/>
          </w:tcPr>
          <w:p w14:paraId="57B8A422">
            <w:pPr>
              <w:jc w:val="left"/>
            </w:pPr>
            <w:r>
              <w:rPr>
                <w:rFonts w:ascii="Times New Roman" w:hAnsi="Times New Roman" w:eastAsia="Times New Roman" w:cs="Times New Roman"/>
                <w:b w:val="0"/>
                <w:i w:val="0"/>
                <w:color w:val="000000"/>
                <w:sz w:val="26"/>
              </w:rPr>
              <w:t>Người dùng</w:t>
            </w:r>
          </w:p>
        </w:tc>
      </w:tr>
      <w:tr w14:paraId="0A5047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9EA9A71">
            <w:pPr>
              <w:jc w:val="center"/>
            </w:pPr>
            <w:r>
              <w:rPr>
                <w:rFonts w:ascii="Times New Roman" w:hAnsi="Times New Roman" w:eastAsia="Times New Roman" w:cs="Times New Roman"/>
                <w:b/>
                <w:i w:val="0"/>
                <w:color w:val="000000"/>
                <w:sz w:val="26"/>
              </w:rPr>
              <w:t>Mô tả</w:t>
            </w:r>
          </w:p>
        </w:tc>
        <w:tc>
          <w:tcPr>
            <w:tcW w:w="4702" w:type="dxa"/>
            <w:vAlign w:val="center"/>
          </w:tcPr>
          <w:p w14:paraId="1369E690">
            <w:pPr>
              <w:jc w:val="left"/>
            </w:pPr>
            <w:r>
              <w:rPr>
                <w:rFonts w:ascii="Times New Roman" w:hAnsi="Times New Roman" w:eastAsia="Times New Roman" w:cs="Times New Roman"/>
                <w:b w:val="0"/>
                <w:i w:val="0"/>
                <w:color w:val="000000"/>
                <w:sz w:val="26"/>
              </w:rPr>
              <w:t>GET /api/notifications — danh sách, lọc read/unread.</w:t>
            </w:r>
          </w:p>
        </w:tc>
      </w:tr>
      <w:tr w14:paraId="0FAA3D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EDECB7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442B9B54">
            <w:pPr>
              <w:jc w:val="left"/>
            </w:pPr>
            <w:r>
              <w:rPr>
                <w:rFonts w:ascii="Times New Roman" w:hAnsi="Times New Roman" w:eastAsia="Times New Roman" w:cs="Times New Roman"/>
                <w:b w:val="0"/>
                <w:i w:val="0"/>
                <w:color w:val="000000"/>
                <w:sz w:val="26"/>
              </w:rPr>
              <w:t>JWT.</w:t>
            </w:r>
          </w:p>
        </w:tc>
      </w:tr>
      <w:tr w14:paraId="1DBE38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88D84C3">
            <w:pPr>
              <w:jc w:val="center"/>
            </w:pPr>
            <w:r>
              <w:rPr>
                <w:rFonts w:ascii="Times New Roman" w:hAnsi="Times New Roman" w:eastAsia="Times New Roman" w:cs="Times New Roman"/>
                <w:b/>
                <w:i w:val="0"/>
                <w:color w:val="000000"/>
                <w:sz w:val="26"/>
              </w:rPr>
              <w:t>Luồng chính</w:t>
            </w:r>
          </w:p>
        </w:tc>
        <w:tc>
          <w:tcPr>
            <w:tcW w:w="4702" w:type="dxa"/>
            <w:vAlign w:val="center"/>
          </w:tcPr>
          <w:p w14:paraId="74837C2A">
            <w:pPr>
              <w:spacing w:after="60" w:line="259" w:lineRule="auto"/>
              <w:jc w:val="left"/>
            </w:pPr>
            <w:r>
              <w:rPr>
                <w:rFonts w:ascii="Times New Roman" w:hAnsi="Times New Roman" w:eastAsia="Times New Roman" w:cs="Times New Roman"/>
                <w:b w:val="0"/>
                <w:i w:val="0"/>
                <w:color w:val="000000"/>
                <w:sz w:val="26"/>
              </w:rPr>
              <w:t>1. Mở panel thông báo.</w:t>
            </w:r>
          </w:p>
          <w:p w14:paraId="02111B41">
            <w:pPr>
              <w:spacing w:after="60" w:line="259" w:lineRule="auto"/>
              <w:jc w:val="left"/>
            </w:pPr>
            <w:r>
              <w:rPr>
                <w:rFonts w:ascii="Times New Roman" w:hAnsi="Times New Roman" w:eastAsia="Times New Roman" w:cs="Times New Roman"/>
                <w:b w:val="0"/>
                <w:i w:val="0"/>
                <w:color w:val="000000"/>
                <w:sz w:val="26"/>
              </w:rPr>
              <w:t>2. GET notifications + query.</w:t>
            </w:r>
          </w:p>
          <w:p w14:paraId="00B153B0">
            <w:pPr>
              <w:spacing w:after="60" w:line="259" w:lineRule="auto"/>
              <w:jc w:val="left"/>
            </w:pPr>
            <w:r>
              <w:rPr>
                <w:rFonts w:ascii="Times New Roman" w:hAnsi="Times New Roman" w:eastAsia="Times New Roman" w:cs="Times New Roman"/>
                <w:b w:val="0"/>
                <w:i w:val="0"/>
                <w:color w:val="000000"/>
                <w:sz w:val="26"/>
              </w:rPr>
              <w:t>3. Trả list.</w:t>
            </w:r>
          </w:p>
          <w:p w14:paraId="6511AC0D">
            <w:pPr>
              <w:spacing w:after="60" w:line="259" w:lineRule="auto"/>
              <w:jc w:val="left"/>
            </w:pPr>
            <w:r>
              <w:rPr>
                <w:rFonts w:ascii="Times New Roman" w:hAnsi="Times New Roman" w:eastAsia="Times New Roman" w:cs="Times New Roman"/>
                <w:b w:val="0"/>
                <w:i w:val="0"/>
                <w:color w:val="000000"/>
                <w:sz w:val="26"/>
              </w:rPr>
              <w:t>4. UI render.</w:t>
            </w:r>
          </w:p>
        </w:tc>
      </w:tr>
      <w:tr w14:paraId="0570DF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9C06CEC">
            <w:pPr>
              <w:jc w:val="center"/>
            </w:pPr>
            <w:r>
              <w:rPr>
                <w:rFonts w:ascii="Times New Roman" w:hAnsi="Times New Roman" w:eastAsia="Times New Roman" w:cs="Times New Roman"/>
                <w:b/>
                <w:i w:val="0"/>
                <w:color w:val="000000"/>
                <w:sz w:val="26"/>
              </w:rPr>
              <w:t>Hậu điều kiện</w:t>
            </w:r>
          </w:p>
        </w:tc>
        <w:tc>
          <w:tcPr>
            <w:tcW w:w="4702" w:type="dxa"/>
            <w:vAlign w:val="center"/>
          </w:tcPr>
          <w:p w14:paraId="1FF11D4F">
            <w:pPr>
              <w:jc w:val="left"/>
            </w:pPr>
            <w:r>
              <w:rPr>
                <w:rFonts w:ascii="Times New Roman" w:hAnsi="Times New Roman" w:eastAsia="Times New Roman" w:cs="Times New Roman"/>
                <w:b w:val="0"/>
                <w:i w:val="0"/>
                <w:color w:val="000000"/>
                <w:sz w:val="26"/>
              </w:rPr>
              <w:t>User đọc được nội dung thông báo.</w:t>
            </w:r>
          </w:p>
        </w:tc>
      </w:tr>
    </w:tbl>
    <w:p w14:paraId="5091EC89">
      <w:pPr>
        <w:spacing w:before="0" w:after="80" w:line="259" w:lineRule="auto"/>
        <w:jc w:val="left"/>
      </w:pPr>
    </w:p>
    <w:p w14:paraId="122EF44F">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UC32: Đánh dấu một thông báo đã đọc</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6D6C1E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FF6F517">
            <w:pPr>
              <w:jc w:val="center"/>
            </w:pPr>
            <w:r>
              <w:rPr>
                <w:rFonts w:ascii="Times New Roman" w:hAnsi="Times New Roman" w:eastAsia="Times New Roman" w:cs="Times New Roman"/>
                <w:b/>
                <w:i w:val="0"/>
                <w:color w:val="000000"/>
                <w:sz w:val="26"/>
              </w:rPr>
              <w:t>Tên use case</w:t>
            </w:r>
          </w:p>
        </w:tc>
        <w:tc>
          <w:tcPr>
            <w:tcW w:w="4702" w:type="dxa"/>
            <w:vAlign w:val="center"/>
          </w:tcPr>
          <w:p w14:paraId="6C673C27">
            <w:pPr>
              <w:jc w:val="left"/>
            </w:pPr>
            <w:r>
              <w:rPr>
                <w:rFonts w:ascii="Times New Roman" w:hAnsi="Times New Roman" w:eastAsia="Times New Roman" w:cs="Times New Roman"/>
                <w:b/>
                <w:i w:val="0"/>
                <w:color w:val="000000"/>
                <w:sz w:val="26"/>
              </w:rPr>
              <w:t>UC32: Đánh dấu một thông báo đã đọc</w:t>
            </w:r>
          </w:p>
        </w:tc>
      </w:tr>
      <w:tr w14:paraId="3C3F84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0674D80">
            <w:pPr>
              <w:jc w:val="center"/>
            </w:pPr>
            <w:r>
              <w:rPr>
                <w:rFonts w:ascii="Times New Roman" w:hAnsi="Times New Roman" w:eastAsia="Times New Roman" w:cs="Times New Roman"/>
                <w:b/>
                <w:i w:val="0"/>
                <w:color w:val="000000"/>
                <w:sz w:val="26"/>
              </w:rPr>
              <w:t>Tác nhân chính</w:t>
            </w:r>
          </w:p>
        </w:tc>
        <w:tc>
          <w:tcPr>
            <w:tcW w:w="4702" w:type="dxa"/>
            <w:vAlign w:val="center"/>
          </w:tcPr>
          <w:p w14:paraId="0D0103D9">
            <w:pPr>
              <w:jc w:val="left"/>
            </w:pPr>
            <w:r>
              <w:rPr>
                <w:rFonts w:ascii="Times New Roman" w:hAnsi="Times New Roman" w:eastAsia="Times New Roman" w:cs="Times New Roman"/>
                <w:b w:val="0"/>
                <w:i w:val="0"/>
                <w:color w:val="000000"/>
                <w:sz w:val="26"/>
              </w:rPr>
              <w:t>Người dùng</w:t>
            </w:r>
          </w:p>
        </w:tc>
      </w:tr>
      <w:tr w14:paraId="4ABEE4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BF3FE8E">
            <w:pPr>
              <w:jc w:val="center"/>
            </w:pPr>
            <w:r>
              <w:rPr>
                <w:rFonts w:ascii="Times New Roman" w:hAnsi="Times New Roman" w:eastAsia="Times New Roman" w:cs="Times New Roman"/>
                <w:b/>
                <w:i w:val="0"/>
                <w:color w:val="000000"/>
                <w:sz w:val="26"/>
              </w:rPr>
              <w:t>Mô tả</w:t>
            </w:r>
          </w:p>
        </w:tc>
        <w:tc>
          <w:tcPr>
            <w:tcW w:w="4702" w:type="dxa"/>
            <w:vAlign w:val="center"/>
          </w:tcPr>
          <w:p w14:paraId="1A0636F3">
            <w:pPr>
              <w:jc w:val="left"/>
            </w:pPr>
            <w:r>
              <w:rPr>
                <w:rFonts w:ascii="Times New Roman" w:hAnsi="Times New Roman" w:eastAsia="Times New Roman" w:cs="Times New Roman"/>
                <w:b w:val="0"/>
                <w:i w:val="0"/>
                <w:color w:val="000000"/>
                <w:sz w:val="26"/>
              </w:rPr>
              <w:t>PATCH /api/notifications/{notif_id}/read.</w:t>
            </w:r>
          </w:p>
        </w:tc>
      </w:tr>
      <w:tr w14:paraId="715AC0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21C490E">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54B6D0DC">
            <w:pPr>
              <w:jc w:val="left"/>
            </w:pPr>
            <w:r>
              <w:rPr>
                <w:rFonts w:ascii="Times New Roman" w:hAnsi="Times New Roman" w:eastAsia="Times New Roman" w:cs="Times New Roman"/>
                <w:b w:val="0"/>
                <w:i w:val="0"/>
                <w:color w:val="000000"/>
                <w:sz w:val="26"/>
              </w:rPr>
              <w:t>Thông báo thuộc user.</w:t>
            </w:r>
          </w:p>
        </w:tc>
      </w:tr>
      <w:tr w14:paraId="63AEDA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5C2F7E9">
            <w:pPr>
              <w:jc w:val="center"/>
            </w:pPr>
            <w:r>
              <w:rPr>
                <w:rFonts w:ascii="Times New Roman" w:hAnsi="Times New Roman" w:eastAsia="Times New Roman" w:cs="Times New Roman"/>
                <w:b/>
                <w:i w:val="0"/>
                <w:color w:val="000000"/>
                <w:sz w:val="26"/>
              </w:rPr>
              <w:t>Luồng chính</w:t>
            </w:r>
          </w:p>
        </w:tc>
        <w:tc>
          <w:tcPr>
            <w:tcW w:w="4702" w:type="dxa"/>
            <w:vAlign w:val="center"/>
          </w:tcPr>
          <w:p w14:paraId="7FF91E29">
            <w:pPr>
              <w:spacing w:after="60" w:line="259" w:lineRule="auto"/>
              <w:jc w:val="left"/>
            </w:pPr>
            <w:r>
              <w:rPr>
                <w:rFonts w:ascii="Times New Roman" w:hAnsi="Times New Roman" w:eastAsia="Times New Roman" w:cs="Times New Roman"/>
                <w:b w:val="0"/>
                <w:i w:val="0"/>
                <w:color w:val="000000"/>
                <w:sz w:val="26"/>
              </w:rPr>
              <w:t>1. Click một dòng.</w:t>
            </w:r>
          </w:p>
          <w:p w14:paraId="173D6C82">
            <w:pPr>
              <w:spacing w:after="60" w:line="259" w:lineRule="auto"/>
              <w:jc w:val="left"/>
            </w:pPr>
            <w:r>
              <w:rPr>
                <w:rFonts w:ascii="Times New Roman" w:hAnsi="Times New Roman" w:eastAsia="Times New Roman" w:cs="Times New Roman"/>
                <w:b w:val="0"/>
                <w:i w:val="0"/>
                <w:color w:val="000000"/>
                <w:sz w:val="26"/>
              </w:rPr>
              <w:t>2. PATCH read.</w:t>
            </w:r>
          </w:p>
          <w:p w14:paraId="42879AEB">
            <w:pPr>
              <w:spacing w:after="60" w:line="259" w:lineRule="auto"/>
              <w:jc w:val="left"/>
            </w:pPr>
            <w:r>
              <w:rPr>
                <w:rFonts w:ascii="Times New Roman" w:hAnsi="Times New Roman" w:eastAsia="Times New Roman" w:cs="Times New Roman"/>
                <w:b w:val="0"/>
                <w:i w:val="0"/>
                <w:color w:val="000000"/>
                <w:sz w:val="26"/>
              </w:rPr>
              <w:t>3. Cập nhật DB.</w:t>
            </w:r>
          </w:p>
          <w:p w14:paraId="13FD3137">
            <w:pPr>
              <w:spacing w:after="60" w:line="259" w:lineRule="auto"/>
              <w:jc w:val="left"/>
            </w:pPr>
            <w:r>
              <w:rPr>
                <w:rFonts w:ascii="Times New Roman" w:hAnsi="Times New Roman" w:eastAsia="Times New Roman" w:cs="Times New Roman"/>
                <w:b w:val="0"/>
                <w:i w:val="0"/>
                <w:color w:val="000000"/>
                <w:sz w:val="26"/>
              </w:rPr>
              <w:t>4. 200.</w:t>
            </w:r>
          </w:p>
        </w:tc>
      </w:tr>
      <w:tr w14:paraId="733622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DEA7801">
            <w:pPr>
              <w:jc w:val="center"/>
            </w:pPr>
            <w:r>
              <w:rPr>
                <w:rFonts w:ascii="Times New Roman" w:hAnsi="Times New Roman" w:eastAsia="Times New Roman" w:cs="Times New Roman"/>
                <w:b/>
                <w:i w:val="0"/>
                <w:color w:val="000000"/>
                <w:sz w:val="26"/>
              </w:rPr>
              <w:t>Hậu điều kiện</w:t>
            </w:r>
          </w:p>
        </w:tc>
        <w:tc>
          <w:tcPr>
            <w:tcW w:w="4702" w:type="dxa"/>
            <w:vAlign w:val="center"/>
          </w:tcPr>
          <w:p w14:paraId="3AEBDA83">
            <w:pPr>
              <w:jc w:val="left"/>
            </w:pPr>
            <w:r>
              <w:rPr>
                <w:rFonts w:ascii="Times New Roman" w:hAnsi="Times New Roman" w:eastAsia="Times New Roman" w:cs="Times New Roman"/>
                <w:b w:val="0"/>
                <w:i w:val="0"/>
                <w:color w:val="000000"/>
                <w:sz w:val="26"/>
              </w:rPr>
              <w:t>Trạng thái đọc đồng bộ.</w:t>
            </w:r>
          </w:p>
        </w:tc>
      </w:tr>
    </w:tbl>
    <w:p w14:paraId="5266A663">
      <w:pPr>
        <w:spacing w:before="0" w:after="80" w:line="259" w:lineRule="auto"/>
        <w:jc w:val="left"/>
      </w:pPr>
    </w:p>
    <w:p w14:paraId="2A567242">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UC33: Đánh dấu đọc toàn bộ thông báo</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FC6CC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B5256D4">
            <w:pPr>
              <w:jc w:val="center"/>
            </w:pPr>
            <w:r>
              <w:rPr>
                <w:rFonts w:ascii="Times New Roman" w:hAnsi="Times New Roman" w:eastAsia="Times New Roman" w:cs="Times New Roman"/>
                <w:b/>
                <w:i w:val="0"/>
                <w:color w:val="000000"/>
                <w:sz w:val="26"/>
              </w:rPr>
              <w:t>Tên use case</w:t>
            </w:r>
          </w:p>
        </w:tc>
        <w:tc>
          <w:tcPr>
            <w:tcW w:w="4702" w:type="dxa"/>
            <w:vAlign w:val="center"/>
          </w:tcPr>
          <w:p w14:paraId="4E373A0A">
            <w:pPr>
              <w:jc w:val="left"/>
            </w:pPr>
            <w:r>
              <w:rPr>
                <w:rFonts w:ascii="Times New Roman" w:hAnsi="Times New Roman" w:eastAsia="Times New Roman" w:cs="Times New Roman"/>
                <w:b/>
                <w:i w:val="0"/>
                <w:color w:val="000000"/>
                <w:sz w:val="26"/>
              </w:rPr>
              <w:t>UC33: Đánh dấu đọc toàn bộ thông báo</w:t>
            </w:r>
          </w:p>
        </w:tc>
      </w:tr>
      <w:tr w14:paraId="5B7B3D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8F34EF8">
            <w:pPr>
              <w:jc w:val="center"/>
            </w:pPr>
            <w:r>
              <w:rPr>
                <w:rFonts w:ascii="Times New Roman" w:hAnsi="Times New Roman" w:eastAsia="Times New Roman" w:cs="Times New Roman"/>
                <w:b/>
                <w:i w:val="0"/>
                <w:color w:val="000000"/>
                <w:sz w:val="26"/>
              </w:rPr>
              <w:t>Tác nhân chính</w:t>
            </w:r>
          </w:p>
        </w:tc>
        <w:tc>
          <w:tcPr>
            <w:tcW w:w="4702" w:type="dxa"/>
            <w:vAlign w:val="center"/>
          </w:tcPr>
          <w:p w14:paraId="5419C350">
            <w:pPr>
              <w:jc w:val="left"/>
            </w:pPr>
            <w:r>
              <w:rPr>
                <w:rFonts w:ascii="Times New Roman" w:hAnsi="Times New Roman" w:eastAsia="Times New Roman" w:cs="Times New Roman"/>
                <w:b w:val="0"/>
                <w:i w:val="0"/>
                <w:color w:val="000000"/>
                <w:sz w:val="26"/>
              </w:rPr>
              <w:t>Người dùng</w:t>
            </w:r>
          </w:p>
        </w:tc>
      </w:tr>
      <w:tr w14:paraId="3854EC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6717A87">
            <w:pPr>
              <w:jc w:val="center"/>
            </w:pPr>
            <w:r>
              <w:rPr>
                <w:rFonts w:ascii="Times New Roman" w:hAnsi="Times New Roman" w:eastAsia="Times New Roman" w:cs="Times New Roman"/>
                <w:b/>
                <w:i w:val="0"/>
                <w:color w:val="000000"/>
                <w:sz w:val="26"/>
              </w:rPr>
              <w:t>Mô tả</w:t>
            </w:r>
          </w:p>
        </w:tc>
        <w:tc>
          <w:tcPr>
            <w:tcW w:w="4702" w:type="dxa"/>
            <w:vAlign w:val="center"/>
          </w:tcPr>
          <w:p w14:paraId="5C985B14">
            <w:pPr>
              <w:jc w:val="left"/>
            </w:pPr>
            <w:r>
              <w:rPr>
                <w:rFonts w:ascii="Times New Roman" w:hAnsi="Times New Roman" w:eastAsia="Times New Roman" w:cs="Times New Roman"/>
                <w:b w:val="0"/>
                <w:i w:val="0"/>
                <w:color w:val="000000"/>
                <w:sz w:val="26"/>
              </w:rPr>
              <w:t>PATCH /api/notifications/read-all.</w:t>
            </w:r>
          </w:p>
        </w:tc>
      </w:tr>
      <w:tr w14:paraId="233F542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1E67697">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84377F6">
            <w:pPr>
              <w:jc w:val="left"/>
            </w:pPr>
            <w:r>
              <w:rPr>
                <w:rFonts w:ascii="Times New Roman" w:hAnsi="Times New Roman" w:eastAsia="Times New Roman" w:cs="Times New Roman"/>
                <w:b w:val="0"/>
                <w:i w:val="0"/>
                <w:color w:val="000000"/>
                <w:sz w:val="26"/>
              </w:rPr>
              <w:t>JWT.</w:t>
            </w:r>
          </w:p>
        </w:tc>
      </w:tr>
      <w:tr w14:paraId="7DAFA0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83AAFBE">
            <w:pPr>
              <w:jc w:val="center"/>
            </w:pPr>
            <w:r>
              <w:rPr>
                <w:rFonts w:ascii="Times New Roman" w:hAnsi="Times New Roman" w:eastAsia="Times New Roman" w:cs="Times New Roman"/>
                <w:b/>
                <w:i w:val="0"/>
                <w:color w:val="000000"/>
                <w:sz w:val="26"/>
              </w:rPr>
              <w:t>Luồng chính</w:t>
            </w:r>
          </w:p>
        </w:tc>
        <w:tc>
          <w:tcPr>
            <w:tcW w:w="4702" w:type="dxa"/>
            <w:vAlign w:val="center"/>
          </w:tcPr>
          <w:p w14:paraId="0BA43712">
            <w:pPr>
              <w:spacing w:after="60" w:line="259" w:lineRule="auto"/>
              <w:jc w:val="left"/>
            </w:pPr>
            <w:r>
              <w:rPr>
                <w:rFonts w:ascii="Times New Roman" w:hAnsi="Times New Roman" w:eastAsia="Times New Roman" w:cs="Times New Roman"/>
                <w:b w:val="0"/>
                <w:i w:val="0"/>
                <w:color w:val="000000"/>
                <w:sz w:val="26"/>
              </w:rPr>
              <w:t>1. Chọn Đánh dấu tất cả đã đọc.</w:t>
            </w:r>
          </w:p>
          <w:p w14:paraId="036A065B">
            <w:pPr>
              <w:spacing w:after="60" w:line="259" w:lineRule="auto"/>
              <w:jc w:val="left"/>
            </w:pPr>
            <w:r>
              <w:rPr>
                <w:rFonts w:ascii="Times New Roman" w:hAnsi="Times New Roman" w:eastAsia="Times New Roman" w:cs="Times New Roman"/>
                <w:b w:val="0"/>
                <w:i w:val="0"/>
                <w:color w:val="000000"/>
                <w:sz w:val="26"/>
              </w:rPr>
              <w:t>2. PATCH read-all.</w:t>
            </w:r>
          </w:p>
          <w:p w14:paraId="59E48376">
            <w:pPr>
              <w:spacing w:after="60" w:line="259" w:lineRule="auto"/>
              <w:jc w:val="left"/>
            </w:pPr>
            <w:r>
              <w:rPr>
                <w:rFonts w:ascii="Times New Roman" w:hAnsi="Times New Roman" w:eastAsia="Times New Roman" w:cs="Times New Roman"/>
                <w:b w:val="0"/>
                <w:i w:val="0"/>
                <w:color w:val="000000"/>
                <w:sz w:val="26"/>
              </w:rPr>
              <w:t>3. Bulk update.</w:t>
            </w:r>
          </w:p>
          <w:p w14:paraId="64182037">
            <w:pPr>
              <w:spacing w:after="60" w:line="259" w:lineRule="auto"/>
              <w:jc w:val="left"/>
            </w:pPr>
            <w:r>
              <w:rPr>
                <w:rFonts w:ascii="Times New Roman" w:hAnsi="Times New Roman" w:eastAsia="Times New Roman" w:cs="Times New Roman"/>
                <w:b w:val="0"/>
                <w:i w:val="0"/>
                <w:color w:val="000000"/>
                <w:sz w:val="26"/>
              </w:rPr>
              <w:t>4. 200.</w:t>
            </w:r>
          </w:p>
        </w:tc>
      </w:tr>
      <w:tr w14:paraId="3C509D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AB57E79">
            <w:pPr>
              <w:jc w:val="center"/>
            </w:pPr>
            <w:r>
              <w:rPr>
                <w:rFonts w:ascii="Times New Roman" w:hAnsi="Times New Roman" w:eastAsia="Times New Roman" w:cs="Times New Roman"/>
                <w:b/>
                <w:i w:val="0"/>
                <w:color w:val="000000"/>
                <w:sz w:val="26"/>
              </w:rPr>
              <w:t>Hậu điều kiện</w:t>
            </w:r>
          </w:p>
        </w:tc>
        <w:tc>
          <w:tcPr>
            <w:tcW w:w="4702" w:type="dxa"/>
            <w:vAlign w:val="center"/>
          </w:tcPr>
          <w:p w14:paraId="068ABB3D">
            <w:pPr>
              <w:jc w:val="left"/>
            </w:pPr>
            <w:r>
              <w:rPr>
                <w:rFonts w:ascii="Times New Roman" w:hAnsi="Times New Roman" w:eastAsia="Times New Roman" w:cs="Times New Roman"/>
                <w:b w:val="0"/>
                <w:i w:val="0"/>
                <w:color w:val="000000"/>
                <w:sz w:val="26"/>
              </w:rPr>
              <w:t>Badge về 0.</w:t>
            </w:r>
          </w:p>
        </w:tc>
      </w:tr>
    </w:tbl>
    <w:p w14:paraId="59802522">
      <w:pPr>
        <w:spacing w:before="0" w:after="80" w:line="259" w:lineRule="auto"/>
        <w:jc w:val="left"/>
      </w:pPr>
    </w:p>
    <w:p w14:paraId="0B036309">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UC34: Xóa một thông báo</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613CBE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EF1052D">
            <w:pPr>
              <w:jc w:val="center"/>
            </w:pPr>
            <w:r>
              <w:rPr>
                <w:rFonts w:ascii="Times New Roman" w:hAnsi="Times New Roman" w:eastAsia="Times New Roman" w:cs="Times New Roman"/>
                <w:b/>
                <w:i w:val="0"/>
                <w:color w:val="000000"/>
                <w:sz w:val="26"/>
              </w:rPr>
              <w:t>Tên use case</w:t>
            </w:r>
          </w:p>
        </w:tc>
        <w:tc>
          <w:tcPr>
            <w:tcW w:w="4702" w:type="dxa"/>
            <w:vAlign w:val="center"/>
          </w:tcPr>
          <w:p w14:paraId="04EC6A5D">
            <w:pPr>
              <w:jc w:val="left"/>
            </w:pPr>
            <w:r>
              <w:rPr>
                <w:rFonts w:ascii="Times New Roman" w:hAnsi="Times New Roman" w:eastAsia="Times New Roman" w:cs="Times New Roman"/>
                <w:b/>
                <w:i w:val="0"/>
                <w:color w:val="000000"/>
                <w:sz w:val="26"/>
              </w:rPr>
              <w:t>UC34: Xóa một thông báo</w:t>
            </w:r>
          </w:p>
        </w:tc>
      </w:tr>
      <w:tr w14:paraId="1D0DC8E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0A56610">
            <w:pPr>
              <w:jc w:val="center"/>
            </w:pPr>
            <w:r>
              <w:rPr>
                <w:rFonts w:ascii="Times New Roman" w:hAnsi="Times New Roman" w:eastAsia="Times New Roman" w:cs="Times New Roman"/>
                <w:b/>
                <w:i w:val="0"/>
                <w:color w:val="000000"/>
                <w:sz w:val="26"/>
              </w:rPr>
              <w:t>Tác nhân chính</w:t>
            </w:r>
          </w:p>
        </w:tc>
        <w:tc>
          <w:tcPr>
            <w:tcW w:w="4702" w:type="dxa"/>
            <w:vAlign w:val="center"/>
          </w:tcPr>
          <w:p w14:paraId="7394AE83">
            <w:pPr>
              <w:jc w:val="left"/>
            </w:pPr>
            <w:r>
              <w:rPr>
                <w:rFonts w:ascii="Times New Roman" w:hAnsi="Times New Roman" w:eastAsia="Times New Roman" w:cs="Times New Roman"/>
                <w:b w:val="0"/>
                <w:i w:val="0"/>
                <w:color w:val="000000"/>
                <w:sz w:val="26"/>
              </w:rPr>
              <w:t>Người dùng</w:t>
            </w:r>
          </w:p>
        </w:tc>
      </w:tr>
      <w:tr w14:paraId="6145394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B98D102">
            <w:pPr>
              <w:jc w:val="center"/>
            </w:pPr>
            <w:r>
              <w:rPr>
                <w:rFonts w:ascii="Times New Roman" w:hAnsi="Times New Roman" w:eastAsia="Times New Roman" w:cs="Times New Roman"/>
                <w:b/>
                <w:i w:val="0"/>
                <w:color w:val="000000"/>
                <w:sz w:val="26"/>
              </w:rPr>
              <w:t>Mô tả</w:t>
            </w:r>
          </w:p>
        </w:tc>
        <w:tc>
          <w:tcPr>
            <w:tcW w:w="4702" w:type="dxa"/>
            <w:vAlign w:val="center"/>
          </w:tcPr>
          <w:p w14:paraId="5F2989AE">
            <w:pPr>
              <w:jc w:val="left"/>
            </w:pPr>
            <w:r>
              <w:rPr>
                <w:rFonts w:ascii="Times New Roman" w:hAnsi="Times New Roman" w:eastAsia="Times New Roman" w:cs="Times New Roman"/>
                <w:b w:val="0"/>
                <w:i w:val="0"/>
                <w:color w:val="000000"/>
                <w:sz w:val="26"/>
              </w:rPr>
              <w:t>DELETE /api/notifications/{notif_id}.</w:t>
            </w:r>
          </w:p>
        </w:tc>
      </w:tr>
      <w:tr w14:paraId="20D792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50295D1">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F0DF7E0">
            <w:pPr>
              <w:jc w:val="left"/>
            </w:pPr>
            <w:r>
              <w:rPr>
                <w:rFonts w:ascii="Times New Roman" w:hAnsi="Times New Roman" w:eastAsia="Times New Roman" w:cs="Times New Roman"/>
                <w:b w:val="0"/>
                <w:i w:val="0"/>
                <w:color w:val="000000"/>
                <w:sz w:val="26"/>
              </w:rPr>
              <w:t>notif thuộc user.</w:t>
            </w:r>
          </w:p>
        </w:tc>
      </w:tr>
      <w:tr w14:paraId="2BC859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D398A95">
            <w:pPr>
              <w:jc w:val="center"/>
            </w:pPr>
            <w:r>
              <w:rPr>
                <w:rFonts w:ascii="Times New Roman" w:hAnsi="Times New Roman" w:eastAsia="Times New Roman" w:cs="Times New Roman"/>
                <w:b/>
                <w:i w:val="0"/>
                <w:color w:val="000000"/>
                <w:sz w:val="26"/>
              </w:rPr>
              <w:t>Luồng chính</w:t>
            </w:r>
          </w:p>
        </w:tc>
        <w:tc>
          <w:tcPr>
            <w:tcW w:w="4702" w:type="dxa"/>
            <w:vAlign w:val="center"/>
          </w:tcPr>
          <w:p w14:paraId="0B7B5A58">
            <w:pPr>
              <w:spacing w:after="60" w:line="259" w:lineRule="auto"/>
              <w:jc w:val="left"/>
            </w:pPr>
            <w:r>
              <w:rPr>
                <w:rFonts w:ascii="Times New Roman" w:hAnsi="Times New Roman" w:eastAsia="Times New Roman" w:cs="Times New Roman"/>
                <w:b w:val="0"/>
                <w:i w:val="0"/>
                <w:color w:val="000000"/>
                <w:sz w:val="26"/>
              </w:rPr>
              <w:t>1. Chọn xóa.</w:t>
            </w:r>
          </w:p>
          <w:p w14:paraId="710CDB58">
            <w:pPr>
              <w:spacing w:after="60" w:line="259" w:lineRule="auto"/>
              <w:jc w:val="left"/>
            </w:pPr>
            <w:r>
              <w:rPr>
                <w:rFonts w:ascii="Times New Roman" w:hAnsi="Times New Roman" w:eastAsia="Times New Roman" w:cs="Times New Roman"/>
                <w:b w:val="0"/>
                <w:i w:val="0"/>
                <w:color w:val="000000"/>
                <w:sz w:val="26"/>
              </w:rPr>
              <w:t>2. DELETE.</w:t>
            </w:r>
          </w:p>
          <w:p w14:paraId="25A41F99">
            <w:pPr>
              <w:spacing w:after="60" w:line="259" w:lineRule="auto"/>
              <w:jc w:val="left"/>
            </w:pPr>
            <w:r>
              <w:rPr>
                <w:rFonts w:ascii="Times New Roman" w:hAnsi="Times New Roman" w:eastAsia="Times New Roman" w:cs="Times New Roman"/>
                <w:b w:val="0"/>
                <w:i w:val="0"/>
                <w:color w:val="000000"/>
                <w:sz w:val="26"/>
              </w:rPr>
              <w:t>3. 204.</w:t>
            </w:r>
          </w:p>
          <w:p w14:paraId="7434CDF7">
            <w:pPr>
              <w:spacing w:after="60" w:line="259" w:lineRule="auto"/>
              <w:jc w:val="left"/>
            </w:pPr>
            <w:r>
              <w:rPr>
                <w:rFonts w:ascii="Times New Roman" w:hAnsi="Times New Roman" w:eastAsia="Times New Roman" w:cs="Times New Roman"/>
                <w:b w:val="0"/>
                <w:i w:val="0"/>
                <w:color w:val="000000"/>
                <w:sz w:val="26"/>
              </w:rPr>
              <w:t>4. UI gỡ khỏi list.</w:t>
            </w:r>
          </w:p>
        </w:tc>
      </w:tr>
      <w:tr w14:paraId="053035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494BD84">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770F887">
            <w:pPr>
              <w:jc w:val="left"/>
            </w:pPr>
            <w:r>
              <w:rPr>
                <w:rFonts w:ascii="Times New Roman" w:hAnsi="Times New Roman" w:eastAsia="Times New Roman" w:cs="Times New Roman"/>
                <w:b w:val="0"/>
                <w:i w:val="0"/>
                <w:color w:val="000000"/>
                <w:sz w:val="26"/>
              </w:rPr>
              <w:t>Hộp thư gọn hơn.</w:t>
            </w:r>
          </w:p>
        </w:tc>
      </w:tr>
    </w:tbl>
    <w:p w14:paraId="22863CBD">
      <w:pPr>
        <w:spacing w:before="0" w:after="80" w:line="259" w:lineRule="auto"/>
        <w:jc w:val="left"/>
      </w:pPr>
    </w:p>
    <w:p w14:paraId="4824044E">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UC35: Giám sát vận hành (Admin — thống kê, hoạt động, traffic)</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5BC9D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2F10F498">
            <w:pPr>
              <w:jc w:val="center"/>
            </w:pPr>
            <w:r>
              <w:rPr>
                <w:rFonts w:ascii="Times New Roman" w:hAnsi="Times New Roman" w:eastAsia="Times New Roman" w:cs="Times New Roman"/>
                <w:b/>
                <w:i w:val="0"/>
                <w:color w:val="000000"/>
                <w:sz w:val="26"/>
              </w:rPr>
              <w:t>Tên use case</w:t>
            </w:r>
          </w:p>
        </w:tc>
        <w:tc>
          <w:tcPr>
            <w:tcW w:w="4702" w:type="dxa"/>
            <w:vAlign w:val="center"/>
          </w:tcPr>
          <w:p w14:paraId="7D705E01">
            <w:pPr>
              <w:jc w:val="left"/>
            </w:pPr>
            <w:r>
              <w:rPr>
                <w:rFonts w:ascii="Times New Roman" w:hAnsi="Times New Roman" w:eastAsia="Times New Roman" w:cs="Times New Roman"/>
                <w:b/>
                <w:i w:val="0"/>
                <w:color w:val="000000"/>
                <w:sz w:val="26"/>
              </w:rPr>
              <w:t>UC35: Giám sát vận hành (Admin — thống kê, hoạt động, traffic)</w:t>
            </w:r>
          </w:p>
        </w:tc>
      </w:tr>
      <w:tr w14:paraId="54D134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67F88DA">
            <w:pPr>
              <w:jc w:val="center"/>
            </w:pPr>
            <w:r>
              <w:rPr>
                <w:rFonts w:ascii="Times New Roman" w:hAnsi="Times New Roman" w:eastAsia="Times New Roman" w:cs="Times New Roman"/>
                <w:b/>
                <w:i w:val="0"/>
                <w:color w:val="000000"/>
                <w:sz w:val="26"/>
              </w:rPr>
              <w:t>Tác nhân chính</w:t>
            </w:r>
          </w:p>
        </w:tc>
        <w:tc>
          <w:tcPr>
            <w:tcW w:w="4702" w:type="dxa"/>
            <w:vAlign w:val="center"/>
          </w:tcPr>
          <w:p w14:paraId="6733F1EB">
            <w:pPr>
              <w:jc w:val="left"/>
            </w:pPr>
            <w:r>
              <w:rPr>
                <w:rFonts w:ascii="Times New Roman" w:hAnsi="Times New Roman" w:eastAsia="Times New Roman" w:cs="Times New Roman"/>
                <w:b w:val="0"/>
                <w:i w:val="0"/>
                <w:color w:val="000000"/>
                <w:sz w:val="26"/>
              </w:rPr>
              <w:t>Admin</w:t>
            </w:r>
          </w:p>
        </w:tc>
      </w:tr>
      <w:tr w14:paraId="57FA62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F751D57">
            <w:pPr>
              <w:jc w:val="center"/>
            </w:pPr>
            <w:r>
              <w:rPr>
                <w:rFonts w:ascii="Times New Roman" w:hAnsi="Times New Roman" w:eastAsia="Times New Roman" w:cs="Times New Roman"/>
                <w:b/>
                <w:i w:val="0"/>
                <w:color w:val="000000"/>
                <w:sz w:val="26"/>
              </w:rPr>
              <w:t>Mô tả</w:t>
            </w:r>
          </w:p>
        </w:tc>
        <w:tc>
          <w:tcPr>
            <w:tcW w:w="4702" w:type="dxa"/>
            <w:vAlign w:val="center"/>
          </w:tcPr>
          <w:p w14:paraId="48F4881B">
            <w:pPr>
              <w:jc w:val="left"/>
            </w:pPr>
            <w:r>
              <w:rPr>
                <w:rFonts w:ascii="Times New Roman" w:hAnsi="Times New Roman" w:eastAsia="Times New Roman" w:cs="Times New Roman"/>
                <w:b w:val="0"/>
                <w:i w:val="0"/>
                <w:color w:val="000000"/>
                <w:sz w:val="26"/>
              </w:rPr>
              <w:t>GET /api/admin/statistics, /dashboard/activity, /dashboard/traffic-today — bảng điều khiển.</w:t>
            </w:r>
          </w:p>
        </w:tc>
      </w:tr>
      <w:tr w14:paraId="26F468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AB0CF8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6291BEDC">
            <w:pPr>
              <w:jc w:val="left"/>
            </w:pPr>
            <w:r>
              <w:rPr>
                <w:rFonts w:ascii="Times New Roman" w:hAnsi="Times New Roman" w:eastAsia="Times New Roman" w:cs="Times New Roman"/>
                <w:b w:val="0"/>
                <w:i w:val="0"/>
                <w:color w:val="000000"/>
                <w:sz w:val="26"/>
              </w:rPr>
              <w:t>Role Admin.</w:t>
            </w:r>
          </w:p>
        </w:tc>
      </w:tr>
      <w:tr w14:paraId="213791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BB71F81">
            <w:pPr>
              <w:jc w:val="center"/>
            </w:pPr>
            <w:r>
              <w:rPr>
                <w:rFonts w:ascii="Times New Roman" w:hAnsi="Times New Roman" w:eastAsia="Times New Roman" w:cs="Times New Roman"/>
                <w:b/>
                <w:i w:val="0"/>
                <w:color w:val="000000"/>
                <w:sz w:val="26"/>
              </w:rPr>
              <w:t>Luồng chính</w:t>
            </w:r>
          </w:p>
        </w:tc>
        <w:tc>
          <w:tcPr>
            <w:tcW w:w="4702" w:type="dxa"/>
            <w:vAlign w:val="center"/>
          </w:tcPr>
          <w:p w14:paraId="2B19C89C">
            <w:pPr>
              <w:spacing w:after="60" w:line="259" w:lineRule="auto"/>
              <w:jc w:val="left"/>
            </w:pPr>
            <w:r>
              <w:rPr>
                <w:rFonts w:ascii="Times New Roman" w:hAnsi="Times New Roman" w:eastAsia="Times New Roman" w:cs="Times New Roman"/>
                <w:b w:val="0"/>
                <w:i w:val="0"/>
                <w:color w:val="000000"/>
                <w:sz w:val="26"/>
              </w:rPr>
              <w:t>1. Mở trang admin overview.</w:t>
            </w:r>
          </w:p>
          <w:p w14:paraId="60350847">
            <w:pPr>
              <w:spacing w:after="60" w:line="259" w:lineRule="auto"/>
              <w:jc w:val="left"/>
            </w:pPr>
            <w:r>
              <w:rPr>
                <w:rFonts w:ascii="Times New Roman" w:hAnsi="Times New Roman" w:eastAsia="Times New Roman" w:cs="Times New Roman"/>
                <w:b w:val="0"/>
                <w:i w:val="0"/>
                <w:color w:val="000000"/>
                <w:sz w:val="26"/>
              </w:rPr>
              <w:t>2. Gọi lần lượt các endpoint dashboard.</w:t>
            </w:r>
          </w:p>
          <w:p w14:paraId="3B59CFB8">
            <w:pPr>
              <w:spacing w:after="60" w:line="259" w:lineRule="auto"/>
              <w:jc w:val="left"/>
            </w:pPr>
            <w:r>
              <w:rPr>
                <w:rFonts w:ascii="Times New Roman" w:hAnsi="Times New Roman" w:eastAsia="Times New Roman" w:cs="Times New Roman"/>
                <w:b w:val="0"/>
                <w:i w:val="0"/>
                <w:color w:val="000000"/>
                <w:sz w:val="26"/>
              </w:rPr>
              <w:t>3. Backend aggregate log/DB.</w:t>
            </w:r>
          </w:p>
          <w:p w14:paraId="21E37957">
            <w:pPr>
              <w:spacing w:after="60" w:line="259" w:lineRule="auto"/>
              <w:jc w:val="left"/>
            </w:pPr>
            <w:r>
              <w:rPr>
                <w:rFonts w:ascii="Times New Roman" w:hAnsi="Times New Roman" w:eastAsia="Times New Roman" w:cs="Times New Roman"/>
                <w:b w:val="0"/>
                <w:i w:val="0"/>
                <w:color w:val="000000"/>
                <w:sz w:val="26"/>
              </w:rPr>
              <w:t>4. Trả JSON.</w:t>
            </w:r>
          </w:p>
          <w:p w14:paraId="70455350">
            <w:pPr>
              <w:spacing w:after="60" w:line="259" w:lineRule="auto"/>
              <w:jc w:val="left"/>
            </w:pPr>
            <w:r>
              <w:rPr>
                <w:rFonts w:ascii="Times New Roman" w:hAnsi="Times New Roman" w:eastAsia="Times New Roman" w:cs="Times New Roman"/>
                <w:b w:val="0"/>
                <w:i w:val="0"/>
                <w:color w:val="000000"/>
                <w:sz w:val="26"/>
              </w:rPr>
              <w:t>5. UI vẽ widget.</w:t>
            </w:r>
          </w:p>
        </w:tc>
      </w:tr>
      <w:tr w14:paraId="03D307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D29188B">
            <w:pPr>
              <w:jc w:val="center"/>
            </w:pPr>
            <w:r>
              <w:rPr>
                <w:rFonts w:ascii="Times New Roman" w:hAnsi="Times New Roman" w:eastAsia="Times New Roman" w:cs="Times New Roman"/>
                <w:b/>
                <w:i w:val="0"/>
                <w:color w:val="000000"/>
                <w:sz w:val="26"/>
              </w:rPr>
              <w:t>Hậu điều kiện</w:t>
            </w:r>
          </w:p>
        </w:tc>
        <w:tc>
          <w:tcPr>
            <w:tcW w:w="4702" w:type="dxa"/>
            <w:vAlign w:val="center"/>
          </w:tcPr>
          <w:p w14:paraId="073D2B8C">
            <w:pPr>
              <w:jc w:val="left"/>
            </w:pPr>
            <w:r>
              <w:rPr>
                <w:rFonts w:ascii="Times New Roman" w:hAnsi="Times New Roman" w:eastAsia="Times New Roman" w:cs="Times New Roman"/>
                <w:b w:val="0"/>
                <w:i w:val="0"/>
                <w:color w:val="000000"/>
                <w:sz w:val="26"/>
              </w:rPr>
              <w:t>Admin có snapshot sức khỏe hệ thống.</w:t>
            </w:r>
          </w:p>
        </w:tc>
      </w:tr>
    </w:tbl>
    <w:p w14:paraId="44D24292">
      <w:pPr>
        <w:spacing w:before="0" w:after="80" w:line="259" w:lineRule="auto"/>
        <w:jc w:val="left"/>
      </w:pPr>
    </w:p>
    <w:p w14:paraId="3C0F8B36">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UC36: Quản lý tài khoản người dùng (Admin CRUD)</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435A0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6B29587">
            <w:pPr>
              <w:jc w:val="center"/>
            </w:pPr>
            <w:r>
              <w:rPr>
                <w:rFonts w:ascii="Times New Roman" w:hAnsi="Times New Roman" w:eastAsia="Times New Roman" w:cs="Times New Roman"/>
                <w:b/>
                <w:i w:val="0"/>
                <w:color w:val="000000"/>
                <w:sz w:val="26"/>
              </w:rPr>
              <w:t>Tên use case</w:t>
            </w:r>
          </w:p>
        </w:tc>
        <w:tc>
          <w:tcPr>
            <w:tcW w:w="4702" w:type="dxa"/>
            <w:vAlign w:val="center"/>
          </w:tcPr>
          <w:p w14:paraId="1FB663BE">
            <w:pPr>
              <w:jc w:val="left"/>
            </w:pPr>
            <w:r>
              <w:rPr>
                <w:rFonts w:ascii="Times New Roman" w:hAnsi="Times New Roman" w:eastAsia="Times New Roman" w:cs="Times New Roman"/>
                <w:b/>
                <w:i w:val="0"/>
                <w:color w:val="000000"/>
                <w:sz w:val="26"/>
              </w:rPr>
              <w:t>UC36: Quản lý tài khoản người dùng (Admin CRUD)</w:t>
            </w:r>
          </w:p>
        </w:tc>
      </w:tr>
      <w:tr w14:paraId="323B5D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24F9F0B">
            <w:pPr>
              <w:jc w:val="center"/>
            </w:pPr>
            <w:r>
              <w:rPr>
                <w:rFonts w:ascii="Times New Roman" w:hAnsi="Times New Roman" w:eastAsia="Times New Roman" w:cs="Times New Roman"/>
                <w:b/>
                <w:i w:val="0"/>
                <w:color w:val="000000"/>
                <w:sz w:val="26"/>
              </w:rPr>
              <w:t>Tác nhân chính</w:t>
            </w:r>
          </w:p>
        </w:tc>
        <w:tc>
          <w:tcPr>
            <w:tcW w:w="4702" w:type="dxa"/>
            <w:vAlign w:val="center"/>
          </w:tcPr>
          <w:p w14:paraId="2B3B218D">
            <w:pPr>
              <w:jc w:val="left"/>
            </w:pPr>
            <w:r>
              <w:rPr>
                <w:rFonts w:ascii="Times New Roman" w:hAnsi="Times New Roman" w:eastAsia="Times New Roman" w:cs="Times New Roman"/>
                <w:b w:val="0"/>
                <w:i w:val="0"/>
                <w:color w:val="000000"/>
                <w:sz w:val="26"/>
              </w:rPr>
              <w:t>Admin</w:t>
            </w:r>
          </w:p>
        </w:tc>
      </w:tr>
      <w:tr w14:paraId="5E9190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DD898F4">
            <w:pPr>
              <w:jc w:val="center"/>
            </w:pPr>
            <w:r>
              <w:rPr>
                <w:rFonts w:ascii="Times New Roman" w:hAnsi="Times New Roman" w:eastAsia="Times New Roman" w:cs="Times New Roman"/>
                <w:b/>
                <w:i w:val="0"/>
                <w:color w:val="000000"/>
                <w:sz w:val="26"/>
              </w:rPr>
              <w:t>Mô tả</w:t>
            </w:r>
          </w:p>
        </w:tc>
        <w:tc>
          <w:tcPr>
            <w:tcW w:w="4702" w:type="dxa"/>
            <w:vAlign w:val="center"/>
          </w:tcPr>
          <w:p w14:paraId="77B8DF5A">
            <w:pPr>
              <w:jc w:val="left"/>
            </w:pPr>
            <w:r>
              <w:rPr>
                <w:rFonts w:ascii="Times New Roman" w:hAnsi="Times New Roman" w:eastAsia="Times New Roman" w:cs="Times New Roman"/>
                <w:b w:val="0"/>
                <w:i w:val="0"/>
                <w:color w:val="000000"/>
                <w:sz w:val="26"/>
              </w:rPr>
              <w:t>GET/POST/PUT/DELETE /api/admin/users và GET …/users/{id}, …/recent.</w:t>
            </w:r>
          </w:p>
        </w:tc>
      </w:tr>
      <w:tr w14:paraId="6AAA29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D4FD9B8">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A7012A5">
            <w:pPr>
              <w:jc w:val="left"/>
            </w:pPr>
            <w:r>
              <w:rPr>
                <w:rFonts w:ascii="Times New Roman" w:hAnsi="Times New Roman" w:eastAsia="Times New Roman" w:cs="Times New Roman"/>
                <w:b w:val="0"/>
                <w:i w:val="0"/>
                <w:color w:val="000000"/>
                <w:sz w:val="26"/>
              </w:rPr>
              <w:t>Role Admin.</w:t>
            </w:r>
          </w:p>
        </w:tc>
      </w:tr>
      <w:tr w14:paraId="15AA52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AFEE07F">
            <w:pPr>
              <w:jc w:val="center"/>
            </w:pPr>
            <w:r>
              <w:rPr>
                <w:rFonts w:ascii="Times New Roman" w:hAnsi="Times New Roman" w:eastAsia="Times New Roman" w:cs="Times New Roman"/>
                <w:b/>
                <w:i w:val="0"/>
                <w:color w:val="000000"/>
                <w:sz w:val="26"/>
              </w:rPr>
              <w:t>Luồng chính</w:t>
            </w:r>
          </w:p>
        </w:tc>
        <w:tc>
          <w:tcPr>
            <w:tcW w:w="4702" w:type="dxa"/>
            <w:vAlign w:val="center"/>
          </w:tcPr>
          <w:p w14:paraId="3ABE3D6D">
            <w:pPr>
              <w:spacing w:after="60" w:line="259" w:lineRule="auto"/>
              <w:jc w:val="left"/>
            </w:pPr>
            <w:r>
              <w:rPr>
                <w:rFonts w:ascii="Times New Roman" w:hAnsi="Times New Roman" w:eastAsia="Times New Roman" w:cs="Times New Roman"/>
                <w:b w:val="0"/>
                <w:i w:val="0"/>
                <w:color w:val="000000"/>
                <w:sz w:val="26"/>
              </w:rPr>
              <w:t>1. Tìm kiếm/lọc user.</w:t>
            </w:r>
          </w:p>
          <w:p w14:paraId="3FB4F5F8">
            <w:pPr>
              <w:spacing w:after="60" w:line="259" w:lineRule="auto"/>
              <w:jc w:val="left"/>
            </w:pPr>
            <w:r>
              <w:rPr>
                <w:rFonts w:ascii="Times New Roman" w:hAnsi="Times New Roman" w:eastAsia="Times New Roman" w:cs="Times New Roman"/>
                <w:b w:val="0"/>
                <w:i w:val="0"/>
                <w:color w:val="000000"/>
                <w:sz w:val="26"/>
              </w:rPr>
              <w:t>2. Tạo user mới POST.</w:t>
            </w:r>
          </w:p>
          <w:p w14:paraId="1076BBEE">
            <w:pPr>
              <w:spacing w:after="60" w:line="259" w:lineRule="auto"/>
              <w:jc w:val="left"/>
            </w:pPr>
            <w:r>
              <w:rPr>
                <w:rFonts w:ascii="Times New Roman" w:hAnsi="Times New Roman" w:eastAsia="Times New Roman" w:cs="Times New Roman"/>
                <w:b w:val="0"/>
                <w:i w:val="0"/>
                <w:color w:val="000000"/>
                <w:sz w:val="26"/>
              </w:rPr>
              <w:t>3. Sửa PUT.</w:t>
            </w:r>
          </w:p>
          <w:p w14:paraId="4FC52F24">
            <w:pPr>
              <w:spacing w:after="60" w:line="259" w:lineRule="auto"/>
              <w:jc w:val="left"/>
            </w:pPr>
            <w:r>
              <w:rPr>
                <w:rFonts w:ascii="Times New Roman" w:hAnsi="Times New Roman" w:eastAsia="Times New Roman" w:cs="Times New Roman"/>
                <w:b w:val="0"/>
                <w:i w:val="0"/>
                <w:color w:val="000000"/>
                <w:sz w:val="26"/>
              </w:rPr>
              <w:t>4. Xóa DELETE.</w:t>
            </w:r>
          </w:p>
          <w:p w14:paraId="3F24CB42">
            <w:pPr>
              <w:spacing w:after="60" w:line="259" w:lineRule="auto"/>
              <w:jc w:val="left"/>
            </w:pPr>
            <w:r>
              <w:rPr>
                <w:rFonts w:ascii="Times New Roman" w:hAnsi="Times New Roman" w:eastAsia="Times New Roman" w:cs="Times New Roman"/>
                <w:b w:val="0"/>
                <w:i w:val="0"/>
                <w:color w:val="000000"/>
                <w:sz w:val="26"/>
              </w:rPr>
              <w:t>5. Xem chi tiết GET id.</w:t>
            </w:r>
          </w:p>
        </w:tc>
      </w:tr>
      <w:tr w14:paraId="623AB8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27152A5">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9D976E3">
            <w:pPr>
              <w:jc w:val="left"/>
            </w:pPr>
            <w:r>
              <w:rPr>
                <w:rFonts w:ascii="Times New Roman" w:hAnsi="Times New Roman" w:eastAsia="Times New Roman" w:cs="Times New Roman"/>
                <w:b w:val="0"/>
                <w:i w:val="0"/>
                <w:color w:val="000000"/>
                <w:sz w:val="26"/>
              </w:rPr>
              <w:t>Dữ liệu người dùng master đồng bộ.</w:t>
            </w:r>
          </w:p>
        </w:tc>
      </w:tr>
    </w:tbl>
    <w:p w14:paraId="5B60751E">
      <w:pPr>
        <w:spacing w:before="0" w:after="80" w:line="259" w:lineRule="auto"/>
        <w:jc w:val="left"/>
      </w:pPr>
    </w:p>
    <w:p w14:paraId="5A784432">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UC37: Quản lý khóa học (Admin)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305403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03FAC5D9">
            <w:pPr>
              <w:jc w:val="center"/>
            </w:pPr>
            <w:r>
              <w:rPr>
                <w:rFonts w:ascii="Times New Roman" w:hAnsi="Times New Roman" w:eastAsia="Times New Roman" w:cs="Times New Roman"/>
                <w:b/>
                <w:i w:val="0"/>
                <w:color w:val="000000"/>
                <w:sz w:val="26"/>
              </w:rPr>
              <w:t>Tên use case</w:t>
            </w:r>
          </w:p>
        </w:tc>
        <w:tc>
          <w:tcPr>
            <w:tcW w:w="4702" w:type="dxa"/>
            <w:vAlign w:val="center"/>
          </w:tcPr>
          <w:p w14:paraId="27942E0D">
            <w:pPr>
              <w:jc w:val="left"/>
            </w:pPr>
            <w:r>
              <w:rPr>
                <w:rFonts w:ascii="Times New Roman" w:hAnsi="Times New Roman" w:eastAsia="Times New Roman" w:cs="Times New Roman"/>
                <w:b/>
                <w:i w:val="0"/>
                <w:color w:val="000000"/>
                <w:sz w:val="26"/>
              </w:rPr>
              <w:t>UC37: Quản lý khóa học (Admin)</w:t>
            </w:r>
          </w:p>
        </w:tc>
      </w:tr>
      <w:tr w14:paraId="69403A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18A8681">
            <w:pPr>
              <w:jc w:val="center"/>
            </w:pPr>
            <w:r>
              <w:rPr>
                <w:rFonts w:ascii="Times New Roman" w:hAnsi="Times New Roman" w:eastAsia="Times New Roman" w:cs="Times New Roman"/>
                <w:b/>
                <w:i w:val="0"/>
                <w:color w:val="000000"/>
                <w:sz w:val="26"/>
              </w:rPr>
              <w:t>Tác nhân chính</w:t>
            </w:r>
          </w:p>
        </w:tc>
        <w:tc>
          <w:tcPr>
            <w:tcW w:w="4702" w:type="dxa"/>
            <w:vAlign w:val="center"/>
          </w:tcPr>
          <w:p w14:paraId="394FB919">
            <w:pPr>
              <w:jc w:val="left"/>
            </w:pPr>
            <w:r>
              <w:rPr>
                <w:rFonts w:ascii="Times New Roman" w:hAnsi="Times New Roman" w:eastAsia="Times New Roman" w:cs="Times New Roman"/>
                <w:b w:val="0"/>
                <w:i w:val="0"/>
                <w:color w:val="000000"/>
                <w:sz w:val="26"/>
              </w:rPr>
              <w:t>Admin</w:t>
            </w:r>
          </w:p>
        </w:tc>
      </w:tr>
      <w:tr w14:paraId="6F6A35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831879D">
            <w:pPr>
              <w:jc w:val="center"/>
            </w:pPr>
            <w:r>
              <w:rPr>
                <w:rFonts w:ascii="Times New Roman" w:hAnsi="Times New Roman" w:eastAsia="Times New Roman" w:cs="Times New Roman"/>
                <w:b/>
                <w:i w:val="0"/>
                <w:color w:val="000000"/>
                <w:sz w:val="26"/>
              </w:rPr>
              <w:t>Mô tả</w:t>
            </w:r>
          </w:p>
        </w:tc>
        <w:tc>
          <w:tcPr>
            <w:tcW w:w="4702" w:type="dxa"/>
            <w:vAlign w:val="center"/>
          </w:tcPr>
          <w:p w14:paraId="7FE9D5CF">
            <w:pPr>
              <w:jc w:val="left"/>
            </w:pPr>
            <w:r>
              <w:rPr>
                <w:rFonts w:ascii="Times New Roman" w:hAnsi="Times New Roman" w:eastAsia="Times New Roman" w:cs="Times New Roman"/>
                <w:b w:val="0"/>
                <w:i w:val="0"/>
                <w:color w:val="000000"/>
                <w:sz w:val="26"/>
              </w:rPr>
              <w:t>GET/POST/PUT/DELETE /api/admin/courses; POST …/with-enrollments.</w:t>
            </w:r>
          </w:p>
        </w:tc>
      </w:tr>
      <w:tr w14:paraId="5586C2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EEF5BFA">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0EFD84BD">
            <w:pPr>
              <w:jc w:val="left"/>
            </w:pPr>
            <w:r>
              <w:rPr>
                <w:rFonts w:ascii="Times New Roman" w:hAnsi="Times New Roman" w:eastAsia="Times New Roman" w:cs="Times New Roman"/>
                <w:b w:val="0"/>
                <w:i w:val="0"/>
                <w:color w:val="000000"/>
                <w:sz w:val="26"/>
              </w:rPr>
              <w:t>Role Admin.</w:t>
            </w:r>
          </w:p>
        </w:tc>
      </w:tr>
      <w:tr w14:paraId="64FC67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722A7ED">
            <w:pPr>
              <w:jc w:val="center"/>
            </w:pPr>
            <w:r>
              <w:rPr>
                <w:rFonts w:ascii="Times New Roman" w:hAnsi="Times New Roman" w:eastAsia="Times New Roman" w:cs="Times New Roman"/>
                <w:b/>
                <w:i w:val="0"/>
                <w:color w:val="000000"/>
                <w:sz w:val="26"/>
              </w:rPr>
              <w:t>Luồng chính</w:t>
            </w:r>
          </w:p>
        </w:tc>
        <w:tc>
          <w:tcPr>
            <w:tcW w:w="4702" w:type="dxa"/>
            <w:vAlign w:val="center"/>
          </w:tcPr>
          <w:p w14:paraId="482B13BB">
            <w:pPr>
              <w:spacing w:after="60" w:line="259" w:lineRule="auto"/>
              <w:jc w:val="left"/>
            </w:pPr>
            <w:r>
              <w:rPr>
                <w:rFonts w:ascii="Times New Roman" w:hAnsi="Times New Roman" w:eastAsia="Times New Roman" w:cs="Times New Roman"/>
                <w:b w:val="0"/>
                <w:i w:val="0"/>
                <w:color w:val="000000"/>
                <w:sz w:val="26"/>
              </w:rPr>
              <w:t>1. Liệt kê khóa admin GET /admin/courses.</w:t>
            </w:r>
          </w:p>
          <w:p w14:paraId="282F3C82">
            <w:pPr>
              <w:spacing w:after="60" w:line="259" w:lineRule="auto"/>
              <w:jc w:val="left"/>
            </w:pPr>
            <w:r>
              <w:rPr>
                <w:rFonts w:ascii="Times New Roman" w:hAnsi="Times New Roman" w:eastAsia="Times New Roman" w:cs="Times New Roman"/>
                <w:b w:val="0"/>
                <w:i w:val="0"/>
                <w:color w:val="000000"/>
                <w:sz w:val="26"/>
              </w:rPr>
              <w:t>2. Tạo khóa POST hoặc with-enrollments.</w:t>
            </w:r>
          </w:p>
          <w:p w14:paraId="6949E4C2">
            <w:pPr>
              <w:spacing w:after="60" w:line="259" w:lineRule="auto"/>
              <w:jc w:val="left"/>
            </w:pPr>
            <w:r>
              <w:rPr>
                <w:rFonts w:ascii="Times New Roman" w:hAnsi="Times New Roman" w:eastAsia="Times New Roman" w:cs="Times New Roman"/>
                <w:b w:val="0"/>
                <w:i w:val="0"/>
                <w:color w:val="000000"/>
                <w:sz w:val="26"/>
              </w:rPr>
              <w:t>3. Sửa PUT.</w:t>
            </w:r>
          </w:p>
          <w:p w14:paraId="712D92BD">
            <w:pPr>
              <w:spacing w:after="60" w:line="259" w:lineRule="auto"/>
              <w:jc w:val="left"/>
            </w:pPr>
            <w:r>
              <w:rPr>
                <w:rFonts w:ascii="Times New Roman" w:hAnsi="Times New Roman" w:eastAsia="Times New Roman" w:cs="Times New Roman"/>
                <w:b w:val="0"/>
                <w:i w:val="0"/>
                <w:color w:val="000000"/>
                <w:sz w:val="26"/>
              </w:rPr>
              <w:t>4. Xóa DELETE.</w:t>
            </w:r>
          </w:p>
          <w:p w14:paraId="613358E5">
            <w:pPr>
              <w:spacing w:after="60" w:line="259" w:lineRule="auto"/>
              <w:jc w:val="left"/>
            </w:pPr>
            <w:r>
              <w:rPr>
                <w:rFonts w:ascii="Times New Roman" w:hAnsi="Times New Roman" w:eastAsia="Times New Roman" w:cs="Times New Roman"/>
                <w:b w:val="0"/>
                <w:i w:val="0"/>
                <w:color w:val="000000"/>
                <w:sz w:val="26"/>
              </w:rPr>
              <w:t>5. Trả CourseResponse.</w:t>
            </w:r>
          </w:p>
        </w:tc>
      </w:tr>
      <w:tr w14:paraId="6AAAA7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1AECBA3">
            <w:pPr>
              <w:jc w:val="center"/>
            </w:pPr>
            <w:r>
              <w:rPr>
                <w:rFonts w:ascii="Times New Roman" w:hAnsi="Times New Roman" w:eastAsia="Times New Roman" w:cs="Times New Roman"/>
                <w:b/>
                <w:i w:val="0"/>
                <w:color w:val="000000"/>
                <w:sz w:val="26"/>
              </w:rPr>
              <w:t>Hậu điều kiện</w:t>
            </w:r>
          </w:p>
        </w:tc>
        <w:tc>
          <w:tcPr>
            <w:tcW w:w="4702" w:type="dxa"/>
            <w:vAlign w:val="center"/>
          </w:tcPr>
          <w:p w14:paraId="58CBD46B">
            <w:pPr>
              <w:jc w:val="left"/>
            </w:pPr>
            <w:r>
              <w:rPr>
                <w:rFonts w:ascii="Times New Roman" w:hAnsi="Times New Roman" w:eastAsia="Times New Roman" w:cs="Times New Roman"/>
                <w:b w:val="0"/>
                <w:i w:val="0"/>
                <w:color w:val="000000"/>
                <w:sz w:val="26"/>
              </w:rPr>
              <w:t>Danh mục môn toàn trường được duy trì.</w:t>
            </w:r>
          </w:p>
        </w:tc>
      </w:tr>
    </w:tbl>
    <w:p w14:paraId="26CE4897">
      <w:pPr>
        <w:spacing w:before="0" w:after="80" w:line="259" w:lineRule="auto"/>
        <w:jc w:val="left"/>
      </w:pPr>
    </w:p>
    <w:p w14:paraId="0BE37118">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UC38: Quản lý ghi danh tập trung (Admin)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AC6D1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3844DD96">
            <w:pPr>
              <w:jc w:val="center"/>
            </w:pPr>
            <w:r>
              <w:rPr>
                <w:rFonts w:ascii="Times New Roman" w:hAnsi="Times New Roman" w:eastAsia="Times New Roman" w:cs="Times New Roman"/>
                <w:b/>
                <w:i w:val="0"/>
                <w:color w:val="000000"/>
                <w:sz w:val="26"/>
              </w:rPr>
              <w:t>Tên use case</w:t>
            </w:r>
          </w:p>
        </w:tc>
        <w:tc>
          <w:tcPr>
            <w:tcW w:w="4702" w:type="dxa"/>
            <w:vAlign w:val="center"/>
          </w:tcPr>
          <w:p w14:paraId="0287E124">
            <w:pPr>
              <w:jc w:val="left"/>
            </w:pPr>
            <w:r>
              <w:rPr>
                <w:rFonts w:ascii="Times New Roman" w:hAnsi="Times New Roman" w:eastAsia="Times New Roman" w:cs="Times New Roman"/>
                <w:b/>
                <w:i w:val="0"/>
                <w:color w:val="000000"/>
                <w:sz w:val="26"/>
              </w:rPr>
              <w:t>UC38: Quản lý ghi danh tập trung (Admin)</w:t>
            </w:r>
          </w:p>
        </w:tc>
      </w:tr>
      <w:tr w14:paraId="4DD895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327DC3E">
            <w:pPr>
              <w:jc w:val="center"/>
            </w:pPr>
            <w:r>
              <w:rPr>
                <w:rFonts w:ascii="Times New Roman" w:hAnsi="Times New Roman" w:eastAsia="Times New Roman" w:cs="Times New Roman"/>
                <w:b/>
                <w:i w:val="0"/>
                <w:color w:val="000000"/>
                <w:sz w:val="26"/>
              </w:rPr>
              <w:t>Tác nhân chính</w:t>
            </w:r>
          </w:p>
        </w:tc>
        <w:tc>
          <w:tcPr>
            <w:tcW w:w="4702" w:type="dxa"/>
            <w:vAlign w:val="center"/>
          </w:tcPr>
          <w:p w14:paraId="78034A36">
            <w:pPr>
              <w:jc w:val="left"/>
            </w:pPr>
            <w:r>
              <w:rPr>
                <w:rFonts w:ascii="Times New Roman" w:hAnsi="Times New Roman" w:eastAsia="Times New Roman" w:cs="Times New Roman"/>
                <w:b w:val="0"/>
                <w:i w:val="0"/>
                <w:color w:val="000000"/>
                <w:sz w:val="26"/>
              </w:rPr>
              <w:t>Admin</w:t>
            </w:r>
          </w:p>
        </w:tc>
      </w:tr>
      <w:tr w14:paraId="48E667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C1964A3">
            <w:pPr>
              <w:jc w:val="center"/>
            </w:pPr>
            <w:r>
              <w:rPr>
                <w:rFonts w:ascii="Times New Roman" w:hAnsi="Times New Roman" w:eastAsia="Times New Roman" w:cs="Times New Roman"/>
                <w:b/>
                <w:i w:val="0"/>
                <w:color w:val="000000"/>
                <w:sz w:val="26"/>
              </w:rPr>
              <w:t>Mô tả</w:t>
            </w:r>
          </w:p>
        </w:tc>
        <w:tc>
          <w:tcPr>
            <w:tcW w:w="4702" w:type="dxa"/>
            <w:vAlign w:val="center"/>
          </w:tcPr>
          <w:p w14:paraId="5F0A4A54">
            <w:pPr>
              <w:jc w:val="left"/>
            </w:pPr>
            <w:r>
              <w:rPr>
                <w:rFonts w:ascii="Times New Roman" w:hAnsi="Times New Roman" w:eastAsia="Times New Roman" w:cs="Times New Roman"/>
                <w:b w:val="0"/>
                <w:i w:val="0"/>
                <w:color w:val="000000"/>
                <w:sz w:val="26"/>
              </w:rPr>
              <w:t>GET/POST/DELETE /api/admin/enrollments.</w:t>
            </w:r>
          </w:p>
        </w:tc>
      </w:tr>
      <w:tr w14:paraId="02EE13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2683A66">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434BCB66">
            <w:pPr>
              <w:jc w:val="left"/>
            </w:pPr>
            <w:r>
              <w:rPr>
                <w:rFonts w:ascii="Times New Roman" w:hAnsi="Times New Roman" w:eastAsia="Times New Roman" w:cs="Times New Roman"/>
                <w:b w:val="0"/>
                <w:i w:val="0"/>
                <w:color w:val="000000"/>
                <w:sz w:val="26"/>
              </w:rPr>
              <w:t>Role Admin.</w:t>
            </w:r>
          </w:p>
        </w:tc>
      </w:tr>
      <w:tr w14:paraId="5F2D74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1177268">
            <w:pPr>
              <w:jc w:val="center"/>
            </w:pPr>
            <w:r>
              <w:rPr>
                <w:rFonts w:ascii="Times New Roman" w:hAnsi="Times New Roman" w:eastAsia="Times New Roman" w:cs="Times New Roman"/>
                <w:b/>
                <w:i w:val="0"/>
                <w:color w:val="000000"/>
                <w:sz w:val="26"/>
              </w:rPr>
              <w:t>Luồng chính</w:t>
            </w:r>
          </w:p>
        </w:tc>
        <w:tc>
          <w:tcPr>
            <w:tcW w:w="4702" w:type="dxa"/>
            <w:vAlign w:val="center"/>
          </w:tcPr>
          <w:p w14:paraId="3ED1D170">
            <w:pPr>
              <w:spacing w:after="60" w:line="259" w:lineRule="auto"/>
              <w:jc w:val="left"/>
            </w:pPr>
            <w:r>
              <w:rPr>
                <w:rFonts w:ascii="Times New Roman" w:hAnsi="Times New Roman" w:eastAsia="Times New Roman" w:cs="Times New Roman"/>
                <w:b w:val="0"/>
                <w:i w:val="0"/>
                <w:color w:val="000000"/>
                <w:sz w:val="26"/>
              </w:rPr>
              <w:t>1. Xem danh sách enrollment.</w:t>
            </w:r>
          </w:p>
          <w:p w14:paraId="2EBB82C1">
            <w:pPr>
              <w:spacing w:after="60" w:line="259" w:lineRule="auto"/>
              <w:jc w:val="left"/>
            </w:pPr>
            <w:r>
              <w:rPr>
                <w:rFonts w:ascii="Times New Roman" w:hAnsi="Times New Roman" w:eastAsia="Times New Roman" w:cs="Times New Roman"/>
                <w:b w:val="0"/>
                <w:i w:val="0"/>
                <w:color w:val="000000"/>
                <w:sz w:val="26"/>
              </w:rPr>
              <w:t>2. Thêm enrollment POST.</w:t>
            </w:r>
          </w:p>
          <w:p w14:paraId="659ABC6D">
            <w:pPr>
              <w:spacing w:after="60" w:line="259" w:lineRule="auto"/>
              <w:jc w:val="left"/>
            </w:pPr>
            <w:r>
              <w:rPr>
                <w:rFonts w:ascii="Times New Roman" w:hAnsi="Times New Roman" w:eastAsia="Times New Roman" w:cs="Times New Roman"/>
                <w:b w:val="0"/>
                <w:i w:val="0"/>
                <w:color w:val="000000"/>
                <w:sz w:val="26"/>
              </w:rPr>
              <w:t>3. Xóa DELETE theo id.</w:t>
            </w:r>
          </w:p>
          <w:p w14:paraId="65313CA9">
            <w:pPr>
              <w:spacing w:after="60" w:line="259" w:lineRule="auto"/>
              <w:jc w:val="left"/>
            </w:pPr>
            <w:r>
              <w:rPr>
                <w:rFonts w:ascii="Times New Roman" w:hAnsi="Times New Roman" w:eastAsia="Times New Roman" w:cs="Times New Roman"/>
                <w:b w:val="0"/>
                <w:i w:val="0"/>
                <w:color w:val="000000"/>
                <w:sz w:val="26"/>
              </w:rPr>
              <w:t>4. Validate user+course.</w:t>
            </w:r>
          </w:p>
          <w:p w14:paraId="2134BB20">
            <w:pPr>
              <w:spacing w:after="60" w:line="259" w:lineRule="auto"/>
              <w:jc w:val="left"/>
            </w:pPr>
            <w:r>
              <w:rPr>
                <w:rFonts w:ascii="Times New Roman" w:hAnsi="Times New Roman" w:eastAsia="Times New Roman" w:cs="Times New Roman"/>
                <w:b w:val="0"/>
                <w:i w:val="0"/>
                <w:color w:val="000000"/>
                <w:sz w:val="26"/>
              </w:rPr>
              <w:t>5. Trả kết quả.</w:t>
            </w:r>
          </w:p>
        </w:tc>
      </w:tr>
      <w:tr w14:paraId="50E4EB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1756FDA">
            <w:pPr>
              <w:jc w:val="center"/>
            </w:pPr>
            <w:r>
              <w:rPr>
                <w:rFonts w:ascii="Times New Roman" w:hAnsi="Times New Roman" w:eastAsia="Times New Roman" w:cs="Times New Roman"/>
                <w:b/>
                <w:i w:val="0"/>
                <w:color w:val="000000"/>
                <w:sz w:val="26"/>
              </w:rPr>
              <w:t>Hậu điều kiện</w:t>
            </w:r>
          </w:p>
        </w:tc>
        <w:tc>
          <w:tcPr>
            <w:tcW w:w="4702" w:type="dxa"/>
            <w:vAlign w:val="center"/>
          </w:tcPr>
          <w:p w14:paraId="346879F1">
            <w:pPr>
              <w:jc w:val="left"/>
            </w:pPr>
            <w:r>
              <w:rPr>
                <w:rFonts w:ascii="Times New Roman" w:hAnsi="Times New Roman" w:eastAsia="Times New Roman" w:cs="Times New Roman"/>
                <w:b w:val="0"/>
                <w:i w:val="0"/>
                <w:color w:val="000000"/>
                <w:sz w:val="26"/>
              </w:rPr>
              <w:t>Ghi danh đồng bộ không cần vào từng môn trên UI GV.</w:t>
            </w:r>
          </w:p>
        </w:tc>
      </w:tr>
    </w:tbl>
    <w:p w14:paraId="4A9D40E9">
      <w:pPr>
        <w:spacing w:before="0" w:after="80" w:line="259" w:lineRule="auto"/>
        <w:jc w:val="left"/>
      </w:pPr>
    </w:p>
    <w:p w14:paraId="7B7BFB74">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UC39: Import hàng loạt Excel (users / courses / enrollments)</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8D753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2E52572">
            <w:pPr>
              <w:jc w:val="center"/>
            </w:pPr>
            <w:r>
              <w:rPr>
                <w:rFonts w:ascii="Times New Roman" w:hAnsi="Times New Roman" w:eastAsia="Times New Roman" w:cs="Times New Roman"/>
                <w:b/>
                <w:i w:val="0"/>
                <w:color w:val="000000"/>
                <w:sz w:val="26"/>
              </w:rPr>
              <w:t>Tên use case</w:t>
            </w:r>
          </w:p>
        </w:tc>
        <w:tc>
          <w:tcPr>
            <w:tcW w:w="4702" w:type="dxa"/>
            <w:vAlign w:val="center"/>
          </w:tcPr>
          <w:p w14:paraId="51248799">
            <w:pPr>
              <w:jc w:val="left"/>
            </w:pPr>
            <w:r>
              <w:rPr>
                <w:rFonts w:ascii="Times New Roman" w:hAnsi="Times New Roman" w:eastAsia="Times New Roman" w:cs="Times New Roman"/>
                <w:b/>
                <w:i w:val="0"/>
                <w:color w:val="000000"/>
                <w:sz w:val="26"/>
              </w:rPr>
              <w:t>UC39: Import hàng loạt Excel (users / courses / enrollments)</w:t>
            </w:r>
          </w:p>
        </w:tc>
      </w:tr>
      <w:tr w14:paraId="79610D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0722F61">
            <w:pPr>
              <w:jc w:val="center"/>
            </w:pPr>
            <w:r>
              <w:rPr>
                <w:rFonts w:ascii="Times New Roman" w:hAnsi="Times New Roman" w:eastAsia="Times New Roman" w:cs="Times New Roman"/>
                <w:b/>
                <w:i w:val="0"/>
                <w:color w:val="000000"/>
                <w:sz w:val="26"/>
              </w:rPr>
              <w:t>Tác nhân chính</w:t>
            </w:r>
          </w:p>
        </w:tc>
        <w:tc>
          <w:tcPr>
            <w:tcW w:w="4702" w:type="dxa"/>
            <w:vAlign w:val="center"/>
          </w:tcPr>
          <w:p w14:paraId="03B69531">
            <w:pPr>
              <w:jc w:val="left"/>
            </w:pPr>
            <w:r>
              <w:rPr>
                <w:rFonts w:ascii="Times New Roman" w:hAnsi="Times New Roman" w:eastAsia="Times New Roman" w:cs="Times New Roman"/>
                <w:b w:val="0"/>
                <w:i w:val="0"/>
                <w:color w:val="000000"/>
                <w:sz w:val="26"/>
              </w:rPr>
              <w:t>Admin</w:t>
            </w:r>
          </w:p>
        </w:tc>
      </w:tr>
      <w:tr w14:paraId="22765B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EBC6C66">
            <w:pPr>
              <w:jc w:val="center"/>
            </w:pPr>
            <w:r>
              <w:rPr>
                <w:rFonts w:ascii="Times New Roman" w:hAnsi="Times New Roman" w:eastAsia="Times New Roman" w:cs="Times New Roman"/>
                <w:b/>
                <w:i w:val="0"/>
                <w:color w:val="000000"/>
                <w:sz w:val="26"/>
              </w:rPr>
              <w:t>Mô tả</w:t>
            </w:r>
          </w:p>
        </w:tc>
        <w:tc>
          <w:tcPr>
            <w:tcW w:w="4702" w:type="dxa"/>
            <w:vAlign w:val="center"/>
          </w:tcPr>
          <w:p w14:paraId="1A0068C9">
            <w:pPr>
              <w:jc w:val="left"/>
            </w:pPr>
            <w:r>
              <w:rPr>
                <w:rFonts w:ascii="Times New Roman" w:hAnsi="Times New Roman" w:eastAsia="Times New Roman" w:cs="Times New Roman"/>
                <w:b w:val="0"/>
                <w:i w:val="0"/>
                <w:color w:val="000000"/>
                <w:sz w:val="26"/>
              </w:rPr>
              <w:t>POST /api/admin/import/users, /import/courses, /import/enrollments.</w:t>
            </w:r>
          </w:p>
        </w:tc>
      </w:tr>
      <w:tr w14:paraId="008415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ABFD3F4">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3601DD42">
            <w:pPr>
              <w:jc w:val="left"/>
            </w:pPr>
            <w:r>
              <w:rPr>
                <w:rFonts w:ascii="Times New Roman" w:hAnsi="Times New Roman" w:eastAsia="Times New Roman" w:cs="Times New Roman"/>
                <w:b w:val="0"/>
                <w:i w:val="0"/>
                <w:color w:val="000000"/>
                <w:sz w:val="26"/>
              </w:rPr>
              <w:t>File đúng template.</w:t>
            </w:r>
          </w:p>
        </w:tc>
      </w:tr>
      <w:tr w14:paraId="412EA1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D99E02A">
            <w:pPr>
              <w:jc w:val="center"/>
            </w:pPr>
            <w:r>
              <w:rPr>
                <w:rFonts w:ascii="Times New Roman" w:hAnsi="Times New Roman" w:eastAsia="Times New Roman" w:cs="Times New Roman"/>
                <w:b/>
                <w:i w:val="0"/>
                <w:color w:val="000000"/>
                <w:sz w:val="26"/>
              </w:rPr>
              <w:t>Luồng chính</w:t>
            </w:r>
          </w:p>
        </w:tc>
        <w:tc>
          <w:tcPr>
            <w:tcW w:w="4702" w:type="dxa"/>
            <w:vAlign w:val="center"/>
          </w:tcPr>
          <w:p w14:paraId="155EB214">
            <w:pPr>
              <w:spacing w:after="60" w:line="259" w:lineRule="auto"/>
              <w:jc w:val="left"/>
            </w:pPr>
            <w:r>
              <w:rPr>
                <w:rFonts w:ascii="Times New Roman" w:hAnsi="Times New Roman" w:eastAsia="Times New Roman" w:cs="Times New Roman"/>
                <w:b w:val="0"/>
                <w:i w:val="0"/>
                <w:color w:val="000000"/>
                <w:sz w:val="26"/>
              </w:rPr>
              <w:t>1. Chọn loại import.</w:t>
            </w:r>
          </w:p>
          <w:p w14:paraId="33B76CAA">
            <w:pPr>
              <w:spacing w:after="60" w:line="259" w:lineRule="auto"/>
              <w:jc w:val="left"/>
            </w:pPr>
            <w:r>
              <w:rPr>
                <w:rFonts w:ascii="Times New Roman" w:hAnsi="Times New Roman" w:eastAsia="Times New Roman" w:cs="Times New Roman"/>
                <w:b w:val="0"/>
                <w:i w:val="0"/>
                <w:color w:val="000000"/>
                <w:sz w:val="26"/>
              </w:rPr>
              <w:t>2. Upload POST tương ứng.</w:t>
            </w:r>
          </w:p>
          <w:p w14:paraId="5B4A3FB4">
            <w:pPr>
              <w:spacing w:after="60" w:line="259" w:lineRule="auto"/>
              <w:jc w:val="left"/>
            </w:pPr>
            <w:r>
              <w:rPr>
                <w:rFonts w:ascii="Times New Roman" w:hAnsi="Times New Roman" w:eastAsia="Times New Roman" w:cs="Times New Roman"/>
                <w:b w:val="0"/>
                <w:i w:val="0"/>
                <w:color w:val="000000"/>
                <w:sz w:val="26"/>
              </w:rPr>
              <w:t>3. Parse + validate batch.</w:t>
            </w:r>
          </w:p>
          <w:p w14:paraId="515CAFC4">
            <w:pPr>
              <w:spacing w:after="60" w:line="259" w:lineRule="auto"/>
              <w:jc w:val="left"/>
            </w:pPr>
            <w:r>
              <w:rPr>
                <w:rFonts w:ascii="Times New Roman" w:hAnsi="Times New Roman" w:eastAsia="Times New Roman" w:cs="Times New Roman"/>
                <w:b w:val="0"/>
                <w:i w:val="0"/>
                <w:color w:val="000000"/>
                <w:sz w:val="26"/>
              </w:rPr>
              <w:t>4. Ghi DB + báo cáo dòng lỗi.</w:t>
            </w:r>
          </w:p>
          <w:p w14:paraId="0A3632AC">
            <w:pPr>
              <w:spacing w:after="60" w:line="259" w:lineRule="auto"/>
              <w:jc w:val="left"/>
            </w:pPr>
            <w:r>
              <w:rPr>
                <w:rFonts w:ascii="Times New Roman" w:hAnsi="Times New Roman" w:eastAsia="Times New Roman" w:cs="Times New Roman"/>
                <w:b w:val="0"/>
                <w:i w:val="0"/>
                <w:color w:val="000000"/>
                <w:sz w:val="26"/>
              </w:rPr>
              <w:t>5. Trả ImportResult.</w:t>
            </w:r>
          </w:p>
        </w:tc>
      </w:tr>
      <w:tr w14:paraId="31326C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058FD2F">
            <w:pPr>
              <w:jc w:val="center"/>
            </w:pPr>
            <w:r>
              <w:rPr>
                <w:rFonts w:ascii="Times New Roman" w:hAnsi="Times New Roman" w:eastAsia="Times New Roman" w:cs="Times New Roman"/>
                <w:b/>
                <w:i w:val="0"/>
                <w:color w:val="000000"/>
                <w:sz w:val="26"/>
              </w:rPr>
              <w:t>Hậu điều kiện</w:t>
            </w:r>
          </w:p>
        </w:tc>
        <w:tc>
          <w:tcPr>
            <w:tcW w:w="4702" w:type="dxa"/>
            <w:vAlign w:val="center"/>
          </w:tcPr>
          <w:p w14:paraId="02C8DE88">
            <w:pPr>
              <w:jc w:val="left"/>
            </w:pPr>
            <w:r>
              <w:rPr>
                <w:rFonts w:ascii="Times New Roman" w:hAnsi="Times New Roman" w:eastAsia="Times New Roman" w:cs="Times New Roman"/>
                <w:b w:val="0"/>
                <w:i w:val="0"/>
                <w:color w:val="000000"/>
                <w:sz w:val="26"/>
              </w:rPr>
              <w:t>Dữ liệu lớn được nạp một lần.</w:t>
            </w:r>
          </w:p>
        </w:tc>
      </w:tr>
    </w:tbl>
    <w:p w14:paraId="2BDEDD6F">
      <w:pPr>
        <w:spacing w:before="0" w:after="80" w:line="259" w:lineRule="auto"/>
        <w:jc w:val="left"/>
      </w:pPr>
    </w:p>
    <w:p w14:paraId="7B9505CC">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UC40: Cấu hình hệ thống (settings công khai)</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083A9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15994356">
            <w:pPr>
              <w:jc w:val="center"/>
            </w:pPr>
            <w:r>
              <w:rPr>
                <w:rFonts w:ascii="Times New Roman" w:hAnsi="Times New Roman" w:eastAsia="Times New Roman" w:cs="Times New Roman"/>
                <w:b/>
                <w:i w:val="0"/>
                <w:color w:val="000000"/>
                <w:sz w:val="26"/>
              </w:rPr>
              <w:t>Tên use case</w:t>
            </w:r>
          </w:p>
        </w:tc>
        <w:tc>
          <w:tcPr>
            <w:tcW w:w="4702" w:type="dxa"/>
            <w:vAlign w:val="center"/>
          </w:tcPr>
          <w:p w14:paraId="3705C9F9">
            <w:pPr>
              <w:jc w:val="left"/>
            </w:pPr>
            <w:r>
              <w:rPr>
                <w:rFonts w:ascii="Times New Roman" w:hAnsi="Times New Roman" w:eastAsia="Times New Roman" w:cs="Times New Roman"/>
                <w:b/>
                <w:i w:val="0"/>
                <w:color w:val="000000"/>
                <w:sz w:val="26"/>
              </w:rPr>
              <w:t>UC40: Cấu hình hệ thống (settings công khai)</w:t>
            </w:r>
          </w:p>
        </w:tc>
      </w:tr>
      <w:tr w14:paraId="2CE208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8157DAD">
            <w:pPr>
              <w:jc w:val="center"/>
            </w:pPr>
            <w:r>
              <w:rPr>
                <w:rFonts w:ascii="Times New Roman" w:hAnsi="Times New Roman" w:eastAsia="Times New Roman" w:cs="Times New Roman"/>
                <w:b/>
                <w:i w:val="0"/>
                <w:color w:val="000000"/>
                <w:sz w:val="26"/>
              </w:rPr>
              <w:t>Tác nhân chính</w:t>
            </w:r>
          </w:p>
        </w:tc>
        <w:tc>
          <w:tcPr>
            <w:tcW w:w="4702" w:type="dxa"/>
            <w:vAlign w:val="center"/>
          </w:tcPr>
          <w:p w14:paraId="44A91BDB">
            <w:pPr>
              <w:jc w:val="left"/>
            </w:pPr>
            <w:r>
              <w:rPr>
                <w:rFonts w:ascii="Times New Roman" w:hAnsi="Times New Roman" w:eastAsia="Times New Roman" w:cs="Times New Roman"/>
                <w:b w:val="0"/>
                <w:i w:val="0"/>
                <w:color w:val="000000"/>
                <w:sz w:val="26"/>
              </w:rPr>
              <w:t>Admin</w:t>
            </w:r>
          </w:p>
        </w:tc>
      </w:tr>
      <w:tr w14:paraId="6A302E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4FA4947">
            <w:pPr>
              <w:jc w:val="center"/>
            </w:pPr>
            <w:r>
              <w:rPr>
                <w:rFonts w:ascii="Times New Roman" w:hAnsi="Times New Roman" w:eastAsia="Times New Roman" w:cs="Times New Roman"/>
                <w:b/>
                <w:i w:val="0"/>
                <w:color w:val="000000"/>
                <w:sz w:val="26"/>
              </w:rPr>
              <w:t>Mô tả</w:t>
            </w:r>
          </w:p>
        </w:tc>
        <w:tc>
          <w:tcPr>
            <w:tcW w:w="4702" w:type="dxa"/>
            <w:vAlign w:val="center"/>
          </w:tcPr>
          <w:p w14:paraId="4896468D">
            <w:pPr>
              <w:jc w:val="left"/>
            </w:pPr>
            <w:r>
              <w:rPr>
                <w:rFonts w:ascii="Times New Roman" w:hAnsi="Times New Roman" w:eastAsia="Times New Roman" w:cs="Times New Roman"/>
                <w:b w:val="0"/>
                <w:i w:val="0"/>
                <w:color w:val="000000"/>
                <w:sz w:val="26"/>
              </w:rPr>
              <w:t>GET/PUT /api/admin/settings — SystemSettingsPublic.</w:t>
            </w:r>
          </w:p>
        </w:tc>
      </w:tr>
      <w:tr w14:paraId="0B6154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92A5E11">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EFDD154">
            <w:pPr>
              <w:jc w:val="left"/>
            </w:pPr>
            <w:r>
              <w:rPr>
                <w:rFonts w:ascii="Times New Roman" w:hAnsi="Times New Roman" w:eastAsia="Times New Roman" w:cs="Times New Roman"/>
                <w:b w:val="0"/>
                <w:i w:val="0"/>
                <w:color w:val="000000"/>
                <w:sz w:val="26"/>
              </w:rPr>
              <w:t>Role Admin.</w:t>
            </w:r>
          </w:p>
        </w:tc>
      </w:tr>
      <w:tr w14:paraId="54A248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9138D70">
            <w:pPr>
              <w:jc w:val="center"/>
            </w:pPr>
            <w:r>
              <w:rPr>
                <w:rFonts w:ascii="Times New Roman" w:hAnsi="Times New Roman" w:eastAsia="Times New Roman" w:cs="Times New Roman"/>
                <w:b/>
                <w:i w:val="0"/>
                <w:color w:val="000000"/>
                <w:sz w:val="26"/>
              </w:rPr>
              <w:t>Luồng chính</w:t>
            </w:r>
          </w:p>
        </w:tc>
        <w:tc>
          <w:tcPr>
            <w:tcW w:w="4702" w:type="dxa"/>
            <w:vAlign w:val="center"/>
          </w:tcPr>
          <w:p w14:paraId="732BBBFC">
            <w:pPr>
              <w:spacing w:after="60" w:line="259" w:lineRule="auto"/>
              <w:jc w:val="left"/>
            </w:pPr>
            <w:r>
              <w:rPr>
                <w:rFonts w:ascii="Times New Roman" w:hAnsi="Times New Roman" w:eastAsia="Times New Roman" w:cs="Times New Roman"/>
                <w:b w:val="0"/>
                <w:i w:val="0"/>
                <w:color w:val="000000"/>
                <w:sz w:val="26"/>
              </w:rPr>
              <w:t>1. Mở trang cấu hình.</w:t>
            </w:r>
          </w:p>
          <w:p w14:paraId="59CC3FA1">
            <w:pPr>
              <w:spacing w:after="60" w:line="259" w:lineRule="auto"/>
              <w:jc w:val="left"/>
            </w:pPr>
            <w:r>
              <w:rPr>
                <w:rFonts w:ascii="Times New Roman" w:hAnsi="Times New Roman" w:eastAsia="Times New Roman" w:cs="Times New Roman"/>
                <w:b w:val="0"/>
                <w:i w:val="0"/>
                <w:color w:val="000000"/>
                <w:sz w:val="26"/>
              </w:rPr>
              <w:t>2. GET settings hiển thị.</w:t>
            </w:r>
          </w:p>
          <w:p w14:paraId="0A03845B">
            <w:pPr>
              <w:spacing w:after="60" w:line="259" w:lineRule="auto"/>
              <w:jc w:val="left"/>
            </w:pPr>
            <w:r>
              <w:rPr>
                <w:rFonts w:ascii="Times New Roman" w:hAnsi="Times New Roman" w:eastAsia="Times New Roman" w:cs="Times New Roman"/>
                <w:b w:val="0"/>
                <w:i w:val="0"/>
                <w:color w:val="000000"/>
                <w:sz w:val="26"/>
              </w:rPr>
              <w:t>3. Sửa và PUT.</w:t>
            </w:r>
          </w:p>
          <w:p w14:paraId="01BA27AE">
            <w:pPr>
              <w:spacing w:after="60" w:line="259" w:lineRule="auto"/>
              <w:jc w:val="left"/>
            </w:pPr>
            <w:r>
              <w:rPr>
                <w:rFonts w:ascii="Times New Roman" w:hAnsi="Times New Roman" w:eastAsia="Times New Roman" w:cs="Times New Roman"/>
                <w:b w:val="0"/>
                <w:i w:val="0"/>
                <w:color w:val="000000"/>
                <w:sz w:val="26"/>
              </w:rPr>
              <w:t>4. Validate.</w:t>
            </w:r>
          </w:p>
          <w:p w14:paraId="551BEE64">
            <w:pPr>
              <w:spacing w:after="60" w:line="259" w:lineRule="auto"/>
              <w:jc w:val="left"/>
            </w:pPr>
            <w:r>
              <w:rPr>
                <w:rFonts w:ascii="Times New Roman" w:hAnsi="Times New Roman" w:eastAsia="Times New Roman" w:cs="Times New Roman"/>
                <w:b w:val="0"/>
                <w:i w:val="0"/>
                <w:color w:val="000000"/>
                <w:sz w:val="26"/>
              </w:rPr>
              <w:t>5. Trả settings mới.</w:t>
            </w:r>
          </w:p>
        </w:tc>
      </w:tr>
      <w:tr w14:paraId="360329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C170F33">
            <w:pPr>
              <w:jc w:val="center"/>
            </w:pPr>
            <w:r>
              <w:rPr>
                <w:rFonts w:ascii="Times New Roman" w:hAnsi="Times New Roman" w:eastAsia="Times New Roman" w:cs="Times New Roman"/>
                <w:b/>
                <w:i w:val="0"/>
                <w:color w:val="000000"/>
                <w:sz w:val="26"/>
              </w:rPr>
              <w:t>Hậu điều kiện</w:t>
            </w:r>
          </w:p>
        </w:tc>
        <w:tc>
          <w:tcPr>
            <w:tcW w:w="4702" w:type="dxa"/>
            <w:vAlign w:val="center"/>
          </w:tcPr>
          <w:p w14:paraId="41585E8F">
            <w:pPr>
              <w:jc w:val="left"/>
            </w:pPr>
            <w:r>
              <w:rPr>
                <w:rFonts w:ascii="Times New Roman" w:hAnsi="Times New Roman" w:eastAsia="Times New Roman" w:cs="Times New Roman"/>
                <w:b w:val="0"/>
                <w:i w:val="0"/>
                <w:color w:val="000000"/>
                <w:sz w:val="26"/>
              </w:rPr>
              <w:t>Ứng dụng đọc cấu hình chung đã cập nhật.</w:t>
            </w:r>
          </w:p>
        </w:tc>
      </w:tr>
    </w:tbl>
    <w:p w14:paraId="7C941727">
      <w:pPr>
        <w:spacing w:before="0" w:after="80" w:line="259" w:lineRule="auto"/>
        <w:jc w:val="left"/>
      </w:pPr>
    </w:p>
    <w:p w14:paraId="0D024B39">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UC41: Quản lý đề quiz (CRUD + AI generate)</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23F63D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242812F2">
            <w:pPr>
              <w:jc w:val="center"/>
            </w:pPr>
            <w:r>
              <w:rPr>
                <w:rFonts w:ascii="Times New Roman" w:hAnsi="Times New Roman" w:eastAsia="Times New Roman" w:cs="Times New Roman"/>
                <w:b/>
                <w:i w:val="0"/>
                <w:color w:val="000000"/>
                <w:sz w:val="26"/>
              </w:rPr>
              <w:t>Tên use case</w:t>
            </w:r>
          </w:p>
        </w:tc>
        <w:tc>
          <w:tcPr>
            <w:tcW w:w="4702" w:type="dxa"/>
            <w:vAlign w:val="center"/>
          </w:tcPr>
          <w:p w14:paraId="580CA413">
            <w:pPr>
              <w:jc w:val="left"/>
            </w:pPr>
            <w:r>
              <w:rPr>
                <w:rFonts w:ascii="Times New Roman" w:hAnsi="Times New Roman" w:eastAsia="Times New Roman" w:cs="Times New Roman"/>
                <w:b/>
                <w:i w:val="0"/>
                <w:color w:val="000000"/>
                <w:sz w:val="26"/>
              </w:rPr>
              <w:t>UC41: Quản lý đề quiz (CRUD + AI generate)</w:t>
            </w:r>
          </w:p>
        </w:tc>
      </w:tr>
      <w:tr w14:paraId="3C850C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FA07E6A">
            <w:pPr>
              <w:jc w:val="center"/>
            </w:pPr>
            <w:r>
              <w:rPr>
                <w:rFonts w:ascii="Times New Roman" w:hAnsi="Times New Roman" w:eastAsia="Times New Roman" w:cs="Times New Roman"/>
                <w:b/>
                <w:i w:val="0"/>
                <w:color w:val="000000"/>
                <w:sz w:val="26"/>
              </w:rPr>
              <w:t>Tác nhân chính</w:t>
            </w:r>
          </w:p>
        </w:tc>
        <w:tc>
          <w:tcPr>
            <w:tcW w:w="4702" w:type="dxa"/>
            <w:vAlign w:val="center"/>
          </w:tcPr>
          <w:p w14:paraId="24CE832D">
            <w:pPr>
              <w:jc w:val="left"/>
            </w:pPr>
            <w:r>
              <w:rPr>
                <w:rFonts w:ascii="Times New Roman" w:hAnsi="Times New Roman" w:eastAsia="Times New Roman" w:cs="Times New Roman"/>
                <w:b w:val="0"/>
                <w:i w:val="0"/>
                <w:color w:val="000000"/>
                <w:sz w:val="26"/>
              </w:rPr>
              <w:t>GV / Admin</w:t>
            </w:r>
          </w:p>
        </w:tc>
      </w:tr>
      <w:tr w14:paraId="638BE1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01F2EC7">
            <w:pPr>
              <w:jc w:val="center"/>
            </w:pPr>
            <w:r>
              <w:rPr>
                <w:rFonts w:ascii="Times New Roman" w:hAnsi="Times New Roman" w:eastAsia="Times New Roman" w:cs="Times New Roman"/>
                <w:b/>
                <w:i w:val="0"/>
                <w:color w:val="000000"/>
                <w:sz w:val="26"/>
              </w:rPr>
              <w:t>Mô tả</w:t>
            </w:r>
          </w:p>
        </w:tc>
        <w:tc>
          <w:tcPr>
            <w:tcW w:w="4702" w:type="dxa"/>
            <w:vAlign w:val="center"/>
          </w:tcPr>
          <w:p w14:paraId="7380D4B1">
            <w:pPr>
              <w:jc w:val="left"/>
            </w:pPr>
            <w:r>
              <w:rPr>
                <w:rFonts w:ascii="Times New Roman" w:hAnsi="Times New Roman" w:eastAsia="Times New Roman" w:cs="Times New Roman"/>
                <w:b w:val="0"/>
                <w:i w:val="0"/>
                <w:color w:val="000000"/>
                <w:sz w:val="26"/>
              </w:rPr>
              <w:t>GET/POST/DELETE /api/quizzes, GET …/{quiz_id}, POST …/ai-generate.</w:t>
            </w:r>
          </w:p>
        </w:tc>
      </w:tr>
      <w:tr w14:paraId="065DE3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1A995FC">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4F053DEF">
            <w:pPr>
              <w:jc w:val="left"/>
            </w:pPr>
            <w:r>
              <w:rPr>
                <w:rFonts w:ascii="Times New Roman" w:hAnsi="Times New Roman" w:eastAsia="Times New Roman" w:cs="Times New Roman"/>
                <w:b w:val="0"/>
                <w:i w:val="0"/>
                <w:color w:val="000000"/>
                <w:sz w:val="26"/>
              </w:rPr>
              <w:t>Quyền trên course của quiz.</w:t>
            </w:r>
          </w:p>
        </w:tc>
      </w:tr>
      <w:tr w14:paraId="31A6EF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89749EA">
            <w:pPr>
              <w:jc w:val="center"/>
            </w:pPr>
            <w:r>
              <w:rPr>
                <w:rFonts w:ascii="Times New Roman" w:hAnsi="Times New Roman" w:eastAsia="Times New Roman" w:cs="Times New Roman"/>
                <w:b/>
                <w:i w:val="0"/>
                <w:color w:val="000000"/>
                <w:sz w:val="26"/>
              </w:rPr>
              <w:t>Luồng chính</w:t>
            </w:r>
          </w:p>
        </w:tc>
        <w:tc>
          <w:tcPr>
            <w:tcW w:w="4702" w:type="dxa"/>
            <w:vAlign w:val="center"/>
          </w:tcPr>
          <w:p w14:paraId="6CEFB3BC">
            <w:pPr>
              <w:spacing w:after="60" w:line="259" w:lineRule="auto"/>
              <w:jc w:val="left"/>
            </w:pPr>
            <w:r>
              <w:rPr>
                <w:rFonts w:ascii="Times New Roman" w:hAnsi="Times New Roman" w:eastAsia="Times New Roman" w:cs="Times New Roman"/>
                <w:b w:val="0"/>
                <w:i w:val="0"/>
                <w:color w:val="000000"/>
                <w:sz w:val="26"/>
              </w:rPr>
              <w:t>1. Liệt kê quiz theo course.</w:t>
            </w:r>
          </w:p>
          <w:p w14:paraId="7B7FDD0D">
            <w:pPr>
              <w:spacing w:after="60" w:line="259" w:lineRule="auto"/>
              <w:jc w:val="left"/>
            </w:pPr>
            <w:r>
              <w:rPr>
                <w:rFonts w:ascii="Times New Roman" w:hAnsi="Times New Roman" w:eastAsia="Times New Roman" w:cs="Times New Roman"/>
                <w:b w:val="0"/>
                <w:i w:val="0"/>
                <w:color w:val="000000"/>
                <w:sz w:val="26"/>
              </w:rPr>
              <w:t>2. Tạo quiz POST payload.</w:t>
            </w:r>
          </w:p>
          <w:p w14:paraId="16BC7621">
            <w:pPr>
              <w:spacing w:after="60" w:line="259" w:lineRule="auto"/>
              <w:jc w:val="left"/>
            </w:pPr>
            <w:r>
              <w:rPr>
                <w:rFonts w:ascii="Times New Roman" w:hAnsi="Times New Roman" w:eastAsia="Times New Roman" w:cs="Times New Roman"/>
                <w:b w:val="0"/>
                <w:i w:val="0"/>
                <w:color w:val="000000"/>
                <w:sz w:val="26"/>
              </w:rPr>
              <w:t>3. Sinh đề AI POST ai-generate.</w:t>
            </w:r>
          </w:p>
          <w:p w14:paraId="504A1C82">
            <w:pPr>
              <w:spacing w:after="60" w:line="259" w:lineRule="auto"/>
              <w:jc w:val="left"/>
            </w:pPr>
            <w:r>
              <w:rPr>
                <w:rFonts w:ascii="Times New Roman" w:hAnsi="Times New Roman" w:eastAsia="Times New Roman" w:cs="Times New Roman"/>
                <w:b w:val="0"/>
                <w:i w:val="0"/>
                <w:color w:val="000000"/>
                <w:sz w:val="26"/>
              </w:rPr>
              <w:t>4. Xóa DELETE.</w:t>
            </w:r>
          </w:p>
          <w:p w14:paraId="3269961C">
            <w:pPr>
              <w:spacing w:after="60" w:line="259" w:lineRule="auto"/>
              <w:jc w:val="left"/>
            </w:pPr>
            <w:r>
              <w:rPr>
                <w:rFonts w:ascii="Times New Roman" w:hAnsi="Times New Roman" w:eastAsia="Times New Roman" w:cs="Times New Roman"/>
                <w:b w:val="0"/>
                <w:i w:val="0"/>
                <w:color w:val="000000"/>
                <w:sz w:val="26"/>
              </w:rPr>
              <w:t>5. Chi tiết GET id.</w:t>
            </w:r>
          </w:p>
        </w:tc>
      </w:tr>
      <w:tr w14:paraId="3B60EB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744CFCE">
            <w:pPr>
              <w:jc w:val="center"/>
            </w:pPr>
            <w:r>
              <w:rPr>
                <w:rFonts w:ascii="Times New Roman" w:hAnsi="Times New Roman" w:eastAsia="Times New Roman" w:cs="Times New Roman"/>
                <w:b/>
                <w:i w:val="0"/>
                <w:color w:val="000000"/>
                <w:sz w:val="26"/>
              </w:rPr>
              <w:t>Hậu điều kiện</w:t>
            </w:r>
          </w:p>
        </w:tc>
        <w:tc>
          <w:tcPr>
            <w:tcW w:w="4702" w:type="dxa"/>
            <w:vAlign w:val="center"/>
          </w:tcPr>
          <w:p w14:paraId="1698FDA3">
            <w:pPr>
              <w:jc w:val="left"/>
            </w:pPr>
            <w:r>
              <w:rPr>
                <w:rFonts w:ascii="Times New Roman" w:hAnsi="Times New Roman" w:eastAsia="Times New Roman" w:cs="Times New Roman"/>
                <w:b w:val="0"/>
                <w:i w:val="0"/>
                <w:color w:val="000000"/>
                <w:sz w:val="26"/>
              </w:rPr>
              <w:t>Ngân hàng đề sẵn cho SV làm bài.</w:t>
            </w:r>
          </w:p>
        </w:tc>
      </w:tr>
    </w:tbl>
    <w:p w14:paraId="4D93449D">
      <w:pPr>
        <w:spacing w:before="0" w:after="80" w:line="259" w:lineRule="auto"/>
        <w:jc w:val="left"/>
      </w:pPr>
    </w:p>
    <w:p w14:paraId="4FBA3A28">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UC42: Làm bài quiz và quản lý attempt</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7D2788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7C2BC5B">
            <w:pPr>
              <w:jc w:val="center"/>
            </w:pPr>
            <w:r>
              <w:rPr>
                <w:rFonts w:ascii="Times New Roman" w:hAnsi="Times New Roman" w:eastAsia="Times New Roman" w:cs="Times New Roman"/>
                <w:b/>
                <w:i w:val="0"/>
                <w:color w:val="000000"/>
                <w:sz w:val="26"/>
              </w:rPr>
              <w:t>Tên use case</w:t>
            </w:r>
          </w:p>
        </w:tc>
        <w:tc>
          <w:tcPr>
            <w:tcW w:w="4702" w:type="dxa"/>
            <w:vAlign w:val="center"/>
          </w:tcPr>
          <w:p w14:paraId="1008DD37">
            <w:pPr>
              <w:jc w:val="left"/>
            </w:pPr>
            <w:r>
              <w:rPr>
                <w:rFonts w:ascii="Times New Roman" w:hAnsi="Times New Roman" w:eastAsia="Times New Roman" w:cs="Times New Roman"/>
                <w:b/>
                <w:i w:val="0"/>
                <w:color w:val="000000"/>
                <w:sz w:val="26"/>
              </w:rPr>
              <w:t>UC42: Làm bài quiz và quản lý attempt</w:t>
            </w:r>
          </w:p>
        </w:tc>
      </w:tr>
      <w:tr w14:paraId="0D663A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8B95A55">
            <w:pPr>
              <w:jc w:val="center"/>
            </w:pPr>
            <w:r>
              <w:rPr>
                <w:rFonts w:ascii="Times New Roman" w:hAnsi="Times New Roman" w:eastAsia="Times New Roman" w:cs="Times New Roman"/>
                <w:b/>
                <w:i w:val="0"/>
                <w:color w:val="000000"/>
                <w:sz w:val="26"/>
              </w:rPr>
              <w:t>Tác nhân chính</w:t>
            </w:r>
          </w:p>
        </w:tc>
        <w:tc>
          <w:tcPr>
            <w:tcW w:w="4702" w:type="dxa"/>
            <w:vAlign w:val="center"/>
          </w:tcPr>
          <w:p w14:paraId="3C78E884">
            <w:pPr>
              <w:jc w:val="left"/>
            </w:pPr>
            <w:r>
              <w:rPr>
                <w:rFonts w:ascii="Times New Roman" w:hAnsi="Times New Roman" w:eastAsia="Times New Roman" w:cs="Times New Roman"/>
                <w:b w:val="0"/>
                <w:i w:val="0"/>
                <w:color w:val="000000"/>
                <w:sz w:val="26"/>
              </w:rPr>
              <w:t>Sinh viên / GV</w:t>
            </w:r>
          </w:p>
        </w:tc>
      </w:tr>
      <w:tr w14:paraId="0E45D5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17A4EFD">
            <w:pPr>
              <w:jc w:val="center"/>
            </w:pPr>
            <w:r>
              <w:rPr>
                <w:rFonts w:ascii="Times New Roman" w:hAnsi="Times New Roman" w:eastAsia="Times New Roman" w:cs="Times New Roman"/>
                <w:b/>
                <w:i w:val="0"/>
                <w:color w:val="000000"/>
                <w:sz w:val="26"/>
              </w:rPr>
              <w:t>Mô tả</w:t>
            </w:r>
          </w:p>
        </w:tc>
        <w:tc>
          <w:tcPr>
            <w:tcW w:w="4702" w:type="dxa"/>
            <w:vAlign w:val="center"/>
          </w:tcPr>
          <w:p w14:paraId="2479837A">
            <w:pPr>
              <w:jc w:val="left"/>
            </w:pPr>
            <w:r>
              <w:rPr>
                <w:rFonts w:ascii="Times New Roman" w:hAnsi="Times New Roman" w:eastAsia="Times New Roman" w:cs="Times New Roman"/>
                <w:b w:val="0"/>
                <w:i w:val="0"/>
                <w:color w:val="000000"/>
                <w:sz w:val="26"/>
              </w:rPr>
              <w:t>POST …/{quiz_id}/attempts; GET …/{quiz_id}/attempts; export; GET /api/quizzes/me/attempts (+ export).</w:t>
            </w:r>
          </w:p>
        </w:tc>
      </w:tr>
      <w:tr w14:paraId="46C461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861E1E6">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13B94CE4">
            <w:pPr>
              <w:jc w:val="left"/>
            </w:pPr>
            <w:r>
              <w:rPr>
                <w:rFonts w:ascii="Times New Roman" w:hAnsi="Times New Roman" w:eastAsia="Times New Roman" w:cs="Times New Roman"/>
                <w:b w:val="0"/>
                <w:i w:val="0"/>
                <w:color w:val="000000"/>
                <w:sz w:val="26"/>
              </w:rPr>
              <w:t>SV enroll và quiz khả dụng.</w:t>
            </w:r>
          </w:p>
        </w:tc>
      </w:tr>
      <w:tr w14:paraId="400C6F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1DBF15A">
            <w:pPr>
              <w:jc w:val="center"/>
            </w:pPr>
            <w:r>
              <w:rPr>
                <w:rFonts w:ascii="Times New Roman" w:hAnsi="Times New Roman" w:eastAsia="Times New Roman" w:cs="Times New Roman"/>
                <w:b/>
                <w:i w:val="0"/>
                <w:color w:val="000000"/>
                <w:sz w:val="26"/>
              </w:rPr>
              <w:t>Luồng chính</w:t>
            </w:r>
          </w:p>
        </w:tc>
        <w:tc>
          <w:tcPr>
            <w:tcW w:w="4702" w:type="dxa"/>
            <w:vAlign w:val="center"/>
          </w:tcPr>
          <w:p w14:paraId="7A33118D">
            <w:pPr>
              <w:spacing w:after="60" w:line="259" w:lineRule="auto"/>
              <w:jc w:val="left"/>
            </w:pPr>
            <w:r>
              <w:rPr>
                <w:rFonts w:ascii="Times New Roman" w:hAnsi="Times New Roman" w:eastAsia="Times New Roman" w:cs="Times New Roman"/>
                <w:b w:val="0"/>
                <w:i w:val="0"/>
                <w:color w:val="000000"/>
                <w:sz w:val="26"/>
              </w:rPr>
              <w:t>1. SV làm bài và POST attempt.</w:t>
            </w:r>
          </w:p>
          <w:p w14:paraId="502A4DF7">
            <w:pPr>
              <w:spacing w:after="60" w:line="259" w:lineRule="auto"/>
              <w:jc w:val="left"/>
            </w:pPr>
            <w:r>
              <w:rPr>
                <w:rFonts w:ascii="Times New Roman" w:hAnsi="Times New Roman" w:eastAsia="Times New Roman" w:cs="Times New Roman"/>
                <w:b w:val="0"/>
                <w:i w:val="0"/>
                <w:color w:val="000000"/>
                <w:sz w:val="26"/>
              </w:rPr>
              <w:t>2. Xem lịch sử GET attempts.</w:t>
            </w:r>
          </w:p>
          <w:p w14:paraId="320D66A1">
            <w:pPr>
              <w:spacing w:after="60" w:line="259" w:lineRule="auto"/>
              <w:jc w:val="left"/>
            </w:pPr>
            <w:r>
              <w:rPr>
                <w:rFonts w:ascii="Times New Roman" w:hAnsi="Times New Roman" w:eastAsia="Times New Roman" w:cs="Times New Roman"/>
                <w:b w:val="0"/>
                <w:i w:val="0"/>
                <w:color w:val="000000"/>
                <w:sz w:val="26"/>
              </w:rPr>
              <w:t>3. GV export attempt theo quiz.</w:t>
            </w:r>
          </w:p>
          <w:p w14:paraId="633B15B1">
            <w:pPr>
              <w:spacing w:after="60" w:line="259" w:lineRule="auto"/>
              <w:jc w:val="left"/>
            </w:pPr>
            <w:r>
              <w:rPr>
                <w:rFonts w:ascii="Times New Roman" w:hAnsi="Times New Roman" w:eastAsia="Times New Roman" w:cs="Times New Roman"/>
                <w:b w:val="0"/>
                <w:i w:val="0"/>
                <w:color w:val="000000"/>
                <w:sz w:val="26"/>
              </w:rPr>
              <w:t>4. SV export attempt của mình.</w:t>
            </w:r>
          </w:p>
          <w:p w14:paraId="5B1FCB75">
            <w:pPr>
              <w:spacing w:after="60" w:line="259" w:lineRule="auto"/>
              <w:jc w:val="left"/>
            </w:pPr>
            <w:r>
              <w:rPr>
                <w:rFonts w:ascii="Times New Roman" w:hAnsi="Times New Roman" w:eastAsia="Times New Roman" w:cs="Times New Roman"/>
                <w:b w:val="0"/>
                <w:i w:val="0"/>
                <w:color w:val="000000"/>
                <w:sz w:val="26"/>
              </w:rPr>
              <w:t>5. Backend chấm điểm.</w:t>
            </w:r>
          </w:p>
        </w:tc>
      </w:tr>
      <w:tr w14:paraId="5C3780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A79C8A8">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125DFCD">
            <w:pPr>
              <w:jc w:val="left"/>
            </w:pPr>
            <w:r>
              <w:rPr>
                <w:rFonts w:ascii="Times New Roman" w:hAnsi="Times New Roman" w:eastAsia="Times New Roman" w:cs="Times New Roman"/>
                <w:b w:val="0"/>
                <w:i w:val="0"/>
                <w:color w:val="000000"/>
                <w:sz w:val="26"/>
              </w:rPr>
              <w:t>Điểm và lịch sử lưu phục vụ UC43.</w:t>
            </w:r>
          </w:p>
        </w:tc>
      </w:tr>
    </w:tbl>
    <w:p w14:paraId="71598765">
      <w:pPr>
        <w:spacing w:before="0" w:after="80" w:line="259" w:lineRule="auto"/>
        <w:jc w:val="left"/>
      </w:pPr>
    </w:p>
    <w:p w14:paraId="67D611E2">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UC43: Thống kê quiz &amp; lịch kiểm tra theo môn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38A2E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2FC4C1B">
            <w:pPr>
              <w:jc w:val="center"/>
            </w:pPr>
            <w:r>
              <w:rPr>
                <w:rFonts w:ascii="Times New Roman" w:hAnsi="Times New Roman" w:eastAsia="Times New Roman" w:cs="Times New Roman"/>
                <w:b/>
                <w:i w:val="0"/>
                <w:color w:val="000000"/>
                <w:sz w:val="26"/>
              </w:rPr>
              <w:t>Tên use case</w:t>
            </w:r>
          </w:p>
        </w:tc>
        <w:tc>
          <w:tcPr>
            <w:tcW w:w="4702" w:type="dxa"/>
            <w:vAlign w:val="center"/>
          </w:tcPr>
          <w:p w14:paraId="5ECA780D">
            <w:pPr>
              <w:jc w:val="left"/>
            </w:pPr>
            <w:r>
              <w:rPr>
                <w:rFonts w:ascii="Times New Roman" w:hAnsi="Times New Roman" w:eastAsia="Times New Roman" w:cs="Times New Roman"/>
                <w:b/>
                <w:i w:val="0"/>
                <w:color w:val="000000"/>
                <w:sz w:val="26"/>
              </w:rPr>
              <w:t>UC43: Thống kê quiz &amp; lịch kiểm tra theo môn</w:t>
            </w:r>
          </w:p>
        </w:tc>
      </w:tr>
      <w:tr w14:paraId="59ACCF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8D34633">
            <w:pPr>
              <w:jc w:val="center"/>
            </w:pPr>
            <w:r>
              <w:rPr>
                <w:rFonts w:ascii="Times New Roman" w:hAnsi="Times New Roman" w:eastAsia="Times New Roman" w:cs="Times New Roman"/>
                <w:b/>
                <w:i w:val="0"/>
                <w:color w:val="000000"/>
                <w:sz w:val="26"/>
              </w:rPr>
              <w:t>Tác nhân chính</w:t>
            </w:r>
          </w:p>
        </w:tc>
        <w:tc>
          <w:tcPr>
            <w:tcW w:w="4702" w:type="dxa"/>
            <w:vAlign w:val="center"/>
          </w:tcPr>
          <w:p w14:paraId="6D4D0BFE">
            <w:pPr>
              <w:jc w:val="left"/>
            </w:pPr>
            <w:r>
              <w:rPr>
                <w:rFonts w:ascii="Times New Roman" w:hAnsi="Times New Roman" w:eastAsia="Times New Roman" w:cs="Times New Roman"/>
                <w:b w:val="0"/>
                <w:i w:val="0"/>
                <w:color w:val="000000"/>
                <w:sz w:val="26"/>
              </w:rPr>
              <w:t>GV / Admin</w:t>
            </w:r>
          </w:p>
        </w:tc>
      </w:tr>
      <w:tr w14:paraId="078B8C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4261AB4">
            <w:pPr>
              <w:jc w:val="center"/>
            </w:pPr>
            <w:r>
              <w:rPr>
                <w:rFonts w:ascii="Times New Roman" w:hAnsi="Times New Roman" w:eastAsia="Times New Roman" w:cs="Times New Roman"/>
                <w:b/>
                <w:i w:val="0"/>
                <w:color w:val="000000"/>
                <w:sz w:val="26"/>
              </w:rPr>
              <w:t>Mô tả</w:t>
            </w:r>
          </w:p>
        </w:tc>
        <w:tc>
          <w:tcPr>
            <w:tcW w:w="4702" w:type="dxa"/>
            <w:vAlign w:val="center"/>
          </w:tcPr>
          <w:p w14:paraId="7FECC6E8">
            <w:pPr>
              <w:jc w:val="left"/>
            </w:pPr>
            <w:r>
              <w:rPr>
                <w:rFonts w:ascii="Times New Roman" w:hAnsi="Times New Roman" w:eastAsia="Times New Roman" w:cs="Times New Roman"/>
                <w:b w:val="0"/>
                <w:i w:val="0"/>
                <w:color w:val="000000"/>
                <w:sz w:val="26"/>
              </w:rPr>
              <w:t>GET /api/quizzes/stats/course/{id}, …/export, GET …/schedules/course/{id}.</w:t>
            </w:r>
          </w:p>
        </w:tc>
      </w:tr>
      <w:tr w14:paraId="15B7FE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8DC2950">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613FEBDF">
            <w:pPr>
              <w:jc w:val="left"/>
            </w:pPr>
            <w:r>
              <w:rPr>
                <w:rFonts w:ascii="Times New Roman" w:hAnsi="Times New Roman" w:eastAsia="Times New Roman" w:cs="Times New Roman"/>
                <w:b w:val="0"/>
                <w:i w:val="0"/>
                <w:color w:val="000000"/>
                <w:sz w:val="26"/>
              </w:rPr>
              <w:t>Quyền trên course.</w:t>
            </w:r>
          </w:p>
        </w:tc>
      </w:tr>
      <w:tr w14:paraId="1E8062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1F4E8CE">
            <w:pPr>
              <w:jc w:val="center"/>
            </w:pPr>
            <w:r>
              <w:rPr>
                <w:rFonts w:ascii="Times New Roman" w:hAnsi="Times New Roman" w:eastAsia="Times New Roman" w:cs="Times New Roman"/>
                <w:b/>
                <w:i w:val="0"/>
                <w:color w:val="000000"/>
                <w:sz w:val="26"/>
              </w:rPr>
              <w:t>Luồng chính</w:t>
            </w:r>
          </w:p>
        </w:tc>
        <w:tc>
          <w:tcPr>
            <w:tcW w:w="4702" w:type="dxa"/>
            <w:vAlign w:val="center"/>
          </w:tcPr>
          <w:p w14:paraId="17A2A520">
            <w:pPr>
              <w:spacing w:after="60" w:line="259" w:lineRule="auto"/>
              <w:jc w:val="left"/>
            </w:pPr>
            <w:r>
              <w:rPr>
                <w:rFonts w:ascii="Times New Roman" w:hAnsi="Times New Roman" w:eastAsia="Times New Roman" w:cs="Times New Roman"/>
                <w:b w:val="0"/>
                <w:i w:val="0"/>
                <w:color w:val="000000"/>
                <w:sz w:val="26"/>
              </w:rPr>
              <w:t>1. Mở báo cáo quiz theo môn.</w:t>
            </w:r>
          </w:p>
          <w:p w14:paraId="1F7F87DC">
            <w:pPr>
              <w:spacing w:after="60" w:line="259" w:lineRule="auto"/>
              <w:jc w:val="left"/>
            </w:pPr>
            <w:r>
              <w:rPr>
                <w:rFonts w:ascii="Times New Roman" w:hAnsi="Times New Roman" w:eastAsia="Times New Roman" w:cs="Times New Roman"/>
                <w:b w:val="0"/>
                <w:i w:val="0"/>
                <w:color w:val="000000"/>
                <w:sz w:val="26"/>
              </w:rPr>
              <w:t>2. GET stats course.</w:t>
            </w:r>
          </w:p>
          <w:p w14:paraId="7A67E577">
            <w:pPr>
              <w:spacing w:after="60" w:line="259" w:lineRule="auto"/>
              <w:jc w:val="left"/>
            </w:pPr>
            <w:r>
              <w:rPr>
                <w:rFonts w:ascii="Times New Roman" w:hAnsi="Times New Roman" w:eastAsia="Times New Roman" w:cs="Times New Roman"/>
                <w:b w:val="0"/>
                <w:i w:val="0"/>
                <w:color w:val="000000"/>
                <w:sz w:val="26"/>
              </w:rPr>
              <w:t>3. Export file nếu cần.</w:t>
            </w:r>
          </w:p>
          <w:p w14:paraId="0B71EE21">
            <w:pPr>
              <w:spacing w:after="60" w:line="259" w:lineRule="auto"/>
              <w:jc w:val="left"/>
            </w:pPr>
            <w:r>
              <w:rPr>
                <w:rFonts w:ascii="Times New Roman" w:hAnsi="Times New Roman" w:eastAsia="Times New Roman" w:cs="Times New Roman"/>
                <w:b w:val="0"/>
                <w:i w:val="0"/>
                <w:color w:val="000000"/>
                <w:sz w:val="26"/>
              </w:rPr>
              <w:t>4. GET schedules để xem lịch kiểm tra.</w:t>
            </w:r>
          </w:p>
          <w:p w14:paraId="1A6D36A1">
            <w:pPr>
              <w:spacing w:after="60" w:line="259" w:lineRule="auto"/>
              <w:jc w:val="left"/>
            </w:pPr>
            <w:r>
              <w:rPr>
                <w:rFonts w:ascii="Times New Roman" w:hAnsi="Times New Roman" w:eastAsia="Times New Roman" w:cs="Times New Roman"/>
                <w:b w:val="0"/>
                <w:i w:val="0"/>
                <w:color w:val="000000"/>
                <w:sz w:val="26"/>
              </w:rPr>
              <w:t>5. UI hiển thị bảng/lịch.</w:t>
            </w:r>
          </w:p>
        </w:tc>
      </w:tr>
      <w:tr w14:paraId="434966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966655A">
            <w:pPr>
              <w:jc w:val="center"/>
            </w:pPr>
            <w:r>
              <w:rPr>
                <w:rFonts w:ascii="Times New Roman" w:hAnsi="Times New Roman" w:eastAsia="Times New Roman" w:cs="Times New Roman"/>
                <w:b/>
                <w:i w:val="0"/>
                <w:color w:val="000000"/>
                <w:sz w:val="26"/>
              </w:rPr>
              <w:t>Hậu điều kiện</w:t>
            </w:r>
          </w:p>
        </w:tc>
        <w:tc>
          <w:tcPr>
            <w:tcW w:w="4702" w:type="dxa"/>
            <w:vAlign w:val="center"/>
          </w:tcPr>
          <w:p w14:paraId="529F6067">
            <w:pPr>
              <w:jc w:val="left"/>
            </w:pPr>
            <w:r>
              <w:rPr>
                <w:rFonts w:ascii="Times New Roman" w:hAnsi="Times New Roman" w:eastAsia="Times New Roman" w:cs="Times New Roman"/>
                <w:b w:val="0"/>
                <w:i w:val="0"/>
                <w:color w:val="000000"/>
                <w:sz w:val="26"/>
              </w:rPr>
              <w:t>GV lập kế hoạch ôn tập và đánh giá lớp.</w:t>
            </w:r>
          </w:p>
        </w:tc>
      </w:tr>
    </w:tbl>
    <w:p w14:paraId="66172701">
      <w:pPr>
        <w:spacing w:before="0" w:after="80" w:line="259" w:lineRule="auto"/>
        <w:jc w:val="left"/>
      </w:pPr>
    </w:p>
    <w:p w14:paraId="0E022E19">
      <w:pPr>
        <w:pStyle w:val="3"/>
        <w:spacing w:before="0" w:after="160" w:line="259" w:lineRule="auto"/>
        <w:jc w:val="left"/>
        <w:rPr>
          <w:color w:val="000000" w:themeColor="text1"/>
          <w14:textFill>
            <w14:solidFill>
              <w14:schemeClr w14:val="tx1"/>
            </w14:solidFill>
          </w14:textFill>
        </w:rPr>
      </w:pPr>
      <w:bookmarkStart w:id="26" w:name="_Toc15460"/>
      <w:r>
        <w:rPr>
          <w:rFonts w:ascii="Times New Roman" w:hAnsi="Times New Roman" w:eastAsia="Times New Roman" w:cs="Times New Roman"/>
          <w:b/>
          <w:i w:val="0"/>
          <w:color w:val="000000" w:themeColor="text1"/>
          <w:sz w:val="26"/>
          <w14:textFill>
            <w14:solidFill>
              <w14:schemeClr w14:val="tx1"/>
            </w14:solidFill>
          </w14:textFill>
        </w:rPr>
        <w:t>3.2 Kiến trúc tổng thể Frontend - API - Service - Data/AI</w:t>
      </w:r>
      <w:bookmarkEnd w:id="26"/>
    </w:p>
    <w:p w14:paraId="13570A80">
      <w:pPr>
        <w:pStyle w:val="23"/>
        <w:spacing w:before="0" w:after="100" w:line="259" w:lineRule="auto"/>
      </w:pPr>
      <w:r>
        <w:rPr>
          <w:rFonts w:ascii="Times New Roman" w:hAnsi="Times New Roman" w:eastAsia="Times New Roman" w:cs="Times New Roman"/>
          <w:b w:val="0"/>
          <w:i w:val="0"/>
          <w:color w:val="000000"/>
          <w:sz w:val="26"/>
        </w:rPr>
        <w:t>Triển khai vật lý</w:t>
      </w:r>
    </w:p>
    <w:p w14:paraId="7D4D34CC">
      <w:pPr>
        <w:pStyle w:val="24"/>
        <w:spacing w:before="0" w:after="100" w:line="259" w:lineRule="auto"/>
      </w:pPr>
      <w:r>
        <w:rPr>
          <w:rFonts w:ascii="Times New Roman" w:hAnsi="Times New Roman" w:eastAsia="Times New Roman" w:cs="Times New Roman"/>
          <w:b w:val="0"/>
          <w:i w:val="0"/>
          <w:color w:val="000000"/>
          <w:sz w:val="26"/>
        </w:rPr>
        <w:t>Frontend phục vụ trình duyệt (cổng 3000); backend API (8000).</w:t>
      </w:r>
    </w:p>
    <w:p w14:paraId="2101C155">
      <w:pPr>
        <w:pStyle w:val="24"/>
        <w:spacing w:before="0" w:after="100" w:line="259" w:lineRule="auto"/>
      </w:pPr>
      <w:r>
        <w:rPr>
          <w:rFonts w:ascii="Times New Roman" w:hAnsi="Times New Roman" w:eastAsia="Times New Roman" w:cs="Times New Roman"/>
          <w:b w:val="0"/>
          <w:i w:val="0"/>
          <w:color w:val="000000"/>
          <w:sz w:val="26"/>
        </w:rPr>
        <w:t>MySQL lưu dữ liệu quan hệ; ChromaDB cho vector; Redis cho broker và cache.</w:t>
      </w:r>
    </w:p>
    <w:p w14:paraId="54120902">
      <w:pPr>
        <w:pStyle w:val="24"/>
        <w:spacing w:before="0" w:after="100" w:line="259" w:lineRule="auto"/>
      </w:pPr>
      <w:r>
        <w:rPr>
          <w:rFonts w:ascii="Times New Roman" w:hAnsi="Times New Roman" w:eastAsia="Times New Roman" w:cs="Times New Roman"/>
          <w:b w:val="0"/>
          <w:i w:val="0"/>
          <w:color w:val="000000"/>
          <w:sz w:val="26"/>
        </w:rPr>
        <w:t>Celery worker xử lý ingestion tài liệu nền.</w:t>
      </w:r>
    </w:p>
    <w:p w14:paraId="513B77BA">
      <w:pPr>
        <w:spacing w:before="0" w:after="80" w:line="259" w:lineRule="auto"/>
        <w:jc w:val="left"/>
      </w:pPr>
    </w:p>
    <w:p w14:paraId="1BEEDC68">
      <w:pPr>
        <w:pStyle w:val="23"/>
        <w:spacing w:before="0" w:after="100" w:line="259" w:lineRule="auto"/>
      </w:pPr>
      <w:r>
        <w:rPr>
          <w:rFonts w:ascii="Times New Roman" w:hAnsi="Times New Roman" w:eastAsia="Times New Roman" w:cs="Times New Roman"/>
          <w:b w:val="0"/>
          <w:i w:val="0"/>
          <w:color w:val="000000"/>
          <w:sz w:val="26"/>
        </w:rPr>
        <w:t>Tầng giao diện</w:t>
      </w:r>
    </w:p>
    <w:p w14:paraId="7C63C232">
      <w:pPr>
        <w:pStyle w:val="24"/>
        <w:spacing w:before="0" w:after="100" w:line="259" w:lineRule="auto"/>
      </w:pPr>
      <w:r>
        <w:rPr>
          <w:rFonts w:ascii="Times New Roman" w:hAnsi="Times New Roman" w:eastAsia="Times New Roman" w:cs="Times New Roman"/>
          <w:b w:val="0"/>
          <w:i w:val="0"/>
          <w:color w:val="000000"/>
          <w:sz w:val="26"/>
        </w:rPr>
        <w:t>Next.js/React; state client; chat streaming; trang admin import và dashboard giáo viên.</w:t>
      </w:r>
    </w:p>
    <w:p w14:paraId="749FCA95">
      <w:pPr>
        <w:spacing w:before="0" w:after="80" w:line="259" w:lineRule="auto"/>
        <w:jc w:val="left"/>
      </w:pPr>
    </w:p>
    <w:p w14:paraId="02B594AB">
      <w:pPr>
        <w:pStyle w:val="23"/>
        <w:spacing w:before="0" w:after="100" w:line="259" w:lineRule="auto"/>
      </w:pPr>
      <w:r>
        <w:rPr>
          <w:rFonts w:ascii="Times New Roman" w:hAnsi="Times New Roman" w:eastAsia="Times New Roman" w:cs="Times New Roman"/>
          <w:b w:val="0"/>
          <w:i w:val="0"/>
          <w:color w:val="000000"/>
          <w:sz w:val="26"/>
        </w:rPr>
        <w:t>Tầng API và nghiệp vụ</w:t>
      </w:r>
    </w:p>
    <w:p w14:paraId="2DF190AD">
      <w:pPr>
        <w:pStyle w:val="24"/>
        <w:spacing w:before="0" w:after="100" w:line="259" w:lineRule="auto"/>
      </w:pPr>
      <w:r>
        <w:rPr>
          <w:rFonts w:ascii="Times New Roman" w:hAnsi="Times New Roman" w:eastAsia="Times New Roman" w:cs="Times New Roman"/>
          <w:b w:val="0"/>
          <w:i w:val="0"/>
          <w:color w:val="000000"/>
          <w:sz w:val="26"/>
        </w:rPr>
        <w:t>FastAPI; dependency JWT; CORS; OpenAPI tại /docs.</w:t>
      </w:r>
    </w:p>
    <w:p w14:paraId="66511FF7">
      <w:pPr>
        <w:pStyle w:val="24"/>
        <w:spacing w:before="0" w:after="100" w:line="259" w:lineRule="auto"/>
      </w:pPr>
      <w:r>
        <w:rPr>
          <w:rFonts w:ascii="Times New Roman" w:hAnsi="Times New Roman" w:eastAsia="Times New Roman" w:cs="Times New Roman"/>
          <w:b w:val="0"/>
          <w:i w:val="0"/>
          <w:color w:val="000000"/>
          <w:sz w:val="26"/>
        </w:rPr>
        <w:t>Service layer (ChatService, DocumentService, …) tách khỏi router.</w:t>
      </w:r>
    </w:p>
    <w:p w14:paraId="6DECD83C">
      <w:pPr>
        <w:pStyle w:val="24"/>
        <w:spacing w:before="0" w:after="100" w:line="259" w:lineRule="auto"/>
      </w:pPr>
      <w:r>
        <w:rPr>
          <w:rFonts w:ascii="Times New Roman" w:hAnsi="Times New Roman" w:eastAsia="Times New Roman" w:cs="Times New Roman"/>
          <w:b w:val="0"/>
          <w:i w:val="0"/>
          <w:color w:val="000000"/>
          <w:sz w:val="26"/>
        </w:rPr>
        <w:t>ChatService: hybrid retrieve, rerank, Gemini; chuẩn hóa điểm citation cho UI.</w:t>
      </w:r>
    </w:p>
    <w:p w14:paraId="5FABD260">
      <w:pPr>
        <w:spacing w:before="0" w:after="80" w:line="259" w:lineRule="auto"/>
        <w:jc w:val="left"/>
      </w:pPr>
    </w:p>
    <w:p w14:paraId="5846A56B">
      <w:pPr>
        <w:pStyle w:val="23"/>
        <w:spacing w:before="0" w:after="100" w:line="259" w:lineRule="auto"/>
      </w:pPr>
      <w:r>
        <w:rPr>
          <w:rFonts w:ascii="Times New Roman" w:hAnsi="Times New Roman" w:eastAsia="Times New Roman" w:cs="Times New Roman"/>
          <w:b w:val="0"/>
          <w:i w:val="0"/>
          <w:color w:val="000000"/>
          <w:sz w:val="26"/>
        </w:rPr>
        <w:t>Vận hành và giám sát</w:t>
      </w:r>
    </w:p>
    <w:p w14:paraId="587CD6EA">
      <w:pPr>
        <w:pStyle w:val="24"/>
        <w:spacing w:before="0" w:after="100" w:line="259" w:lineRule="auto"/>
      </w:pPr>
      <w:r>
        <w:rPr>
          <w:rFonts w:ascii="Times New Roman" w:hAnsi="Times New Roman" w:eastAsia="Times New Roman" w:cs="Times New Roman"/>
          <w:b w:val="0"/>
          <w:i w:val="0"/>
          <w:color w:val="000000"/>
          <w:sz w:val="26"/>
        </w:rPr>
        <w:t>Healthcheck /health; log worker; volume uploads bền vững giữa các lần restart.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48"/>
      </w:tblGrid>
      <w:tr w14:paraId="13007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A9D2C8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Tầng</w:t>
            </w:r>
          </w:p>
        </w:tc>
        <w:tc>
          <w:tcPr>
            <w:tcW w:w="3135" w:type="dxa"/>
            <w:vAlign w:val="center"/>
          </w:tcPr>
          <w:p w14:paraId="0272163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Thành phần</w:t>
            </w:r>
          </w:p>
        </w:tc>
        <w:tc>
          <w:tcPr>
            <w:tcW w:w="3135" w:type="dxa"/>
            <w:vAlign w:val="center"/>
          </w:tcPr>
          <w:p w14:paraId="71E5543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Trách nhiệm</w:t>
            </w:r>
          </w:p>
        </w:tc>
      </w:tr>
      <w:tr w14:paraId="6D59F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99D7E7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Presentation</w:t>
            </w:r>
          </w:p>
        </w:tc>
        <w:tc>
          <w:tcPr>
            <w:tcW w:w="3135" w:type="dxa"/>
            <w:vAlign w:val="center"/>
          </w:tcPr>
          <w:p w14:paraId="4593EFF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Next.js (Vite), React, Tailwind/shadcn</w:t>
            </w:r>
          </w:p>
        </w:tc>
        <w:tc>
          <w:tcPr>
            <w:tcW w:w="3135" w:type="dxa"/>
            <w:vAlign w:val="center"/>
          </w:tcPr>
          <w:p w14:paraId="3691C4E9">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UI chat, quiz, admin, SSE client, routing bảo vệ theo role.</w:t>
            </w:r>
          </w:p>
        </w:tc>
      </w:tr>
      <w:tr w14:paraId="7FD4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466E83B">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 Gateway</w:t>
            </w:r>
          </w:p>
        </w:tc>
        <w:tc>
          <w:tcPr>
            <w:tcW w:w="3135" w:type="dxa"/>
            <w:vAlign w:val="center"/>
          </w:tcPr>
          <w:p w14:paraId="560573B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FastAPI (Uvicorn), CORS, JWT Bearer</w:t>
            </w:r>
          </w:p>
        </w:tc>
        <w:tc>
          <w:tcPr>
            <w:tcW w:w="3135" w:type="dxa"/>
            <w:vAlign w:val="center"/>
          </w:tcPr>
          <w:p w14:paraId="5A12E38F">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REST + OpenAPI /docs; auth; RBAC; streaming SSE cho RAG.</w:t>
            </w:r>
          </w:p>
        </w:tc>
      </w:tr>
      <w:tr w14:paraId="45F52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EF26CD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Application</w:t>
            </w:r>
          </w:p>
        </w:tc>
        <w:tc>
          <w:tcPr>
            <w:tcW w:w="3135" w:type="dxa"/>
            <w:vAlign w:val="center"/>
          </w:tcPr>
          <w:p w14:paraId="4224030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Services: Auth, Chat/RAG, Documents, Courses, Quiz, Admin, Notifications</w:t>
            </w:r>
          </w:p>
        </w:tc>
        <w:tc>
          <w:tcPr>
            <w:tcW w:w="3135" w:type="dxa"/>
            <w:vAlign w:val="center"/>
          </w:tcPr>
          <w:p w14:paraId="3FFE227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Nghiệp vụ; orchestrate retrieval, rerank, Gemini; queue Celery.</w:t>
            </w:r>
          </w:p>
        </w:tc>
      </w:tr>
      <w:tr w14:paraId="4D28C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771190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Data</w:t>
            </w:r>
          </w:p>
        </w:tc>
        <w:tc>
          <w:tcPr>
            <w:tcW w:w="3135" w:type="dxa"/>
            <w:vAlign w:val="center"/>
          </w:tcPr>
          <w:p w14:paraId="6E5DA0E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MySQL 8 (SQLAlchemy), Redis, ChromaDB</w:t>
            </w:r>
          </w:p>
        </w:tc>
        <w:tc>
          <w:tcPr>
            <w:tcW w:w="3135" w:type="dxa"/>
            <w:vAlign w:val="center"/>
          </w:tcPr>
          <w:p w14:paraId="4F3EB927">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User/course/document/quiz; cache &amp; broker; vector + metadata chunk.</w:t>
            </w:r>
          </w:p>
        </w:tc>
      </w:tr>
      <w:tr w14:paraId="49558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4E0026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Async &amp; AI</w:t>
            </w:r>
          </w:p>
        </w:tc>
        <w:tc>
          <w:tcPr>
            <w:tcW w:w="3135" w:type="dxa"/>
            <w:vAlign w:val="center"/>
          </w:tcPr>
          <w:p w14:paraId="6B1A3DB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Celery worker, Google Gemini API</w:t>
            </w:r>
          </w:p>
        </w:tc>
        <w:tc>
          <w:tcPr>
            <w:tcW w:w="3135" w:type="dxa"/>
            <w:vAlign w:val="center"/>
          </w:tcPr>
          <w:p w14:paraId="1B47086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Ingestion chunk+embed; background document pipeline; LLM completion.</w:t>
            </w:r>
          </w:p>
        </w:tc>
      </w:tr>
    </w:tbl>
    <w:p w14:paraId="165601B0">
      <w:pPr>
        <w:pStyle w:val="16"/>
        <w:spacing w:before="0" w:after="120" w:line="259" w:lineRule="auto"/>
        <w:jc w:val="left"/>
        <w:rPr>
          <w:color w:val="000000" w:themeColor="text1"/>
          <w14:textFill>
            <w14:solidFill>
              <w14:schemeClr w14:val="tx1"/>
            </w14:solidFill>
          </w14:textFill>
        </w:rPr>
      </w:pPr>
      <w:r>
        <w:rPr>
          <w:rFonts w:ascii="Times New Roman" w:hAnsi="Times New Roman" w:eastAsia="Times New Roman" w:cs="Times New Roman"/>
          <w:b/>
          <w:i w:val="0"/>
          <w:color w:val="000000" w:themeColor="text1"/>
          <w:sz w:val="26"/>
          <w14:textFill>
            <w14:solidFill>
              <w14:schemeClr w14:val="tx1"/>
            </w14:solidFill>
          </w14:textFill>
        </w:rPr>
        <w:t>Bảng 3.1. Kiến trúc nhiều tầng của hệ thống.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0410D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3DBF4D7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Nhóm API</w:t>
            </w:r>
          </w:p>
        </w:tc>
        <w:tc>
          <w:tcPr>
            <w:tcW w:w="3135" w:type="dxa"/>
            <w:vAlign w:val="center"/>
          </w:tcPr>
          <w:p w14:paraId="0721364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Prefix</w:t>
            </w:r>
          </w:p>
        </w:tc>
        <w:tc>
          <w:tcPr>
            <w:tcW w:w="3135" w:type="dxa"/>
            <w:vAlign w:val="center"/>
          </w:tcPr>
          <w:p w14:paraId="64AAB68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Chức năng</w:t>
            </w:r>
          </w:p>
        </w:tc>
      </w:tr>
      <w:tr w14:paraId="075C7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EF9A67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Xác thực &amp; phiên</w:t>
            </w:r>
          </w:p>
        </w:tc>
        <w:tc>
          <w:tcPr>
            <w:tcW w:w="3135" w:type="dxa"/>
            <w:vAlign w:val="center"/>
          </w:tcPr>
          <w:p w14:paraId="35B45A6D">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/api/auth</w:t>
            </w:r>
          </w:p>
        </w:tc>
        <w:tc>
          <w:tcPr>
            <w:tcW w:w="3135" w:type="dxa"/>
            <w:vAlign w:val="center"/>
          </w:tcPr>
          <w:p w14:paraId="1D27107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Google OAuth callback, access/refresh JWT, đăng xuất, revoke token.</w:t>
            </w:r>
          </w:p>
        </w:tc>
      </w:tr>
      <w:tr w14:paraId="65542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5FB0D6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Người dùng hiện tại</w:t>
            </w:r>
          </w:p>
        </w:tc>
        <w:tc>
          <w:tcPr>
            <w:tcW w:w="3135" w:type="dxa"/>
            <w:vAlign w:val="center"/>
          </w:tcPr>
          <w:p w14:paraId="795E5EF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/api/me</w:t>
            </w:r>
          </w:p>
        </w:tc>
        <w:tc>
          <w:tcPr>
            <w:tcW w:w="3135" w:type="dxa"/>
            <w:vAlign w:val="center"/>
          </w:tcPr>
          <w:p w14:paraId="2F734CF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Hồ sơ, dashboard cá nhân (tóm tắt môn, hội thoại).</w:t>
            </w:r>
          </w:p>
        </w:tc>
      </w:tr>
      <w:tr w14:paraId="572F0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52875E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Khóa học &amp; ghi danh</w:t>
            </w:r>
          </w:p>
        </w:tc>
        <w:tc>
          <w:tcPr>
            <w:tcW w:w="3135" w:type="dxa"/>
            <w:vAlign w:val="center"/>
          </w:tcPr>
          <w:p w14:paraId="68DA0D3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/api/courses</w:t>
            </w:r>
          </w:p>
        </w:tc>
        <w:tc>
          <w:tcPr>
            <w:tcW w:w="3135" w:type="dxa"/>
            <w:vAlign w:val="center"/>
          </w:tcPr>
          <w:p w14:paraId="0EEB305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CRUD môn (admin/GV), enroll SV, danh sách theo role.</w:t>
            </w:r>
          </w:p>
        </w:tc>
      </w:tr>
      <w:tr w14:paraId="40B63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94BCF3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Tài liệu</w:t>
            </w:r>
          </w:p>
        </w:tc>
        <w:tc>
          <w:tcPr>
            <w:tcW w:w="3135" w:type="dxa"/>
            <w:vAlign w:val="center"/>
          </w:tcPr>
          <w:p w14:paraId="332FB55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/api/documents</w:t>
            </w:r>
          </w:p>
        </w:tc>
        <w:tc>
          <w:tcPr>
            <w:tcW w:w="3135" w:type="dxa"/>
            <w:vAlign w:val="center"/>
          </w:tcPr>
          <w:p w14:paraId="5CF4CE11">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Upload PDF/DOCX/TXT, polling status, download, chunk preview (quyền GV/Admin/SV enrolled).</w:t>
            </w:r>
          </w:p>
        </w:tc>
      </w:tr>
      <w:tr w14:paraId="42855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963AFD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Hội thoại &amp; chat</w:t>
            </w:r>
          </w:p>
        </w:tc>
        <w:tc>
          <w:tcPr>
            <w:tcW w:w="3135" w:type="dxa"/>
            <w:vAlign w:val="center"/>
          </w:tcPr>
          <w:p w14:paraId="4A13AAAA">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/api/conversations</w:t>
            </w:r>
          </w:p>
        </w:tc>
        <w:tc>
          <w:tcPr>
            <w:tcW w:w="3135" w:type="dxa"/>
            <w:vAlign w:val="center"/>
          </w:tcPr>
          <w:p w14:paraId="78D22AF9">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Tạo/list/detail conversation; POST message; stream RAG (SSE); citation.</w:t>
            </w:r>
          </w:p>
        </w:tc>
      </w:tr>
      <w:tr w14:paraId="2866B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9463BF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Quiz</w:t>
            </w:r>
          </w:p>
        </w:tc>
        <w:tc>
          <w:tcPr>
            <w:tcW w:w="3135" w:type="dxa"/>
            <w:vAlign w:val="center"/>
          </w:tcPr>
          <w:p w14:paraId="09E7355D">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/api/quizzes</w:t>
            </w:r>
          </w:p>
        </w:tc>
        <w:tc>
          <w:tcPr>
            <w:tcW w:w="3135" w:type="dxa"/>
            <w:vAlign w:val="center"/>
          </w:tcPr>
          <w:p w14:paraId="4BBB8AB1">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CRUD quiz, AI generate, attempt, thống kê, export (GV/Admin/SV theo endpoint).</w:t>
            </w:r>
          </w:p>
        </w:tc>
      </w:tr>
    </w:tbl>
    <w:p w14:paraId="293BADED">
      <w:pPr>
        <w:pStyle w:val="16"/>
        <w:spacing w:before="0" w:after="120" w:line="259" w:lineRule="auto"/>
        <w:jc w:val="left"/>
        <w:rPr>
          <w:color w:val="000000" w:themeColor="text1"/>
          <w14:textFill>
            <w14:solidFill>
              <w14:schemeClr w14:val="tx1"/>
            </w14:solidFill>
          </w14:textFill>
        </w:rPr>
      </w:pPr>
      <w:r>
        <w:rPr>
          <w:rFonts w:ascii="Times New Roman" w:hAnsi="Times New Roman" w:eastAsia="Times New Roman" w:cs="Times New Roman"/>
          <w:b/>
          <w:i w:val="0"/>
          <w:color w:val="000000" w:themeColor="text1"/>
          <w:sz w:val="26"/>
          <w14:textFill>
            <w14:solidFill>
              <w14:schemeClr w14:val="tx1"/>
            </w14:solidFill>
          </w14:textFill>
        </w:rPr>
        <w:t>Bảng 3.2. Tổng quan API endpoint.</w:t>
      </w:r>
    </w:p>
    <w:p w14:paraId="13EB4785">
      <w:pPr>
        <w:pStyle w:val="3"/>
        <w:spacing w:before="0" w:after="160" w:line="259" w:lineRule="auto"/>
        <w:jc w:val="left"/>
        <w:rPr>
          <w:color w:val="000000" w:themeColor="text1"/>
          <w14:textFill>
            <w14:solidFill>
              <w14:schemeClr w14:val="tx1"/>
            </w14:solidFill>
          </w14:textFill>
        </w:rPr>
      </w:pPr>
      <w:bookmarkStart w:id="27" w:name="_Toc26699"/>
      <w:r>
        <w:rPr>
          <w:rFonts w:ascii="Times New Roman" w:hAnsi="Times New Roman" w:eastAsia="Times New Roman" w:cs="Times New Roman"/>
          <w:b/>
          <w:i w:val="0"/>
          <w:color w:val="000000" w:themeColor="text1"/>
          <w:sz w:val="26"/>
          <w14:textFill>
            <w14:solidFill>
              <w14:schemeClr w14:val="tx1"/>
            </w14:solidFill>
          </w14:textFill>
        </w:rPr>
        <w:t>3.3 Thiết kế cơ sở dữ liệu MySQL và ChromaDB</w:t>
      </w:r>
      <w:bookmarkEnd w:id="27"/>
    </w:p>
    <w:p w14:paraId="63092B37">
      <w:pPr>
        <w:spacing w:before="0" w:after="120" w:line="259" w:lineRule="auto"/>
        <w:ind w:firstLine="567"/>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Mục 3.3 trình bày thiết kế lưu trữ hỗn hợp: MySQL cho thực thể nghiệp vụ, ChromaDB cho embedding, file trên đĩa.</w:t>
      </w:r>
    </w:p>
    <w:p w14:paraId="5B2DD496">
      <w:pPr>
        <w:pStyle w:val="23"/>
        <w:spacing w:before="0" w:after="100" w:line="259" w:lineRule="auto"/>
      </w:pPr>
      <w:r>
        <w:rPr>
          <w:rFonts w:ascii="Times New Roman" w:hAnsi="Times New Roman" w:eastAsia="Times New Roman" w:cs="Times New Roman"/>
          <w:b w:val="0"/>
          <w:i w:val="0"/>
          <w:color w:val="000000"/>
          <w:sz w:val="26"/>
        </w:rPr>
        <w:t>MySQL</w:t>
      </w:r>
    </w:p>
    <w:p w14:paraId="1925A271">
      <w:pPr>
        <w:pStyle w:val="24"/>
        <w:spacing w:before="0" w:after="100" w:line="259" w:lineRule="auto"/>
      </w:pPr>
      <w:r>
        <w:rPr>
          <w:rFonts w:ascii="Times New Roman" w:hAnsi="Times New Roman" w:eastAsia="Times New Roman" w:cs="Times New Roman"/>
          <w:b w:val="0"/>
          <w:i w:val="0"/>
          <w:color w:val="000000"/>
          <w:sz w:val="26"/>
        </w:rPr>
        <w:t>User, course, enrollment, metadata tài liệu, conversation, message, quiz…</w:t>
      </w:r>
    </w:p>
    <w:p w14:paraId="4EC2A4D1">
      <w:pPr>
        <w:pStyle w:val="24"/>
        <w:spacing w:before="0" w:after="100" w:line="259" w:lineRule="auto"/>
      </w:pPr>
      <w:r>
        <w:rPr>
          <w:rFonts w:ascii="Times New Roman" w:hAnsi="Times New Roman" w:eastAsia="Times New Roman" w:cs="Times New Roman"/>
          <w:b w:val="0"/>
          <w:i w:val="0"/>
          <w:color w:val="000000"/>
          <w:sz w:val="26"/>
        </w:rPr>
        <w:t>Khóa chính và khóa ngoại thể hiện ràng buộc giữa các thực thể.</w:t>
      </w:r>
    </w:p>
    <w:p w14:paraId="1CD02B3D">
      <w:pPr>
        <w:spacing w:before="0" w:after="80" w:line="259" w:lineRule="auto"/>
        <w:jc w:val="left"/>
      </w:pPr>
    </w:p>
    <w:p w14:paraId="44295442">
      <w:pPr>
        <w:pStyle w:val="23"/>
        <w:spacing w:before="0" w:after="100" w:line="259" w:lineRule="auto"/>
      </w:pPr>
      <w:r>
        <w:rPr>
          <w:rFonts w:ascii="Times New Roman" w:hAnsi="Times New Roman" w:eastAsia="Times New Roman" w:cs="Times New Roman"/>
          <w:b w:val="0"/>
          <w:i w:val="0"/>
          <w:color w:val="000000"/>
          <w:sz w:val="26"/>
        </w:rPr>
        <w:t>ChromaDB</w:t>
      </w:r>
    </w:p>
    <w:p w14:paraId="51B37A30">
      <w:pPr>
        <w:pStyle w:val="24"/>
        <w:spacing w:before="0" w:after="100" w:line="259" w:lineRule="auto"/>
      </w:pPr>
      <w:r>
        <w:rPr>
          <w:rFonts w:ascii="Times New Roman" w:hAnsi="Times New Roman" w:eastAsia="Times New Roman" w:cs="Times New Roman"/>
          <w:b w:val="0"/>
          <w:i w:val="0"/>
          <w:color w:val="000000"/>
          <w:sz w:val="26"/>
        </w:rPr>
        <w:t>Vector theo chunk; metadata filter (course_id, document_id, …).</w:t>
      </w:r>
    </w:p>
    <w:p w14:paraId="615377BC">
      <w:pPr>
        <w:pStyle w:val="24"/>
        <w:spacing w:before="0" w:after="100" w:line="259" w:lineRule="auto"/>
      </w:pPr>
      <w:r>
        <w:rPr>
          <w:rFonts w:ascii="Times New Roman" w:hAnsi="Times New Roman" w:eastAsia="Times New Roman" w:cs="Times New Roman"/>
          <w:b w:val="0"/>
          <w:i w:val="0"/>
          <w:color w:val="000000"/>
          <w:sz w:val="26"/>
        </w:rPr>
        <w:t>Trạng thái document READY nên được kiểm tra trước khi dùng làm nguồn RAG.</w:t>
      </w:r>
    </w:p>
    <w:p w14:paraId="566E40AE">
      <w:pPr>
        <w:spacing w:before="0" w:after="80" w:line="259" w:lineRule="auto"/>
        <w:jc w:val="left"/>
      </w:pPr>
    </w:p>
    <w:p w14:paraId="11B31377">
      <w:pPr>
        <w:pStyle w:val="23"/>
        <w:spacing w:before="0" w:after="100" w:line="259" w:lineRule="auto"/>
      </w:pPr>
      <w:r>
        <w:rPr>
          <w:rFonts w:ascii="Times New Roman" w:hAnsi="Times New Roman" w:eastAsia="Times New Roman" w:cs="Times New Roman"/>
          <w:b w:val="0"/>
          <w:i w:val="0"/>
          <w:color w:val="000000"/>
          <w:sz w:val="26"/>
        </w:rPr>
        <w:t>Redis và tệp tin</w:t>
      </w:r>
    </w:p>
    <w:p w14:paraId="726B2055">
      <w:pPr>
        <w:pStyle w:val="24"/>
        <w:spacing w:before="0" w:after="100" w:line="259" w:lineRule="auto"/>
      </w:pPr>
      <w:r>
        <w:rPr>
          <w:rFonts w:ascii="Times New Roman" w:hAnsi="Times New Roman" w:eastAsia="Times New Roman" w:cs="Times New Roman"/>
          <w:b w:val="0"/>
          <w:i w:val="0"/>
          <w:color w:val="000000"/>
          <w:sz w:val="26"/>
        </w:rPr>
        <w:t>Redis: broker Celery, có thể cache retrieve hoặc session.</w:t>
      </w:r>
    </w:p>
    <w:p w14:paraId="2128DA2E">
      <w:pPr>
        <w:pStyle w:val="24"/>
        <w:spacing w:before="0" w:after="100" w:line="259" w:lineRule="auto"/>
      </w:pPr>
      <w:r>
        <w:rPr>
          <w:rFonts w:ascii="Times New Roman" w:hAnsi="Times New Roman" w:eastAsia="Times New Roman" w:cs="Times New Roman"/>
          <w:b w:val="0"/>
          <w:i w:val="0"/>
          <w:color w:val="000000"/>
          <w:sz w:val="26"/>
        </w:rPr>
        <w:t>Tệp gốc trên uploads/; DB lưu đường dẫn và thuộc tính file.</w:t>
      </w:r>
    </w:p>
    <w:p w14:paraId="2505CFA3">
      <w:pPr>
        <w:pStyle w:val="3"/>
        <w:spacing w:before="0" w:after="160" w:line="259" w:lineRule="auto"/>
        <w:jc w:val="left"/>
        <w:rPr>
          <w:color w:val="000000" w:themeColor="text1"/>
          <w14:textFill>
            <w14:solidFill>
              <w14:schemeClr w14:val="tx1"/>
            </w14:solidFill>
          </w14:textFill>
        </w:rPr>
      </w:pPr>
      <w:bookmarkStart w:id="28" w:name="_Toc13937"/>
      <w:r>
        <w:rPr>
          <w:rFonts w:ascii="Times New Roman" w:hAnsi="Times New Roman" w:eastAsia="Times New Roman" w:cs="Times New Roman"/>
          <w:b/>
          <w:i w:val="0"/>
          <w:color w:val="000000" w:themeColor="text1"/>
          <w:sz w:val="26"/>
          <w14:textFill>
            <w14:solidFill>
              <w14:schemeClr w14:val="tx1"/>
            </w14:solidFill>
          </w14:textFill>
        </w:rPr>
        <w:t>3.4 Thiết kế API endpoints</w:t>
      </w:r>
      <w:bookmarkEnd w:id="28"/>
    </w:p>
    <w:p w14:paraId="2EDD3F3D">
      <w:pPr>
        <w:spacing w:before="0" w:after="120" w:line="259" w:lineRule="auto"/>
        <w:ind w:firstLine="567"/>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Mục 3.4 tóm tắt nhóm API theo prefix; tham chiếu Bảng 3.2 và Bảng 3.4 trong báo cáo.</w:t>
      </w:r>
    </w:p>
    <w:p w14:paraId="26C332F6">
      <w:pPr>
        <w:pStyle w:val="23"/>
        <w:spacing w:before="0" w:after="100" w:line="259" w:lineRule="auto"/>
      </w:pPr>
      <w:r>
        <w:rPr>
          <w:rFonts w:ascii="Times New Roman" w:hAnsi="Times New Roman" w:eastAsia="Times New Roman" w:cs="Times New Roman"/>
          <w:b w:val="0"/>
          <w:i w:val="0"/>
          <w:color w:val="000000"/>
          <w:sz w:val="26"/>
        </w:rPr>
        <w:t>Nguyên tắc bảo vệ</w:t>
      </w:r>
    </w:p>
    <w:p w14:paraId="04B4812C">
      <w:pPr>
        <w:pStyle w:val="24"/>
        <w:spacing w:before="0" w:after="100" w:line="259" w:lineRule="auto"/>
      </w:pPr>
      <w:r>
        <w:rPr>
          <w:rFonts w:ascii="Times New Roman" w:hAnsi="Times New Roman" w:eastAsia="Times New Roman" w:cs="Times New Roman"/>
          <w:b w:val="0"/>
          <w:i w:val="0"/>
          <w:color w:val="000000"/>
          <w:sz w:val="26"/>
        </w:rPr>
        <w:t>Endpoint nhạy cảm dùng Depends(get_current_user) và kiểm tra role.</w:t>
      </w:r>
    </w:p>
    <w:p w14:paraId="3893A028">
      <w:pPr>
        <w:pStyle w:val="24"/>
        <w:spacing w:before="0" w:after="100" w:line="259" w:lineRule="auto"/>
      </w:pPr>
      <w:r>
        <w:rPr>
          <w:rFonts w:ascii="Times New Roman" w:hAnsi="Times New Roman" w:eastAsia="Times New Roman" w:cs="Times New Roman"/>
          <w:b w:val="0"/>
          <w:i w:val="0"/>
          <w:color w:val="000000"/>
          <w:sz w:val="26"/>
        </w:rPr>
        <w:t>Chat và tài liệu theo môn: kiểm tra enrollment.</w:t>
      </w:r>
    </w:p>
    <w:p w14:paraId="7DC072C1">
      <w:pPr>
        <w:spacing w:before="0" w:after="80" w:line="259" w:lineRule="auto"/>
        <w:jc w:val="left"/>
      </w:pPr>
    </w:p>
    <w:p w14:paraId="2090C6BB">
      <w:pPr>
        <w:pStyle w:val="23"/>
        <w:spacing w:before="0" w:after="100" w:line="259" w:lineRule="auto"/>
      </w:pPr>
      <w:r>
        <w:rPr>
          <w:rFonts w:ascii="Times New Roman" w:hAnsi="Times New Roman" w:eastAsia="Times New Roman" w:cs="Times New Roman"/>
          <w:b w:val="0"/>
          <w:i w:val="0"/>
          <w:color w:val="000000"/>
          <w:sz w:val="26"/>
        </w:rPr>
        <w:t>Các nhóm endpoint chính</w:t>
      </w:r>
    </w:p>
    <w:p w14:paraId="6AB6E66A">
      <w:pPr>
        <w:pStyle w:val="24"/>
        <w:spacing w:before="0" w:after="100" w:line="259" w:lineRule="auto"/>
      </w:pPr>
      <w:r>
        <w:rPr>
          <w:rFonts w:ascii="Times New Roman" w:hAnsi="Times New Roman" w:eastAsia="Times New Roman" w:cs="Times New Roman"/>
          <w:b w:val="0"/>
          <w:i w:val="0"/>
          <w:color w:val="000000"/>
          <w:sz w:val="26"/>
        </w:rPr>
        <w:t>/api/auth — OAuth, token, refresh, đăng xuất.</w:t>
      </w:r>
    </w:p>
    <w:p w14:paraId="1A37A79A">
      <w:pPr>
        <w:pStyle w:val="24"/>
        <w:spacing w:before="0" w:after="100" w:line="259" w:lineRule="auto"/>
      </w:pPr>
      <w:r>
        <w:rPr>
          <w:rFonts w:ascii="Times New Roman" w:hAnsi="Times New Roman" w:eastAsia="Times New Roman" w:cs="Times New Roman"/>
          <w:b w:val="0"/>
          <w:i w:val="0"/>
          <w:color w:val="000000"/>
          <w:sz w:val="26"/>
        </w:rPr>
        <w:t>/api/me — dashboard và hồ sơ.</w:t>
      </w:r>
    </w:p>
    <w:p w14:paraId="60FE94A6">
      <w:pPr>
        <w:pStyle w:val="24"/>
        <w:spacing w:before="0" w:after="100" w:line="259" w:lineRule="auto"/>
      </w:pPr>
      <w:r>
        <w:rPr>
          <w:rFonts w:ascii="Times New Roman" w:hAnsi="Times New Roman" w:eastAsia="Times New Roman" w:cs="Times New Roman"/>
          <w:b w:val="0"/>
          <w:i w:val="0"/>
          <w:color w:val="000000"/>
          <w:sz w:val="26"/>
        </w:rPr>
        <w:t>/api/courses — môn học và ghi danh.</w:t>
      </w:r>
    </w:p>
    <w:p w14:paraId="094B6A2B">
      <w:pPr>
        <w:pStyle w:val="24"/>
        <w:spacing w:before="0" w:after="100" w:line="259" w:lineRule="auto"/>
      </w:pPr>
      <w:r>
        <w:rPr>
          <w:rFonts w:ascii="Times New Roman" w:hAnsi="Times New Roman" w:eastAsia="Times New Roman" w:cs="Times New Roman"/>
          <w:b w:val="0"/>
          <w:i w:val="0"/>
          <w:color w:val="000000"/>
          <w:sz w:val="26"/>
        </w:rPr>
        <w:t>/api/documents — upload, trạng thái, tải xuống, chunk.</w:t>
      </w:r>
    </w:p>
    <w:p w14:paraId="17FC4F84">
      <w:pPr>
        <w:pStyle w:val="24"/>
        <w:spacing w:before="0" w:after="100" w:line="259" w:lineRule="auto"/>
      </w:pPr>
      <w:r>
        <w:rPr>
          <w:rFonts w:ascii="Times New Roman" w:hAnsi="Times New Roman" w:eastAsia="Times New Roman" w:cs="Times New Roman"/>
          <w:b w:val="0"/>
          <w:i w:val="0"/>
          <w:color w:val="000000"/>
          <w:sz w:val="26"/>
        </w:rPr>
        <w:t>/api/conversations — hội thoại; tin nhắn; SSE; citation.</w:t>
      </w:r>
    </w:p>
    <w:p w14:paraId="279D2D50">
      <w:pPr>
        <w:pStyle w:val="24"/>
        <w:spacing w:before="0" w:after="100" w:line="259" w:lineRule="auto"/>
      </w:pPr>
      <w:r>
        <w:rPr>
          <w:rFonts w:ascii="Times New Roman" w:hAnsi="Times New Roman" w:eastAsia="Times New Roman" w:cs="Times New Roman"/>
          <w:b w:val="0"/>
          <w:i w:val="0"/>
          <w:color w:val="000000"/>
          <w:sz w:val="26"/>
        </w:rPr>
        <w:t>/api/quizzes, /api/admin, /api/notifications — quiz, quản trị, thông báo.</w:t>
      </w:r>
    </w:p>
    <w:p w14:paraId="2DC55E1A">
      <w:pPr>
        <w:spacing w:before="0" w:after="80" w:line="259" w:lineRule="auto"/>
        <w:jc w:val="left"/>
      </w:pPr>
    </w:p>
    <w:p w14:paraId="478A609B">
      <w:pPr>
        <w:pStyle w:val="23"/>
        <w:spacing w:before="0" w:after="100" w:line="259" w:lineRule="auto"/>
      </w:pPr>
      <w:r>
        <w:rPr>
          <w:rFonts w:ascii="Times New Roman" w:hAnsi="Times New Roman" w:eastAsia="Times New Roman" w:cs="Times New Roman"/>
          <w:b w:val="0"/>
          <w:i w:val="0"/>
          <w:color w:val="000000"/>
          <w:sz w:val="26"/>
        </w:rPr>
        <w:t>Tham chiếu mã</w:t>
      </w:r>
    </w:p>
    <w:p w14:paraId="16E37B4D">
      <w:pPr>
        <w:pStyle w:val="24"/>
        <w:spacing w:before="0" w:after="100" w:line="259" w:lineRule="auto"/>
      </w:pPr>
      <w:r>
        <w:rPr>
          <w:rFonts w:ascii="Times New Roman" w:hAnsi="Times New Roman" w:eastAsia="Times New Roman" w:cs="Times New Roman"/>
          <w:b w:val="0"/>
          <w:i w:val="0"/>
          <w:color w:val="000000"/>
          <w:sz w:val="26"/>
        </w:rPr>
        <w:t>Thư mục BE/app/routers và main.py (include_router).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41B1F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C52BDC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Nhóm API</w:t>
            </w:r>
          </w:p>
        </w:tc>
        <w:tc>
          <w:tcPr>
            <w:tcW w:w="3135" w:type="dxa"/>
            <w:vAlign w:val="center"/>
          </w:tcPr>
          <w:p w14:paraId="721F04D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Prefix</w:t>
            </w:r>
          </w:p>
        </w:tc>
        <w:tc>
          <w:tcPr>
            <w:tcW w:w="3135" w:type="dxa"/>
            <w:vAlign w:val="center"/>
          </w:tcPr>
          <w:p w14:paraId="61AC1927">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Chức năng</w:t>
            </w:r>
          </w:p>
        </w:tc>
      </w:tr>
      <w:tr w14:paraId="599B6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534B2A9">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Xác thực &amp; phiên</w:t>
            </w:r>
          </w:p>
        </w:tc>
        <w:tc>
          <w:tcPr>
            <w:tcW w:w="3135" w:type="dxa"/>
            <w:vAlign w:val="center"/>
          </w:tcPr>
          <w:p w14:paraId="248BD1D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/api/auth</w:t>
            </w:r>
          </w:p>
        </w:tc>
        <w:tc>
          <w:tcPr>
            <w:tcW w:w="3135" w:type="dxa"/>
            <w:vAlign w:val="center"/>
          </w:tcPr>
          <w:p w14:paraId="04B5DF5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Google OAuth callback, access/refresh JWT, đăng xuất, revoke token.</w:t>
            </w:r>
          </w:p>
        </w:tc>
      </w:tr>
      <w:tr w14:paraId="4E0FD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9EA1BB9">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Người dùng hiện tại</w:t>
            </w:r>
          </w:p>
        </w:tc>
        <w:tc>
          <w:tcPr>
            <w:tcW w:w="3135" w:type="dxa"/>
            <w:vAlign w:val="center"/>
          </w:tcPr>
          <w:p w14:paraId="227A67D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/api/me</w:t>
            </w:r>
          </w:p>
        </w:tc>
        <w:tc>
          <w:tcPr>
            <w:tcW w:w="3135" w:type="dxa"/>
            <w:vAlign w:val="center"/>
          </w:tcPr>
          <w:p w14:paraId="1124D76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Hồ sơ, dashboard cá nhân (tóm tắt môn, hội thoại).</w:t>
            </w:r>
          </w:p>
        </w:tc>
      </w:tr>
      <w:tr w14:paraId="0D617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D111DA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Khóa học &amp; ghi danh</w:t>
            </w:r>
          </w:p>
        </w:tc>
        <w:tc>
          <w:tcPr>
            <w:tcW w:w="3135" w:type="dxa"/>
            <w:vAlign w:val="center"/>
          </w:tcPr>
          <w:p w14:paraId="30797D4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/api/courses</w:t>
            </w:r>
          </w:p>
        </w:tc>
        <w:tc>
          <w:tcPr>
            <w:tcW w:w="3135" w:type="dxa"/>
            <w:vAlign w:val="center"/>
          </w:tcPr>
          <w:p w14:paraId="4BBDE7F9">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CRUD môn (admin/GV), enroll SV, danh sách theo role.</w:t>
            </w:r>
          </w:p>
        </w:tc>
      </w:tr>
      <w:tr w14:paraId="5888D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810C48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Tài liệu</w:t>
            </w:r>
          </w:p>
        </w:tc>
        <w:tc>
          <w:tcPr>
            <w:tcW w:w="3135" w:type="dxa"/>
            <w:vAlign w:val="center"/>
          </w:tcPr>
          <w:p w14:paraId="364EC7A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/api/documents</w:t>
            </w:r>
          </w:p>
        </w:tc>
        <w:tc>
          <w:tcPr>
            <w:tcW w:w="3135" w:type="dxa"/>
            <w:vAlign w:val="center"/>
          </w:tcPr>
          <w:p w14:paraId="5A11268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Upload PDF/DOCX/TXT, polling status, download, chunk preview (quyền GV/Admin/SV enrolled).</w:t>
            </w:r>
          </w:p>
        </w:tc>
      </w:tr>
      <w:tr w14:paraId="1921A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93FE707">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Hội thoại &amp; chat</w:t>
            </w:r>
          </w:p>
        </w:tc>
        <w:tc>
          <w:tcPr>
            <w:tcW w:w="3135" w:type="dxa"/>
            <w:vAlign w:val="center"/>
          </w:tcPr>
          <w:p w14:paraId="589DE50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/api/conversations</w:t>
            </w:r>
          </w:p>
        </w:tc>
        <w:tc>
          <w:tcPr>
            <w:tcW w:w="3135" w:type="dxa"/>
            <w:vAlign w:val="center"/>
          </w:tcPr>
          <w:p w14:paraId="2A8B857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Tạo/list/detail conversation; POST message; stream RAG (SSE); citation.</w:t>
            </w:r>
          </w:p>
        </w:tc>
      </w:tr>
      <w:tr w14:paraId="4253B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61FA02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Quiz</w:t>
            </w:r>
          </w:p>
        </w:tc>
        <w:tc>
          <w:tcPr>
            <w:tcW w:w="3135" w:type="dxa"/>
            <w:vAlign w:val="center"/>
          </w:tcPr>
          <w:p w14:paraId="76B00B2F">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/api/quizzes</w:t>
            </w:r>
          </w:p>
        </w:tc>
        <w:tc>
          <w:tcPr>
            <w:tcW w:w="3135" w:type="dxa"/>
            <w:vAlign w:val="center"/>
          </w:tcPr>
          <w:p w14:paraId="2159CCC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CRUD quiz, AI generate, attempt, thống kê, export (GV/Admin/SV theo endpoint).</w:t>
            </w:r>
          </w:p>
        </w:tc>
      </w:tr>
    </w:tbl>
    <w:p w14:paraId="44963E7E">
      <w:pPr>
        <w:pStyle w:val="16"/>
        <w:spacing w:before="0" w:after="120" w:line="259" w:lineRule="auto"/>
        <w:jc w:val="left"/>
        <w:rPr>
          <w:color w:val="000000" w:themeColor="text1"/>
          <w14:textFill>
            <w14:solidFill>
              <w14:schemeClr w14:val="tx1"/>
            </w14:solidFill>
          </w14:textFill>
        </w:rPr>
      </w:pPr>
      <w:r>
        <w:rPr>
          <w:rFonts w:ascii="Times New Roman" w:hAnsi="Times New Roman" w:eastAsia="Times New Roman" w:cs="Times New Roman"/>
          <w:b/>
          <w:i w:val="0"/>
          <w:color w:val="000000" w:themeColor="text1"/>
          <w:sz w:val="26"/>
          <w14:textFill>
            <w14:solidFill>
              <w14:schemeClr w14:val="tx1"/>
            </w14:solidFill>
          </w14:textFill>
        </w:rPr>
        <w:t>Bảng 3.4. Chi tiết nhóm API endpoint (bổ sung theo mục 3.4).</w:t>
      </w:r>
    </w:p>
    <w:p w14:paraId="1AA4F8B1">
      <w:r>
        <w:t>__DOCX_API_BLOCK_START__</w:t>
      </w:r>
    </w:p>
    <w:p w14:paraId="41E88E68">
      <w:pPr>
        <w:bidi w:val="0"/>
        <w:rPr>
          <w:rFonts w:hint="default"/>
          <w:b/>
          <w:bCs/>
        </w:rPr>
      </w:pPr>
      <w:r>
        <w:rPr>
          <w:rFonts w:hint="default"/>
          <w:b/>
          <w:bCs/>
        </w:rPr>
        <w:t>Thiết kế API — chi tiết input/output</w:t>
      </w:r>
    </w:p>
    <w:p w14:paraId="6446BF4E">
      <w:r>
        <w:t>Phần này mô tả toàn bộ endpoint REST của backend FastAPI (cổng mặc định 8000 trong Docker Compose). Request/response mẫu được suy ra từ OpenAPI 3.1 (file openapi_snapshot.json hoặc app.openapi()); một số endpoint trả SSE nên không có schema JSON trong OpenAPI — ghi chú riêng.</w:t>
      </w:r>
    </w:p>
    <w:p w14:paraId="5FDDE5D2">
      <w:pPr>
        <w:bidi w:val="0"/>
        <w:rPr>
          <w:rFonts w:hint="default"/>
          <w:b/>
          <w:bCs/>
        </w:rPr>
      </w:pPr>
      <w:r>
        <w:rPr>
          <w:rFonts w:hint="default"/>
          <w:b/>
          <w:bCs/>
        </w:rPr>
        <w:t>Chi tiết Input/Output</w:t>
      </w:r>
    </w:p>
    <w:p w14:paraId="54554D8F">
      <w:pPr>
        <w:rPr>
          <w:i w:val="0"/>
          <w:iCs/>
        </w:rPr>
      </w:pPr>
      <w:r>
        <w:rPr>
          <w:b/>
          <w:i w:val="0"/>
          <w:iCs/>
        </w:rPr>
        <w:t>API 1: Root</w:t>
      </w:r>
    </w:p>
    <w:p w14:paraId="27860B2D">
      <w:pPr>
        <w:rPr>
          <w:i w:val="0"/>
          <w:iCs/>
        </w:rPr>
      </w:pPr>
      <w:r>
        <w:rPr>
          <w:b/>
          <w:i w:val="0"/>
          <w:iCs/>
        </w:rPr>
        <w:t>Request: GET /</w:t>
      </w:r>
    </w:p>
    <w:p w14:paraId="7672FD1A">
      <w:pPr>
        <w:rPr>
          <w:i w:val="0"/>
          <w:iCs/>
        </w:rPr>
      </w:pPr>
      <w:r>
        <w:rPr>
          <w:b/>
          <w:i w:val="0"/>
          <w:iCs/>
        </w:rPr>
        <w:t>Response: HTTP 200</w:t>
      </w:r>
    </w:p>
    <w:p w14:paraId="542A7CE9">
      <w:pPr>
        <w:rPr>
          <w:i w:val="0"/>
          <w:iCs/>
        </w:rPr>
      </w:pPr>
      <w:r>
        <w:rPr>
          <w:i w:val="0"/>
          <w:iCs/>
        </w:rPr>
        <w:t>Response body (JSON mẫu theo schema):</w:t>
      </w:r>
    </w:p>
    <w:p w14:paraId="7AC266D9">
      <w:pPr>
        <w:spacing w:after="120"/>
        <w:ind w:left="240"/>
        <w:rPr>
          <w:i w:val="0"/>
          <w:iCs/>
        </w:rPr>
      </w:pPr>
      <w:r>
        <w:rPr>
          <w:rFonts w:ascii="Consolas" w:hAnsi="Consolas"/>
          <w:i w:val="0"/>
          <w:iCs/>
          <w:sz w:val="18"/>
        </w:rPr>
        <w:t>{}</w:t>
      </w:r>
    </w:p>
    <w:p w14:paraId="60A26B31">
      <w:pPr>
        <w:rPr>
          <w:i w:val="0"/>
          <w:iCs/>
        </w:rPr>
      </w:pPr>
      <w:r>
        <w:rPr>
          <w:b/>
          <w:i w:val="0"/>
          <w:iCs/>
        </w:rPr>
        <w:t>API 2: Health</w:t>
      </w:r>
    </w:p>
    <w:p w14:paraId="5E2A162E">
      <w:pPr>
        <w:rPr>
          <w:i w:val="0"/>
          <w:iCs/>
        </w:rPr>
      </w:pPr>
      <w:r>
        <w:rPr>
          <w:b/>
          <w:i w:val="0"/>
          <w:iCs/>
        </w:rPr>
        <w:t>Request: GET /health</w:t>
      </w:r>
    </w:p>
    <w:p w14:paraId="458C591E">
      <w:pPr>
        <w:rPr>
          <w:i w:val="0"/>
          <w:iCs/>
        </w:rPr>
      </w:pPr>
      <w:r>
        <w:rPr>
          <w:b/>
          <w:i w:val="0"/>
          <w:iCs/>
        </w:rPr>
        <w:t>Response: HTTP 200</w:t>
      </w:r>
    </w:p>
    <w:p w14:paraId="19BF3A09">
      <w:pPr>
        <w:rPr>
          <w:i w:val="0"/>
          <w:iCs/>
        </w:rPr>
      </w:pPr>
      <w:r>
        <w:rPr>
          <w:i w:val="0"/>
          <w:iCs/>
        </w:rPr>
        <w:t>Response body (JSON mẫu theo schema):</w:t>
      </w:r>
    </w:p>
    <w:p w14:paraId="593553E0">
      <w:pPr>
        <w:spacing w:after="120"/>
        <w:ind w:left="240"/>
        <w:rPr>
          <w:i w:val="0"/>
          <w:iCs/>
        </w:rPr>
      </w:pPr>
      <w:r>
        <w:rPr>
          <w:rFonts w:ascii="Consolas" w:hAnsi="Consolas"/>
          <w:i w:val="0"/>
          <w:iCs/>
          <w:sz w:val="18"/>
        </w:rPr>
        <w:t>{}</w:t>
      </w:r>
    </w:p>
    <w:p w14:paraId="4EED5EF8">
      <w:pPr>
        <w:rPr>
          <w:i w:val="0"/>
          <w:iCs/>
        </w:rPr>
      </w:pPr>
      <w:r>
        <w:rPr>
          <w:b/>
          <w:i w:val="0"/>
          <w:iCs/>
        </w:rPr>
        <w:t>API 3: Google OAuth callback</w:t>
      </w:r>
    </w:p>
    <w:p w14:paraId="406212C5">
      <w:pPr>
        <w:rPr>
          <w:i w:val="0"/>
          <w:iCs/>
        </w:rPr>
      </w:pPr>
      <w:r>
        <w:rPr>
          <w:b/>
          <w:i w:val="0"/>
          <w:iCs/>
        </w:rPr>
        <w:t>Request: GET /api/auth/google/callback</w:t>
      </w:r>
    </w:p>
    <w:p w14:paraId="5AE7B406">
      <w:pPr>
        <w:rPr>
          <w:i w:val="0"/>
          <w:iCs/>
        </w:rPr>
      </w:pPr>
      <w:r>
        <w:rPr>
          <w:i w:val="0"/>
          <w:iCs/>
        </w:rPr>
        <w:t>Query parameters:</w:t>
      </w:r>
    </w:p>
    <w:p w14:paraId="7B8897BF">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"code": "string",</w:t>
      </w:r>
      <w:r>
        <w:rPr>
          <w:rFonts w:ascii="Consolas" w:hAnsi="Consolas"/>
          <w:i w:val="0"/>
          <w:iCs/>
          <w:sz w:val="18"/>
        </w:rPr>
        <w:br w:type="textWrapping"/>
      </w:r>
      <w:r>
        <w:rPr>
          <w:rFonts w:ascii="Consolas" w:hAnsi="Consolas"/>
          <w:i w:val="0"/>
          <w:iCs/>
          <w:sz w:val="18"/>
        </w:rPr>
        <w:t xml:space="preserve">  "state": "?"</w:t>
      </w:r>
      <w:r>
        <w:rPr>
          <w:rFonts w:ascii="Consolas" w:hAnsi="Consolas"/>
          <w:i w:val="0"/>
          <w:iCs/>
          <w:sz w:val="18"/>
        </w:rPr>
        <w:br w:type="textWrapping"/>
      </w:r>
      <w:r>
        <w:rPr>
          <w:rFonts w:ascii="Consolas" w:hAnsi="Consolas"/>
          <w:i w:val="0"/>
          <w:iCs/>
          <w:sz w:val="18"/>
        </w:rPr>
        <w:t>}</w:t>
      </w:r>
    </w:p>
    <w:p w14:paraId="0F0FF907">
      <w:pPr>
        <w:rPr>
          <w:i w:val="0"/>
          <w:iCs/>
        </w:rPr>
      </w:pPr>
      <w:r>
        <w:rPr>
          <w:b/>
          <w:i w:val="0"/>
          <w:iCs/>
        </w:rPr>
        <w:t>Response: HTTP 200</w:t>
      </w:r>
    </w:p>
    <w:p w14:paraId="0C39E27B">
      <w:pPr>
        <w:rPr>
          <w:i w:val="0"/>
          <w:iCs/>
        </w:rPr>
      </w:pPr>
      <w:r>
        <w:rPr>
          <w:i w:val="0"/>
          <w:iCs/>
        </w:rPr>
        <w:t>Response body (JSON mẫu theo schema):</w:t>
      </w:r>
    </w:p>
    <w:p w14:paraId="7297D78B">
      <w:pPr>
        <w:spacing w:after="120"/>
        <w:ind w:left="240"/>
        <w:rPr>
          <w:i w:val="0"/>
          <w:iCs/>
        </w:rPr>
      </w:pPr>
      <w:r>
        <w:rPr>
          <w:rFonts w:ascii="Consolas" w:hAnsi="Consolas"/>
          <w:i w:val="0"/>
          <w:iCs/>
          <w:sz w:val="18"/>
        </w:rPr>
        <w:t>{}</w:t>
      </w:r>
    </w:p>
    <w:p w14:paraId="54DA3069">
      <w:pPr>
        <w:rPr>
          <w:i w:val="0"/>
          <w:iCs/>
        </w:rPr>
      </w:pPr>
      <w:r>
        <w:rPr>
          <w:b/>
          <w:i w:val="0"/>
          <w:iCs/>
        </w:rPr>
        <w:t>API 4: Redirect to Google OAuth login page</w:t>
      </w:r>
    </w:p>
    <w:p w14:paraId="10A37958">
      <w:pPr>
        <w:rPr>
          <w:i w:val="0"/>
          <w:iCs/>
        </w:rPr>
      </w:pPr>
      <w:r>
        <w:rPr>
          <w:b/>
          <w:i w:val="0"/>
          <w:iCs/>
        </w:rPr>
        <w:t>Request: GET /api/auth/google/login</w:t>
      </w:r>
    </w:p>
    <w:p w14:paraId="6AF2DC8A">
      <w:pPr>
        <w:rPr>
          <w:i w:val="0"/>
          <w:iCs/>
        </w:rPr>
      </w:pPr>
      <w:r>
        <w:rPr>
          <w:b/>
          <w:i w:val="0"/>
          <w:iCs/>
        </w:rPr>
        <w:t>Response: HTTP 200</w:t>
      </w:r>
    </w:p>
    <w:p w14:paraId="0D4027AF">
      <w:pPr>
        <w:rPr>
          <w:i w:val="0"/>
          <w:iCs/>
        </w:rPr>
      </w:pPr>
      <w:r>
        <w:rPr>
          <w:i w:val="0"/>
          <w:iCs/>
        </w:rPr>
        <w:t>Response body (JSON mẫu theo schema):</w:t>
      </w:r>
    </w:p>
    <w:p w14:paraId="49EA9518">
      <w:pPr>
        <w:spacing w:after="120"/>
        <w:ind w:left="240"/>
        <w:rPr>
          <w:i w:val="0"/>
          <w:iCs/>
        </w:rPr>
      </w:pPr>
      <w:r>
        <w:rPr>
          <w:rFonts w:ascii="Consolas" w:hAnsi="Consolas"/>
          <w:i w:val="0"/>
          <w:iCs/>
          <w:sz w:val="18"/>
        </w:rPr>
        <w:t>{}</w:t>
      </w:r>
    </w:p>
    <w:p w14:paraId="6BDDED53">
      <w:pPr>
        <w:rPr>
          <w:i w:val="0"/>
          <w:iCs/>
        </w:rPr>
      </w:pPr>
      <w:r>
        <w:rPr>
          <w:b/>
          <w:i w:val="0"/>
          <w:iCs/>
        </w:rPr>
        <w:t>API 5: Logout - revoke current refresh token</w:t>
      </w:r>
    </w:p>
    <w:p w14:paraId="2B7968FE">
      <w:pPr>
        <w:rPr>
          <w:i w:val="0"/>
          <w:iCs/>
        </w:rPr>
      </w:pPr>
      <w:r>
        <w:rPr>
          <w:b/>
          <w:i w:val="0"/>
          <w:iCs/>
        </w:rPr>
        <w:t>Request: POST /api/auth/logout</w:t>
      </w:r>
    </w:p>
    <w:p w14:paraId="3DB010BD">
      <w:pPr>
        <w:rPr>
          <w:i w:val="0"/>
          <w:iCs/>
        </w:rPr>
      </w:pPr>
      <w:r>
        <w:rPr>
          <w:i w:val="0"/>
          <w:iCs/>
        </w:rPr>
        <w:t>Request body (JSON mẫu):</w:t>
      </w:r>
    </w:p>
    <w:p w14:paraId="7266F407">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"refresh_token": "chuỗi"</w:t>
      </w:r>
      <w:r>
        <w:rPr>
          <w:rFonts w:ascii="Consolas" w:hAnsi="Consolas"/>
          <w:i w:val="0"/>
          <w:iCs/>
          <w:sz w:val="18"/>
        </w:rPr>
        <w:br w:type="textWrapping"/>
      </w:r>
      <w:r>
        <w:rPr>
          <w:rFonts w:ascii="Consolas" w:hAnsi="Consolas"/>
          <w:i w:val="0"/>
          <w:iCs/>
          <w:sz w:val="18"/>
        </w:rPr>
        <w:t>}</w:t>
      </w:r>
    </w:p>
    <w:p w14:paraId="7737E23D">
      <w:pPr>
        <w:rPr>
          <w:i w:val="0"/>
          <w:iCs/>
        </w:rPr>
      </w:pPr>
      <w:r>
        <w:rPr>
          <w:b/>
          <w:i w:val="0"/>
          <w:iCs/>
        </w:rPr>
        <w:t>Response: HTTP 200</w:t>
      </w:r>
    </w:p>
    <w:p w14:paraId="11EE0A7D">
      <w:pPr>
        <w:rPr>
          <w:i w:val="0"/>
          <w:iCs/>
        </w:rPr>
      </w:pPr>
      <w:r>
        <w:rPr>
          <w:i w:val="0"/>
          <w:iCs/>
        </w:rPr>
        <w:t>Response body (JSON mẫu theo schema):</w:t>
      </w:r>
    </w:p>
    <w:p w14:paraId="0374C510">
      <w:pPr>
        <w:spacing w:after="120"/>
        <w:ind w:left="240"/>
        <w:rPr>
          <w:i w:val="0"/>
          <w:iCs/>
        </w:rPr>
      </w:pPr>
      <w:r>
        <w:rPr>
          <w:rFonts w:ascii="Consolas" w:hAnsi="Consolas"/>
          <w:i w:val="0"/>
          <w:iCs/>
          <w:sz w:val="18"/>
        </w:rPr>
        <w:t>{}</w:t>
      </w:r>
    </w:p>
    <w:p w14:paraId="5ED5B78A">
      <w:pPr>
        <w:rPr>
          <w:i w:val="0"/>
          <w:iCs/>
        </w:rPr>
      </w:pPr>
      <w:r>
        <w:rPr>
          <w:b/>
          <w:i w:val="0"/>
          <w:iCs/>
        </w:rPr>
        <w:t>API 6: Logout from all devices</w:t>
      </w:r>
    </w:p>
    <w:p w14:paraId="3C0B176B">
      <w:pPr>
        <w:rPr>
          <w:i w:val="0"/>
          <w:iCs/>
        </w:rPr>
      </w:pPr>
      <w:r>
        <w:rPr>
          <w:b/>
          <w:i w:val="0"/>
          <w:iCs/>
        </w:rPr>
        <w:t>Request: POST /api/auth/logout/all</w:t>
      </w:r>
    </w:p>
    <w:p w14:paraId="6A9C029C">
      <w:pPr>
        <w:rPr>
          <w:i w:val="0"/>
          <w:iCs/>
        </w:rPr>
      </w:pPr>
      <w:r>
        <w:rPr>
          <w:b/>
          <w:i w:val="0"/>
          <w:iCs/>
        </w:rPr>
        <w:t>Response: HTTP 200</w:t>
      </w:r>
    </w:p>
    <w:p w14:paraId="1080A300">
      <w:pPr>
        <w:rPr>
          <w:i w:val="0"/>
          <w:iCs/>
        </w:rPr>
      </w:pPr>
      <w:r>
        <w:rPr>
          <w:i w:val="0"/>
          <w:iCs/>
        </w:rPr>
        <w:t>Response body (JSON mẫu theo schema):</w:t>
      </w:r>
    </w:p>
    <w:p w14:paraId="311952D6">
      <w:pPr>
        <w:spacing w:after="120"/>
        <w:ind w:left="240"/>
        <w:rPr>
          <w:i w:val="0"/>
          <w:iCs/>
        </w:rPr>
      </w:pPr>
      <w:r>
        <w:rPr>
          <w:rFonts w:ascii="Consolas" w:hAnsi="Consolas"/>
          <w:i w:val="0"/>
          <w:iCs/>
          <w:sz w:val="18"/>
        </w:rPr>
        <w:t>{}</w:t>
      </w:r>
    </w:p>
    <w:p w14:paraId="6A771EA1">
      <w:pPr>
        <w:rPr>
          <w:i w:val="0"/>
          <w:iCs/>
        </w:rPr>
      </w:pPr>
      <w:r>
        <w:rPr>
          <w:b/>
          <w:i w:val="0"/>
          <w:iCs/>
        </w:rPr>
        <w:t>API 7: Get current user profile</w:t>
      </w:r>
    </w:p>
    <w:p w14:paraId="3B15B4E7">
      <w:pPr>
        <w:rPr>
          <w:i w:val="0"/>
          <w:iCs/>
        </w:rPr>
      </w:pPr>
      <w:r>
        <w:rPr>
          <w:b/>
          <w:i w:val="0"/>
          <w:iCs/>
        </w:rPr>
        <w:t>Request: GET /api/auth/me</w:t>
      </w:r>
    </w:p>
    <w:p w14:paraId="66BFCF1E">
      <w:pPr>
        <w:rPr>
          <w:i w:val="0"/>
          <w:iCs/>
        </w:rPr>
      </w:pPr>
      <w:r>
        <w:rPr>
          <w:b/>
          <w:i w:val="0"/>
          <w:iCs/>
        </w:rPr>
        <w:t>Response: HTTP 200</w:t>
      </w:r>
    </w:p>
    <w:p w14:paraId="57C2DDAA">
      <w:pPr>
        <w:rPr>
          <w:i w:val="0"/>
          <w:iCs/>
        </w:rPr>
      </w:pPr>
      <w:r>
        <w:rPr>
          <w:i w:val="0"/>
          <w:iCs/>
        </w:rPr>
        <w:t>Response body (JSON mẫu theo schema):</w:t>
      </w:r>
    </w:p>
    <w:p w14:paraId="7D2538CD">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"email": "chuỗi",</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 xml:space="preserve">  "avatar_url": "chuỗi",</w:t>
      </w:r>
      <w:r>
        <w:rPr>
          <w:rFonts w:ascii="Consolas" w:hAnsi="Consolas"/>
          <w:i w:val="0"/>
          <w:iCs/>
          <w:sz w:val="18"/>
        </w:rPr>
        <w:br w:type="textWrapping"/>
      </w:r>
      <w:r>
        <w:rPr>
          <w:rFonts w:ascii="Consolas" w:hAnsi="Consolas"/>
          <w:i w:val="0"/>
          <w:iCs/>
          <w:sz w:val="18"/>
        </w:rPr>
        <w:t xml:space="preserve">  "role":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w:t>
      </w:r>
    </w:p>
    <w:p w14:paraId="49E16D3C">
      <w:pPr>
        <w:rPr>
          <w:i w:val="0"/>
          <w:iCs/>
        </w:rPr>
      </w:pPr>
      <w:r>
        <w:rPr>
          <w:b/>
          <w:i w:val="0"/>
          <w:iCs/>
        </w:rPr>
        <w:t>API 8: Update current user profile</w:t>
      </w:r>
    </w:p>
    <w:p w14:paraId="4EF1963C">
      <w:pPr>
        <w:rPr>
          <w:i w:val="0"/>
          <w:iCs/>
        </w:rPr>
      </w:pPr>
      <w:r>
        <w:rPr>
          <w:b/>
          <w:i w:val="0"/>
          <w:iCs/>
        </w:rPr>
        <w:t>Request: PATCH /api/auth/me</w:t>
      </w:r>
    </w:p>
    <w:p w14:paraId="6852281F">
      <w:pPr>
        <w:rPr>
          <w:i w:val="0"/>
          <w:iCs/>
        </w:rPr>
      </w:pPr>
      <w:r>
        <w:rPr>
          <w:i w:val="0"/>
          <w:iCs/>
        </w:rPr>
        <w:t>Request body (JSON mẫu):</w:t>
      </w:r>
    </w:p>
    <w:p w14:paraId="7A76607F">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 xml:space="preserve">  "avatar_url": "chuỗi"</w:t>
      </w:r>
      <w:r>
        <w:rPr>
          <w:rFonts w:ascii="Consolas" w:hAnsi="Consolas"/>
          <w:i w:val="0"/>
          <w:iCs/>
          <w:sz w:val="18"/>
        </w:rPr>
        <w:br w:type="textWrapping"/>
      </w:r>
      <w:r>
        <w:rPr>
          <w:rFonts w:ascii="Consolas" w:hAnsi="Consolas"/>
          <w:i w:val="0"/>
          <w:iCs/>
          <w:sz w:val="18"/>
        </w:rPr>
        <w:t>}</w:t>
      </w:r>
    </w:p>
    <w:p w14:paraId="52C220B1">
      <w:pPr>
        <w:rPr>
          <w:i w:val="0"/>
          <w:iCs/>
        </w:rPr>
      </w:pPr>
      <w:r>
        <w:rPr>
          <w:b/>
          <w:i w:val="0"/>
          <w:iCs/>
        </w:rPr>
        <w:t>Response: HTTP 200</w:t>
      </w:r>
    </w:p>
    <w:p w14:paraId="53E97DD6">
      <w:pPr>
        <w:rPr>
          <w:i w:val="0"/>
          <w:iCs/>
        </w:rPr>
      </w:pPr>
      <w:r>
        <w:rPr>
          <w:i w:val="0"/>
          <w:iCs/>
        </w:rPr>
        <w:t>Response body (JSON mẫu theo schema):</w:t>
      </w:r>
    </w:p>
    <w:p w14:paraId="1CBBBD2F">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"email": "chuỗi",</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 xml:space="preserve">  "avatar_url": "chuỗi",</w:t>
      </w:r>
      <w:r>
        <w:rPr>
          <w:rFonts w:ascii="Consolas" w:hAnsi="Consolas"/>
          <w:i w:val="0"/>
          <w:iCs/>
          <w:sz w:val="18"/>
        </w:rPr>
        <w:br w:type="textWrapping"/>
      </w:r>
      <w:r>
        <w:rPr>
          <w:rFonts w:ascii="Consolas" w:hAnsi="Consolas"/>
          <w:i w:val="0"/>
          <w:iCs/>
          <w:sz w:val="18"/>
        </w:rPr>
        <w:t xml:space="preserve">  "role":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w:t>
      </w:r>
    </w:p>
    <w:p w14:paraId="20CEB113">
      <w:pPr>
        <w:rPr>
          <w:i w:val="0"/>
          <w:iCs/>
        </w:rPr>
      </w:pPr>
      <w:r>
        <w:rPr>
          <w:b/>
          <w:i w:val="0"/>
          <w:iCs/>
        </w:rPr>
        <w:t>API 9: Refresh access token</w:t>
      </w:r>
    </w:p>
    <w:p w14:paraId="2E73860E">
      <w:pPr>
        <w:rPr>
          <w:i w:val="0"/>
          <w:iCs/>
        </w:rPr>
      </w:pPr>
      <w:r>
        <w:rPr>
          <w:b/>
          <w:i w:val="0"/>
          <w:iCs/>
        </w:rPr>
        <w:t>Request: POST /api/auth/refresh</w:t>
      </w:r>
    </w:p>
    <w:p w14:paraId="791F3EC0">
      <w:pPr>
        <w:rPr>
          <w:i w:val="0"/>
          <w:iCs/>
        </w:rPr>
      </w:pPr>
      <w:r>
        <w:rPr>
          <w:i w:val="0"/>
          <w:iCs/>
        </w:rPr>
        <w:t>Request body (JSON mẫu):</w:t>
      </w:r>
    </w:p>
    <w:p w14:paraId="4C0B1D9B">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"refresh_token": "chuỗi"</w:t>
      </w:r>
      <w:r>
        <w:rPr>
          <w:rFonts w:ascii="Consolas" w:hAnsi="Consolas"/>
          <w:i w:val="0"/>
          <w:iCs/>
          <w:sz w:val="18"/>
        </w:rPr>
        <w:br w:type="textWrapping"/>
      </w:r>
      <w:r>
        <w:rPr>
          <w:rFonts w:ascii="Consolas" w:hAnsi="Consolas"/>
          <w:i w:val="0"/>
          <w:iCs/>
          <w:sz w:val="18"/>
        </w:rPr>
        <w:t>}</w:t>
      </w:r>
    </w:p>
    <w:p w14:paraId="1F8E5FBB">
      <w:pPr>
        <w:rPr>
          <w:i w:val="0"/>
          <w:iCs/>
        </w:rPr>
      </w:pPr>
      <w:r>
        <w:rPr>
          <w:b/>
          <w:i w:val="0"/>
          <w:iCs/>
        </w:rPr>
        <w:t>Response: HTTP 200</w:t>
      </w:r>
    </w:p>
    <w:p w14:paraId="3B97C91F">
      <w:pPr>
        <w:rPr>
          <w:i w:val="0"/>
          <w:iCs/>
        </w:rPr>
      </w:pPr>
      <w:r>
        <w:rPr>
          <w:i w:val="0"/>
          <w:iCs/>
        </w:rPr>
        <w:t>Response body (JSON mẫu theo schema):</w:t>
      </w:r>
    </w:p>
    <w:p w14:paraId="4AC8E9BA">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"access_token": "chuỗi",</w:t>
      </w:r>
      <w:r>
        <w:rPr>
          <w:rFonts w:ascii="Consolas" w:hAnsi="Consolas"/>
          <w:i w:val="0"/>
          <w:iCs/>
          <w:sz w:val="18"/>
        </w:rPr>
        <w:br w:type="textWrapping"/>
      </w:r>
      <w:r>
        <w:rPr>
          <w:rFonts w:ascii="Consolas" w:hAnsi="Consolas"/>
          <w:i w:val="0"/>
          <w:iCs/>
          <w:sz w:val="18"/>
        </w:rPr>
        <w:t xml:space="preserve">  "refresh_token": "chuỗi",</w:t>
      </w:r>
      <w:r>
        <w:rPr>
          <w:rFonts w:ascii="Consolas" w:hAnsi="Consolas"/>
          <w:i w:val="0"/>
          <w:iCs/>
          <w:sz w:val="18"/>
        </w:rPr>
        <w:br w:type="textWrapping"/>
      </w:r>
      <w:r>
        <w:rPr>
          <w:rFonts w:ascii="Consolas" w:hAnsi="Consolas"/>
          <w:i w:val="0"/>
          <w:iCs/>
          <w:sz w:val="18"/>
        </w:rPr>
        <w:t xml:space="preserve">  "token_type": "chuỗi",</w:t>
      </w:r>
      <w:r>
        <w:rPr>
          <w:rFonts w:ascii="Consolas" w:hAnsi="Consolas"/>
          <w:i w:val="0"/>
          <w:iCs/>
          <w:sz w:val="18"/>
        </w:rPr>
        <w:br w:type="textWrapping"/>
      </w:r>
      <w:r>
        <w:rPr>
          <w:rFonts w:ascii="Consolas" w:hAnsi="Consolas"/>
          <w:i w:val="0"/>
          <w:iCs/>
          <w:sz w:val="18"/>
        </w:rPr>
        <w:t xml:space="preserve">  "user": {}</w:t>
      </w:r>
      <w:r>
        <w:rPr>
          <w:rFonts w:ascii="Consolas" w:hAnsi="Consolas"/>
          <w:i w:val="0"/>
          <w:iCs/>
          <w:sz w:val="18"/>
        </w:rPr>
        <w:br w:type="textWrapping"/>
      </w:r>
      <w:r>
        <w:rPr>
          <w:rFonts w:ascii="Consolas" w:hAnsi="Consolas"/>
          <w:i w:val="0"/>
          <w:iCs/>
          <w:sz w:val="18"/>
        </w:rPr>
        <w:t>}</w:t>
      </w:r>
    </w:p>
    <w:p w14:paraId="03991447">
      <w:pPr>
        <w:rPr>
          <w:i w:val="0"/>
          <w:iCs/>
        </w:rPr>
      </w:pPr>
      <w:r>
        <w:rPr>
          <w:b/>
          <w:i w:val="0"/>
          <w:iCs/>
        </w:rPr>
        <w:t>API 10: [Admin] Update user role</w:t>
      </w:r>
    </w:p>
    <w:p w14:paraId="068E453C">
      <w:pPr>
        <w:rPr>
          <w:i w:val="0"/>
          <w:iCs/>
        </w:rPr>
      </w:pPr>
      <w:r>
        <w:rPr>
          <w:b/>
          <w:i w:val="0"/>
          <w:iCs/>
        </w:rPr>
        <w:t>Request: PATCH /api/auth/users/{user_id}/role</w:t>
      </w:r>
    </w:p>
    <w:p w14:paraId="379F0A74">
      <w:pPr>
        <w:rPr>
          <w:i w:val="0"/>
          <w:iCs/>
        </w:rPr>
      </w:pPr>
      <w:r>
        <w:rPr>
          <w:i w:val="0"/>
          <w:iCs/>
        </w:rPr>
        <w:t>Request body (JSON mẫu):</w:t>
      </w:r>
    </w:p>
    <w:p w14:paraId="056EA44C">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"role": "student"</w:t>
      </w:r>
      <w:r>
        <w:rPr>
          <w:rFonts w:ascii="Consolas" w:hAnsi="Consolas"/>
          <w:i w:val="0"/>
          <w:iCs/>
          <w:sz w:val="18"/>
        </w:rPr>
        <w:br w:type="textWrapping"/>
      </w:r>
      <w:r>
        <w:rPr>
          <w:rFonts w:ascii="Consolas" w:hAnsi="Consolas"/>
          <w:i w:val="0"/>
          <w:iCs/>
          <w:sz w:val="18"/>
        </w:rPr>
        <w:t>}</w:t>
      </w:r>
    </w:p>
    <w:p w14:paraId="7EE1A19D">
      <w:pPr>
        <w:rPr>
          <w:i w:val="0"/>
          <w:iCs/>
        </w:rPr>
      </w:pPr>
      <w:r>
        <w:rPr>
          <w:b/>
          <w:i w:val="0"/>
          <w:iCs/>
        </w:rPr>
        <w:t>Response: HTTP 200</w:t>
      </w:r>
    </w:p>
    <w:p w14:paraId="75F9F8F3">
      <w:pPr>
        <w:rPr>
          <w:i w:val="0"/>
          <w:iCs/>
        </w:rPr>
      </w:pPr>
      <w:r>
        <w:rPr>
          <w:i w:val="0"/>
          <w:iCs/>
        </w:rPr>
        <w:t>Response body (JSON mẫu theo schema):</w:t>
      </w:r>
    </w:p>
    <w:p w14:paraId="4FE23EDC">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"email": "chuỗi",</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 xml:space="preserve">  "avatar_url": "chuỗi",</w:t>
      </w:r>
      <w:r>
        <w:rPr>
          <w:rFonts w:ascii="Consolas" w:hAnsi="Consolas"/>
          <w:i w:val="0"/>
          <w:iCs/>
          <w:sz w:val="18"/>
        </w:rPr>
        <w:br w:type="textWrapping"/>
      </w:r>
      <w:r>
        <w:rPr>
          <w:rFonts w:ascii="Consolas" w:hAnsi="Consolas"/>
          <w:i w:val="0"/>
          <w:iCs/>
          <w:sz w:val="18"/>
        </w:rPr>
        <w:t xml:space="preserve">  "role":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w:t>
      </w:r>
    </w:p>
    <w:p w14:paraId="5912907F">
      <w:pPr>
        <w:rPr>
          <w:i w:val="0"/>
          <w:iCs/>
        </w:rPr>
      </w:pPr>
      <w:r>
        <w:rPr>
          <w:b/>
          <w:i w:val="0"/>
          <w:iCs/>
        </w:rPr>
        <w:t>API 11: Read My Dashboard Stats</w:t>
      </w:r>
    </w:p>
    <w:p w14:paraId="39D822D8">
      <w:pPr>
        <w:rPr>
          <w:i w:val="0"/>
          <w:iCs/>
        </w:rPr>
      </w:pPr>
      <w:r>
        <w:rPr>
          <w:b/>
          <w:i w:val="0"/>
          <w:iCs/>
        </w:rPr>
        <w:t>Request: GET /api/me/dashboard-stats</w:t>
      </w:r>
    </w:p>
    <w:p w14:paraId="416FAC02">
      <w:pPr>
        <w:rPr>
          <w:i w:val="0"/>
          <w:iCs/>
        </w:rPr>
      </w:pPr>
      <w:r>
        <w:rPr>
          <w:b/>
          <w:i w:val="0"/>
          <w:iCs/>
        </w:rPr>
        <w:t>Response: HTTP 200</w:t>
      </w:r>
    </w:p>
    <w:p w14:paraId="5706875D">
      <w:pPr>
        <w:rPr>
          <w:i w:val="0"/>
          <w:iCs/>
        </w:rPr>
      </w:pPr>
      <w:r>
        <w:rPr>
          <w:i w:val="0"/>
          <w:iCs/>
        </w:rPr>
        <w:t>Response body (JSON mẫu theo schema):</w:t>
      </w:r>
    </w:p>
    <w:p w14:paraId="7E011913">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"courses_count": 1,</w:t>
      </w:r>
      <w:r>
        <w:rPr>
          <w:rFonts w:ascii="Consolas" w:hAnsi="Consolas"/>
          <w:i w:val="0"/>
          <w:iCs/>
          <w:sz w:val="18"/>
        </w:rPr>
        <w:br w:type="textWrapping"/>
      </w:r>
      <w:r>
        <w:rPr>
          <w:rFonts w:ascii="Consolas" w:hAnsi="Consolas"/>
          <w:i w:val="0"/>
          <w:iCs/>
          <w:sz w:val="18"/>
        </w:rPr>
        <w:t xml:space="preserve">  "conversations_count": 1,</w:t>
      </w:r>
      <w:r>
        <w:rPr>
          <w:rFonts w:ascii="Consolas" w:hAnsi="Consolas"/>
          <w:i w:val="0"/>
          <w:iCs/>
          <w:sz w:val="18"/>
        </w:rPr>
        <w:br w:type="textWrapping"/>
      </w:r>
      <w:r>
        <w:rPr>
          <w:rFonts w:ascii="Consolas" w:hAnsi="Consolas"/>
          <w:i w:val="0"/>
          <w:iCs/>
          <w:sz w:val="18"/>
        </w:rPr>
        <w:t xml:space="preserve">  "user_messages_count": 1,</w:t>
      </w:r>
      <w:r>
        <w:rPr>
          <w:rFonts w:ascii="Consolas" w:hAnsi="Consolas"/>
          <w:i w:val="0"/>
          <w:iCs/>
          <w:sz w:val="18"/>
        </w:rPr>
        <w:br w:type="textWrapping"/>
      </w:r>
      <w:r>
        <w:rPr>
          <w:rFonts w:ascii="Consolas" w:hAnsi="Consolas"/>
          <w:i w:val="0"/>
          <w:iCs/>
          <w:sz w:val="18"/>
        </w:rPr>
        <w:t xml:space="preserve">  "total_students": 1,</w:t>
      </w:r>
      <w:r>
        <w:rPr>
          <w:rFonts w:ascii="Consolas" w:hAnsi="Consolas"/>
          <w:i w:val="0"/>
          <w:iCs/>
          <w:sz w:val="18"/>
        </w:rPr>
        <w:br w:type="textWrapping"/>
      </w:r>
      <w:r>
        <w:rPr>
          <w:rFonts w:ascii="Consolas" w:hAnsi="Consolas"/>
          <w:i w:val="0"/>
          <w:iCs/>
          <w:sz w:val="18"/>
        </w:rPr>
        <w:t xml:space="preserve">  "documents_total": 1,</w:t>
      </w:r>
      <w:r>
        <w:rPr>
          <w:rFonts w:ascii="Consolas" w:hAnsi="Consolas"/>
          <w:i w:val="0"/>
          <w:iCs/>
          <w:sz w:val="18"/>
        </w:rPr>
        <w:br w:type="textWrapping"/>
      </w:r>
      <w:r>
        <w:rPr>
          <w:rFonts w:ascii="Consolas" w:hAnsi="Consolas"/>
          <w:i w:val="0"/>
          <w:iCs/>
          <w:sz w:val="18"/>
        </w:rPr>
        <w:t xml:space="preserve">  "quizzes_count": 1,</w:t>
      </w:r>
      <w:r>
        <w:rPr>
          <w:rFonts w:ascii="Consolas" w:hAnsi="Consolas"/>
          <w:i w:val="0"/>
          <w:iCs/>
          <w:sz w:val="18"/>
        </w:rPr>
        <w:br w:type="textWrapping"/>
      </w:r>
      <w:r>
        <w:rPr>
          <w:rFonts w:ascii="Consolas" w:hAnsi="Consolas"/>
          <w:i w:val="0"/>
          <w:iCs/>
          <w:sz w:val="18"/>
        </w:rPr>
        <w:t xml:space="preserve">  "quiz_avg_score": 1</w:t>
      </w:r>
      <w:r>
        <w:rPr>
          <w:rFonts w:ascii="Consolas" w:hAnsi="Consolas"/>
          <w:i w:val="0"/>
          <w:iCs/>
          <w:sz w:val="18"/>
        </w:rPr>
        <w:br w:type="textWrapping"/>
      </w:r>
      <w:r>
        <w:rPr>
          <w:rFonts w:ascii="Consolas" w:hAnsi="Consolas"/>
          <w:i w:val="0"/>
          <w:iCs/>
          <w:sz w:val="18"/>
        </w:rPr>
        <w:t>}</w:t>
      </w:r>
    </w:p>
    <w:p w14:paraId="283826FF">
      <w:pPr>
        <w:rPr>
          <w:i w:val="0"/>
          <w:iCs/>
        </w:rPr>
      </w:pPr>
      <w:r>
        <w:rPr>
          <w:b/>
          <w:i w:val="0"/>
          <w:iCs/>
        </w:rPr>
        <w:t>API 12: Get My Courses</w:t>
      </w:r>
    </w:p>
    <w:p w14:paraId="3CFB275D">
      <w:pPr>
        <w:rPr>
          <w:i w:val="0"/>
          <w:iCs/>
        </w:rPr>
      </w:pPr>
      <w:r>
        <w:rPr>
          <w:b/>
          <w:i w:val="0"/>
          <w:iCs/>
        </w:rPr>
        <w:t>Request: GET /api/courses/my-courses</w:t>
      </w:r>
    </w:p>
    <w:p w14:paraId="62518898">
      <w:pPr>
        <w:rPr>
          <w:i w:val="0"/>
          <w:iCs/>
        </w:rPr>
      </w:pPr>
      <w:r>
        <w:rPr>
          <w:i w:val="0"/>
          <w:iCs/>
        </w:rPr>
        <w:t>Query parameters:</w:t>
      </w:r>
    </w:p>
    <w:p w14:paraId="1DA6FE78">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"skip": "integer",</w:t>
      </w:r>
      <w:r>
        <w:rPr>
          <w:rFonts w:ascii="Consolas" w:hAnsi="Consolas"/>
          <w:i w:val="0"/>
          <w:iCs/>
          <w:sz w:val="18"/>
        </w:rPr>
        <w:br w:type="textWrapping"/>
      </w:r>
      <w:r>
        <w:rPr>
          <w:rFonts w:ascii="Consolas" w:hAnsi="Consolas"/>
          <w:i w:val="0"/>
          <w:iCs/>
          <w:sz w:val="18"/>
        </w:rPr>
        <w:t xml:space="preserve">  "limit": "integer"</w:t>
      </w:r>
      <w:r>
        <w:rPr>
          <w:rFonts w:ascii="Consolas" w:hAnsi="Consolas"/>
          <w:i w:val="0"/>
          <w:iCs/>
          <w:sz w:val="18"/>
        </w:rPr>
        <w:br w:type="textWrapping"/>
      </w:r>
      <w:r>
        <w:rPr>
          <w:rFonts w:ascii="Consolas" w:hAnsi="Consolas"/>
          <w:i w:val="0"/>
          <w:iCs/>
          <w:sz w:val="18"/>
        </w:rPr>
        <w:t>}</w:t>
      </w:r>
    </w:p>
    <w:p w14:paraId="785E1E5D">
      <w:pPr>
        <w:rPr>
          <w:i w:val="0"/>
          <w:iCs/>
        </w:rPr>
      </w:pPr>
      <w:r>
        <w:rPr>
          <w:b/>
          <w:i w:val="0"/>
          <w:iCs/>
        </w:rPr>
        <w:t>Response: HTTP 200</w:t>
      </w:r>
    </w:p>
    <w:p w14:paraId="75724EDE">
      <w:pPr>
        <w:rPr>
          <w:i w:val="0"/>
          <w:iCs/>
        </w:rPr>
      </w:pPr>
      <w:r>
        <w:rPr>
          <w:i w:val="0"/>
          <w:iCs/>
        </w:rPr>
        <w:t>Response body (JSON mẫu theo schema):</w:t>
      </w:r>
    </w:p>
    <w:p w14:paraId="46EA4F10">
      <w:pPr>
        <w:spacing w:after="120"/>
        <w:ind w:left="240"/>
        <w:rPr>
          <w:i w:val="0"/>
          <w:iCs/>
        </w:rPr>
      </w:pPr>
      <w:r>
        <w:rPr>
          <w:rFonts w:ascii="Consolas" w:hAnsi="Consolas"/>
          <w:i w:val="0"/>
          <w:iCs/>
          <w:sz w:val="18"/>
        </w:rPr>
        <w:t>{}</w:t>
      </w:r>
    </w:p>
    <w:p w14:paraId="03D9944F">
      <w:pPr>
        <w:rPr>
          <w:i w:val="0"/>
          <w:iCs/>
        </w:rPr>
      </w:pPr>
      <w:r>
        <w:rPr>
          <w:b/>
          <w:i w:val="0"/>
          <w:iCs/>
        </w:rPr>
        <w:t>API 13: Check Upload Permission</w:t>
      </w:r>
    </w:p>
    <w:p w14:paraId="6CE0255C">
      <w:pPr>
        <w:rPr>
          <w:i w:val="0"/>
          <w:iCs/>
        </w:rPr>
      </w:pPr>
      <w:r>
        <w:rPr>
          <w:b/>
          <w:i w:val="0"/>
          <w:iCs/>
        </w:rPr>
        <w:t>Request: GET /api/courses/{course_id}/can-upload</w:t>
      </w:r>
    </w:p>
    <w:p w14:paraId="4B8EE57D">
      <w:pPr>
        <w:rPr>
          <w:i w:val="0"/>
          <w:iCs/>
        </w:rPr>
      </w:pPr>
      <w:r>
        <w:rPr>
          <w:b/>
          <w:i w:val="0"/>
          <w:iCs/>
        </w:rPr>
        <w:t>Response: HTTP 200</w:t>
      </w:r>
    </w:p>
    <w:p w14:paraId="6F68E2D3">
      <w:pPr>
        <w:rPr>
          <w:i w:val="0"/>
          <w:iCs/>
        </w:rPr>
      </w:pPr>
      <w:r>
        <w:rPr>
          <w:i w:val="0"/>
          <w:iCs/>
        </w:rPr>
        <w:t>Response body (JSON mẫu theo schema):</w:t>
      </w:r>
    </w:p>
    <w:p w14:paraId="6F9392F4">
      <w:pPr>
        <w:spacing w:after="120"/>
        <w:ind w:left="240"/>
        <w:rPr>
          <w:i w:val="0"/>
          <w:iCs/>
        </w:rPr>
      </w:pPr>
      <w:r>
        <w:rPr>
          <w:rFonts w:ascii="Consolas" w:hAnsi="Consolas"/>
          <w:i w:val="0"/>
          <w:iCs/>
          <w:sz w:val="18"/>
        </w:rPr>
        <w:t>{}</w:t>
      </w:r>
    </w:p>
    <w:p w14:paraId="136A9946">
      <w:pPr>
        <w:rPr>
          <w:i w:val="0"/>
          <w:iCs/>
        </w:rPr>
      </w:pPr>
      <w:r>
        <w:rPr>
          <w:b/>
          <w:i w:val="0"/>
          <w:iCs/>
        </w:rPr>
        <w:t>API 14: Get Course Detail</w:t>
      </w:r>
    </w:p>
    <w:p w14:paraId="1B3999BD">
      <w:pPr>
        <w:rPr>
          <w:i w:val="0"/>
          <w:iCs/>
        </w:rPr>
      </w:pPr>
      <w:r>
        <w:rPr>
          <w:b/>
          <w:i w:val="0"/>
          <w:iCs/>
        </w:rPr>
        <w:t>Request: GET /api/courses/{course_id}/detail</w:t>
      </w:r>
    </w:p>
    <w:p w14:paraId="060D185F">
      <w:pPr>
        <w:rPr>
          <w:i w:val="0"/>
          <w:iCs/>
        </w:rPr>
      </w:pPr>
      <w:r>
        <w:rPr>
          <w:b/>
          <w:i w:val="0"/>
          <w:iCs/>
        </w:rPr>
        <w:t>Response: HTTP 200</w:t>
      </w:r>
    </w:p>
    <w:p w14:paraId="09FD52AB">
      <w:pPr>
        <w:rPr>
          <w:i w:val="0"/>
          <w:iCs/>
        </w:rPr>
      </w:pPr>
      <w:r>
        <w:rPr>
          <w:i w:val="0"/>
          <w:iCs/>
        </w:rPr>
        <w:t>Response body (JSON mẫu theo schema):</w:t>
      </w:r>
    </w:p>
    <w:p w14:paraId="77FF9054">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"code": "chuỗi",</w:t>
      </w:r>
      <w:r>
        <w:rPr>
          <w:rFonts w:ascii="Consolas" w:hAnsi="Consolas"/>
          <w:i w:val="0"/>
          <w:iCs/>
          <w:sz w:val="18"/>
        </w:rPr>
        <w:br w:type="textWrapping"/>
      </w:r>
      <w:r>
        <w:rPr>
          <w:rFonts w:ascii="Consolas" w:hAnsi="Consolas"/>
          <w:i w:val="0"/>
          <w:iCs/>
          <w:sz w:val="18"/>
        </w:rPr>
        <w:t xml:space="preserve">  "name": "chuỗi",</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w:t>
      </w:r>
    </w:p>
    <w:p w14:paraId="2D4A0D3C">
      <w:pPr>
        <w:rPr>
          <w:i w:val="0"/>
          <w:iCs/>
        </w:rPr>
      </w:pPr>
      <w:r>
        <w:rPr>
          <w:b/>
          <w:i w:val="0"/>
          <w:iCs/>
        </w:rPr>
        <w:t>API 15: Add Enrollment To Course</w:t>
      </w:r>
    </w:p>
    <w:p w14:paraId="5339D56E">
      <w:pPr>
        <w:rPr>
          <w:i w:val="0"/>
          <w:iCs/>
        </w:rPr>
      </w:pPr>
      <w:r>
        <w:rPr>
          <w:b/>
          <w:i w:val="0"/>
          <w:iCs/>
        </w:rPr>
        <w:t>Request: POST /api/courses/{course_id}/enrollments</w:t>
      </w:r>
    </w:p>
    <w:p w14:paraId="28D113E6">
      <w:pPr>
        <w:rPr>
          <w:i w:val="0"/>
          <w:iCs/>
        </w:rPr>
      </w:pPr>
      <w:r>
        <w:rPr>
          <w:i w:val="0"/>
          <w:iCs/>
        </w:rPr>
        <w:t>Request body (JSON mẫu):</w:t>
      </w:r>
    </w:p>
    <w:p w14:paraId="6929B8B3">
      <w:pPr>
        <w:spacing w:after="120"/>
        <w:ind w:left="240"/>
        <w:rPr>
          <w:i w:val="0"/>
          <w:iCs/>
        </w:rPr>
      </w:pPr>
      <w:r>
        <w:rPr>
          <w:rFonts w:ascii="Consolas" w:hAnsi="Consolas"/>
          <w:i w:val="0"/>
          <w:iCs/>
          <w:sz w:val="18"/>
        </w:rPr>
        <w:t>{}</w:t>
      </w:r>
    </w:p>
    <w:p w14:paraId="461F5839">
      <w:pPr>
        <w:rPr>
          <w:i w:val="0"/>
          <w:iCs/>
        </w:rPr>
      </w:pPr>
      <w:r>
        <w:rPr>
          <w:b/>
          <w:i w:val="0"/>
          <w:iCs/>
        </w:rPr>
        <w:t>Response: HTTP 201</w:t>
      </w:r>
    </w:p>
    <w:p w14:paraId="02C1FC72">
      <w:pPr>
        <w:rPr>
          <w:i w:val="0"/>
          <w:iCs/>
        </w:rPr>
      </w:pPr>
      <w:r>
        <w:rPr>
          <w:i w:val="0"/>
          <w:iCs/>
        </w:rPr>
        <w:t>Response body (JSON mẫu theo schema):</w:t>
      </w:r>
    </w:p>
    <w:p w14:paraId="7BB39F8C">
      <w:pPr>
        <w:spacing w:after="120"/>
        <w:ind w:left="240"/>
        <w:rPr>
          <w:i w:val="0"/>
          <w:iCs/>
        </w:rPr>
      </w:pPr>
      <w:r>
        <w:rPr>
          <w:rFonts w:ascii="Consolas" w:hAnsi="Consolas"/>
          <w:i w:val="0"/>
          <w:iCs/>
          <w:sz w:val="18"/>
        </w:rPr>
        <w:t>{}</w:t>
      </w:r>
    </w:p>
    <w:p w14:paraId="248D2B46">
      <w:pPr>
        <w:rPr>
          <w:i w:val="0"/>
          <w:iCs/>
        </w:rPr>
      </w:pPr>
      <w:r>
        <w:rPr>
          <w:b/>
          <w:i w:val="0"/>
          <w:iCs/>
        </w:rPr>
        <w:t>API 16: Remove Enrollment From Course</w:t>
      </w:r>
    </w:p>
    <w:p w14:paraId="78F63C48">
      <w:pPr>
        <w:rPr>
          <w:i w:val="0"/>
          <w:iCs/>
        </w:rPr>
      </w:pPr>
      <w:r>
        <w:rPr>
          <w:b/>
          <w:i w:val="0"/>
          <w:iCs/>
        </w:rPr>
        <w:t>Request: DELETE /api/courses/{course_id}/enrollments/{enrollment_id}</w:t>
      </w:r>
    </w:p>
    <w:p w14:paraId="0517E6AC">
      <w:pPr>
        <w:rPr>
          <w:i w:val="0"/>
          <w:iCs/>
        </w:rPr>
      </w:pPr>
      <w:r>
        <w:rPr>
          <w:b/>
          <w:i w:val="0"/>
          <w:iCs/>
        </w:rPr>
        <w:t>Response: HTTP 204</w:t>
      </w:r>
    </w:p>
    <w:p w14:paraId="697879FB">
      <w:pPr>
        <w:rPr>
          <w:i w:val="0"/>
          <w:iCs/>
        </w:rPr>
      </w:pPr>
      <w:r>
        <w:rPr>
          <w:i w:val="0"/>
          <w:iCs/>
        </w:rPr>
        <w:t>Không có body (No Content / redirect).</w:t>
      </w:r>
    </w:p>
    <w:p w14:paraId="48C5BFB8">
      <w:pPr>
        <w:rPr>
          <w:i w:val="0"/>
          <w:iCs/>
        </w:rPr>
      </w:pPr>
      <w:r>
        <w:rPr>
          <w:b/>
          <w:i w:val="0"/>
          <w:iCs/>
        </w:rPr>
        <w:t>API 17: Import Students</w:t>
      </w:r>
    </w:p>
    <w:p w14:paraId="135D77B3">
      <w:pPr>
        <w:rPr>
          <w:i w:val="0"/>
          <w:iCs/>
        </w:rPr>
      </w:pPr>
      <w:r>
        <w:rPr>
          <w:b/>
          <w:i w:val="0"/>
          <w:iCs/>
        </w:rPr>
        <w:t>Request: POST /api/courses/{course_id}/import-students</w:t>
      </w:r>
    </w:p>
    <w:p w14:paraId="08EE8A56">
      <w:pPr>
        <w:rPr>
          <w:i w:val="0"/>
          <w:iCs/>
        </w:rPr>
      </w:pPr>
      <w:r>
        <w:rPr>
          <w:i w:val="0"/>
          <w:iCs/>
        </w:rPr>
        <w:t>Request: multipart/form-data (upload file + fields) — xem OpenAPI components.</w:t>
      </w:r>
    </w:p>
    <w:p w14:paraId="1C40D716">
      <w:pPr>
        <w:rPr>
          <w:i w:val="0"/>
          <w:iCs/>
        </w:rPr>
      </w:pPr>
      <w:r>
        <w:rPr>
          <w:b/>
          <w:i w:val="0"/>
          <w:iCs/>
        </w:rPr>
        <w:t>Response: HTTP 200</w:t>
      </w:r>
    </w:p>
    <w:p w14:paraId="4188E467">
      <w:pPr>
        <w:rPr>
          <w:i w:val="0"/>
          <w:iCs/>
        </w:rPr>
      </w:pPr>
      <w:r>
        <w:rPr>
          <w:i w:val="0"/>
          <w:iCs/>
        </w:rPr>
        <w:t>Response body (JSON mẫu theo schema):</w:t>
      </w:r>
    </w:p>
    <w:p w14:paraId="1C749DAB">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"success": 1,</w:t>
      </w:r>
      <w:r>
        <w:rPr>
          <w:rFonts w:ascii="Consolas" w:hAnsi="Consolas"/>
          <w:i w:val="0"/>
          <w:iCs/>
          <w:sz w:val="18"/>
        </w:rPr>
        <w:br w:type="textWrapping"/>
      </w:r>
      <w:r>
        <w:rPr>
          <w:rFonts w:ascii="Consolas" w:hAnsi="Consolas"/>
          <w:i w:val="0"/>
          <w:iCs/>
          <w:sz w:val="18"/>
        </w:rPr>
        <w:t xml:space="preserve">  "failed": 1,</w:t>
      </w:r>
      <w:r>
        <w:rPr>
          <w:rFonts w:ascii="Consolas" w:hAnsi="Consolas"/>
          <w:i w:val="0"/>
          <w:iCs/>
          <w:sz w:val="18"/>
        </w:rPr>
        <w:br w:type="textWrapping"/>
      </w:r>
      <w:r>
        <w:rPr>
          <w:rFonts w:ascii="Consolas" w:hAnsi="Consolas"/>
          <w:i w:val="0"/>
          <w:iCs/>
          <w:sz w:val="18"/>
        </w:rPr>
        <w:t xml:space="preserve">  "errors": [</w:t>
      </w:r>
      <w:r>
        <w:rPr>
          <w:rFonts w:ascii="Consolas" w:hAnsi="Consolas"/>
          <w:i w:val="0"/>
          <w:iCs/>
          <w:sz w:val="18"/>
        </w:rPr>
        <w:br w:type="textWrapping"/>
      </w:r>
      <w:r>
        <w:rPr>
          <w:rFonts w:ascii="Consolas" w:hAnsi="Consolas"/>
          <w:i w:val="0"/>
          <w:iCs/>
          <w:sz w:val="18"/>
        </w:rPr>
        <w:t xml:space="preserve">    "chuỗi"</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"message": "chuỗi"</w:t>
      </w:r>
      <w:r>
        <w:rPr>
          <w:rFonts w:ascii="Consolas" w:hAnsi="Consolas"/>
          <w:i w:val="0"/>
          <w:iCs/>
          <w:sz w:val="18"/>
        </w:rPr>
        <w:br w:type="textWrapping"/>
      </w:r>
      <w:r>
        <w:rPr>
          <w:rFonts w:ascii="Consolas" w:hAnsi="Consolas"/>
          <w:i w:val="0"/>
          <w:iCs/>
          <w:sz w:val="18"/>
        </w:rPr>
        <w:t>}</w:t>
      </w:r>
    </w:p>
    <w:p w14:paraId="117ECD76">
      <w:pPr>
        <w:rPr>
          <w:i w:val="0"/>
          <w:iCs/>
        </w:rPr>
      </w:pPr>
      <w:r>
        <w:rPr>
          <w:b/>
          <w:i w:val="0"/>
          <w:iCs/>
        </w:rPr>
        <w:t>API 18: List Documents</w:t>
      </w:r>
    </w:p>
    <w:p w14:paraId="72E6F21E">
      <w:pPr>
        <w:rPr>
          <w:i w:val="0"/>
          <w:iCs/>
        </w:rPr>
      </w:pPr>
      <w:r>
        <w:rPr>
          <w:b/>
          <w:i w:val="0"/>
          <w:iCs/>
        </w:rPr>
        <w:t>Request: GET /api/documents</w:t>
      </w:r>
    </w:p>
    <w:p w14:paraId="73DA32BA">
      <w:pPr>
        <w:rPr>
          <w:i w:val="0"/>
          <w:iCs/>
        </w:rPr>
      </w:pPr>
      <w:r>
        <w:rPr>
          <w:i w:val="0"/>
          <w:iCs/>
        </w:rPr>
        <w:t>Query parameters:</w:t>
      </w:r>
    </w:p>
    <w:p w14:paraId="627F2437">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"course_id": "?",</w:t>
      </w:r>
      <w:r>
        <w:rPr>
          <w:rFonts w:ascii="Consolas" w:hAnsi="Consolas"/>
          <w:i w:val="0"/>
          <w:iCs/>
          <w:sz w:val="18"/>
        </w:rPr>
        <w:br w:type="textWrapping"/>
      </w:r>
      <w:r>
        <w:rPr>
          <w:rFonts w:ascii="Consolas" w:hAnsi="Consolas"/>
          <w:i w:val="0"/>
          <w:iCs/>
          <w:sz w:val="18"/>
        </w:rPr>
        <w:t xml:space="preserve">  "status": "?",</w:t>
      </w:r>
      <w:r>
        <w:rPr>
          <w:rFonts w:ascii="Consolas" w:hAnsi="Consolas"/>
          <w:i w:val="0"/>
          <w:iCs/>
          <w:sz w:val="18"/>
        </w:rPr>
        <w:br w:type="textWrapping"/>
      </w:r>
      <w:r>
        <w:rPr>
          <w:rFonts w:ascii="Consolas" w:hAnsi="Consolas"/>
          <w:i w:val="0"/>
          <w:iCs/>
          <w:sz w:val="18"/>
        </w:rPr>
        <w:t xml:space="preserve">  "skip": "integer",</w:t>
      </w:r>
      <w:r>
        <w:rPr>
          <w:rFonts w:ascii="Consolas" w:hAnsi="Consolas"/>
          <w:i w:val="0"/>
          <w:iCs/>
          <w:sz w:val="18"/>
        </w:rPr>
        <w:br w:type="textWrapping"/>
      </w:r>
      <w:r>
        <w:rPr>
          <w:rFonts w:ascii="Consolas" w:hAnsi="Consolas"/>
          <w:i w:val="0"/>
          <w:iCs/>
          <w:sz w:val="18"/>
        </w:rPr>
        <w:t xml:space="preserve">  "limit": "integer"</w:t>
      </w:r>
      <w:r>
        <w:rPr>
          <w:rFonts w:ascii="Consolas" w:hAnsi="Consolas"/>
          <w:i w:val="0"/>
          <w:iCs/>
          <w:sz w:val="18"/>
        </w:rPr>
        <w:br w:type="textWrapping"/>
      </w:r>
      <w:r>
        <w:rPr>
          <w:rFonts w:ascii="Consolas" w:hAnsi="Consolas"/>
          <w:i w:val="0"/>
          <w:iCs/>
          <w:sz w:val="18"/>
        </w:rPr>
        <w:t>}</w:t>
      </w:r>
    </w:p>
    <w:p w14:paraId="7333D6C0">
      <w:pPr>
        <w:rPr>
          <w:i w:val="0"/>
          <w:iCs/>
        </w:rPr>
      </w:pPr>
      <w:r>
        <w:rPr>
          <w:b/>
          <w:i w:val="0"/>
          <w:iCs/>
        </w:rPr>
        <w:t>Response: HTTP 200</w:t>
      </w:r>
    </w:p>
    <w:p w14:paraId="4AB02A55">
      <w:pPr>
        <w:rPr>
          <w:i w:val="0"/>
          <w:iCs/>
        </w:rPr>
      </w:pPr>
      <w:r>
        <w:rPr>
          <w:i w:val="0"/>
          <w:iCs/>
        </w:rPr>
        <w:t>Response body (JSON mẫu theo schema):</w:t>
      </w:r>
    </w:p>
    <w:p w14:paraId="757AA190">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"items":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"course_id": 1,</w:t>
      </w:r>
      <w:r>
        <w:rPr>
          <w:rFonts w:ascii="Consolas" w:hAnsi="Consolas"/>
          <w:i w:val="0"/>
          <w:iCs/>
          <w:sz w:val="18"/>
        </w:rPr>
        <w:br w:type="textWrapping"/>
      </w:r>
      <w:r>
        <w:rPr>
          <w:rFonts w:ascii="Consolas" w:hAnsi="Consolas"/>
          <w:i w:val="0"/>
          <w:iCs/>
          <w:sz w:val="18"/>
        </w:rPr>
        <w:t xml:space="preserve">      "filename": "chuỗi",</w:t>
      </w:r>
      <w:r>
        <w:rPr>
          <w:rFonts w:ascii="Consolas" w:hAnsi="Consolas"/>
          <w:i w:val="0"/>
          <w:iCs/>
          <w:sz w:val="18"/>
        </w:rPr>
        <w:br w:type="textWrapping"/>
      </w:r>
      <w:r>
        <w:rPr>
          <w:rFonts w:ascii="Consolas" w:hAnsi="Consolas"/>
          <w:i w:val="0"/>
          <w:iCs/>
          <w:sz w:val="18"/>
        </w:rPr>
        <w:t xml:space="preserve">      "status": "PENDING",</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"total": 1,</w:t>
      </w:r>
      <w:r>
        <w:rPr>
          <w:rFonts w:ascii="Consolas" w:hAnsi="Consolas"/>
          <w:i w:val="0"/>
          <w:iCs/>
          <w:sz w:val="18"/>
        </w:rPr>
        <w:br w:type="textWrapping"/>
      </w:r>
      <w:r>
        <w:rPr>
          <w:rFonts w:ascii="Consolas" w:hAnsi="Consolas"/>
          <w:i w:val="0"/>
          <w:iCs/>
          <w:sz w:val="18"/>
        </w:rPr>
        <w:t xml:space="preserve">  "skip": 1,</w:t>
      </w:r>
      <w:r>
        <w:rPr>
          <w:rFonts w:ascii="Consolas" w:hAnsi="Consolas"/>
          <w:i w:val="0"/>
          <w:iCs/>
          <w:sz w:val="18"/>
        </w:rPr>
        <w:br w:type="textWrapping"/>
      </w:r>
      <w:r>
        <w:rPr>
          <w:rFonts w:ascii="Consolas" w:hAnsi="Consolas"/>
          <w:i w:val="0"/>
          <w:iCs/>
          <w:sz w:val="18"/>
        </w:rPr>
        <w:t xml:space="preserve">  "limit": 1</w:t>
      </w:r>
      <w:r>
        <w:rPr>
          <w:rFonts w:ascii="Consolas" w:hAnsi="Consolas"/>
          <w:i w:val="0"/>
          <w:iCs/>
          <w:sz w:val="18"/>
        </w:rPr>
        <w:br w:type="textWrapping"/>
      </w:r>
      <w:r>
        <w:rPr>
          <w:rFonts w:ascii="Consolas" w:hAnsi="Consolas"/>
          <w:i w:val="0"/>
          <w:iCs/>
          <w:sz w:val="18"/>
        </w:rPr>
        <w:t>}</w:t>
      </w:r>
    </w:p>
    <w:p w14:paraId="445EDE8F">
      <w:pPr>
        <w:rPr>
          <w:i w:val="0"/>
          <w:iCs/>
        </w:rPr>
      </w:pPr>
      <w:r>
        <w:rPr>
          <w:b/>
          <w:i w:val="0"/>
          <w:iCs/>
        </w:rPr>
        <w:t>API 19: Get Course Document Stats</w:t>
      </w:r>
    </w:p>
    <w:p w14:paraId="2A83838A">
      <w:pPr>
        <w:rPr>
          <w:i w:val="0"/>
          <w:iCs/>
        </w:rPr>
      </w:pPr>
      <w:r>
        <w:rPr>
          <w:b/>
          <w:i w:val="0"/>
          <w:iCs/>
        </w:rPr>
        <w:t>Request: GET /api/documents/course/{course_id}/stats</w:t>
      </w:r>
    </w:p>
    <w:p w14:paraId="3B4BC88D">
      <w:pPr>
        <w:rPr>
          <w:i w:val="0"/>
          <w:iCs/>
        </w:rPr>
      </w:pPr>
      <w:r>
        <w:rPr>
          <w:b/>
          <w:i w:val="0"/>
          <w:iCs/>
        </w:rPr>
        <w:t>Response: HTTP 200</w:t>
      </w:r>
    </w:p>
    <w:p w14:paraId="0F1C1F50">
      <w:pPr>
        <w:rPr>
          <w:i w:val="0"/>
          <w:iCs/>
        </w:rPr>
      </w:pPr>
      <w:r>
        <w:rPr>
          <w:i w:val="0"/>
          <w:iCs/>
        </w:rPr>
        <w:t>Response body (JSON mẫu theo schema):</w:t>
      </w:r>
    </w:p>
    <w:p w14:paraId="4A465A7D">
      <w:pPr>
        <w:spacing w:after="120"/>
        <w:ind w:left="240"/>
        <w:rPr>
          <w:i w:val="0"/>
          <w:iCs/>
        </w:rPr>
      </w:pPr>
      <w:r>
        <w:rPr>
          <w:rFonts w:ascii="Consolas" w:hAnsi="Consolas"/>
          <w:i w:val="0"/>
          <w:iCs/>
          <w:sz w:val="18"/>
        </w:rPr>
        <w:t>{}</w:t>
      </w:r>
    </w:p>
    <w:p w14:paraId="54A34AC1">
      <w:pPr>
        <w:rPr>
          <w:i w:val="0"/>
          <w:iCs/>
        </w:rPr>
      </w:pPr>
      <w:r>
        <w:rPr>
          <w:b/>
          <w:i w:val="0"/>
          <w:iCs/>
        </w:rPr>
        <w:t>API 20: Upload Document</w:t>
      </w:r>
    </w:p>
    <w:p w14:paraId="16B93141">
      <w:pPr>
        <w:rPr>
          <w:i w:val="0"/>
          <w:iCs/>
        </w:rPr>
      </w:pPr>
      <w:r>
        <w:rPr>
          <w:b/>
          <w:i w:val="0"/>
          <w:iCs/>
        </w:rPr>
        <w:t>Request: POST /api/documents/upload</w:t>
      </w:r>
    </w:p>
    <w:p w14:paraId="1DCB5A30">
      <w:pPr>
        <w:rPr>
          <w:i w:val="0"/>
          <w:iCs/>
        </w:rPr>
      </w:pPr>
      <w:r>
        <w:rPr>
          <w:i w:val="0"/>
          <w:iCs/>
        </w:rPr>
        <w:t>Query parameters:</w:t>
      </w:r>
    </w:p>
    <w:p w14:paraId="7A661D09">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"course_id": "integer"</w:t>
      </w:r>
      <w:r>
        <w:rPr>
          <w:rFonts w:ascii="Consolas" w:hAnsi="Consolas"/>
          <w:i w:val="0"/>
          <w:iCs/>
          <w:sz w:val="18"/>
        </w:rPr>
        <w:br w:type="textWrapping"/>
      </w:r>
      <w:r>
        <w:rPr>
          <w:rFonts w:ascii="Consolas" w:hAnsi="Consolas"/>
          <w:i w:val="0"/>
          <w:iCs/>
          <w:sz w:val="18"/>
        </w:rPr>
        <w:t>}</w:t>
      </w:r>
    </w:p>
    <w:p w14:paraId="776FCD63">
      <w:pPr>
        <w:rPr>
          <w:i w:val="0"/>
          <w:iCs/>
        </w:rPr>
      </w:pPr>
      <w:r>
        <w:rPr>
          <w:i w:val="0"/>
          <w:iCs/>
        </w:rPr>
        <w:t>Request: multipart/form-data (upload file + fields) — xem OpenAPI components.</w:t>
      </w:r>
    </w:p>
    <w:p w14:paraId="0C10472A">
      <w:pPr>
        <w:rPr>
          <w:i w:val="0"/>
          <w:iCs/>
        </w:rPr>
      </w:pPr>
      <w:r>
        <w:rPr>
          <w:b/>
          <w:i w:val="0"/>
          <w:iCs/>
        </w:rPr>
        <w:t>Response: HTTP 201</w:t>
      </w:r>
    </w:p>
    <w:p w14:paraId="0282FF83">
      <w:pPr>
        <w:rPr>
          <w:i w:val="0"/>
          <w:iCs/>
        </w:rPr>
      </w:pPr>
      <w:r>
        <w:rPr>
          <w:i w:val="0"/>
          <w:iCs/>
        </w:rPr>
        <w:t>Response body (JSON mẫu theo schema):</w:t>
      </w:r>
    </w:p>
    <w:p w14:paraId="2811E923">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"filename": "chuỗi",</w:t>
      </w:r>
      <w:r>
        <w:rPr>
          <w:rFonts w:ascii="Consolas" w:hAnsi="Consolas"/>
          <w:i w:val="0"/>
          <w:iCs/>
          <w:sz w:val="18"/>
        </w:rPr>
        <w:br w:type="textWrapping"/>
      </w:r>
      <w:r>
        <w:rPr>
          <w:rFonts w:ascii="Consolas" w:hAnsi="Consolas"/>
          <w:i w:val="0"/>
          <w:iCs/>
          <w:sz w:val="18"/>
        </w:rPr>
        <w:t xml:space="preserve">  "file_type": "pdf",</w:t>
      </w:r>
      <w:r>
        <w:rPr>
          <w:rFonts w:ascii="Consolas" w:hAnsi="Consolas"/>
          <w:i w:val="0"/>
          <w:iCs/>
          <w:sz w:val="18"/>
        </w:rPr>
        <w:br w:type="textWrapping"/>
      </w:r>
      <w:r>
        <w:rPr>
          <w:rFonts w:ascii="Consolas" w:hAnsi="Consolas"/>
          <w:i w:val="0"/>
          <w:iCs/>
          <w:sz w:val="18"/>
        </w:rPr>
        <w:t xml:space="preserve">  "file_size": 1,</w:t>
      </w:r>
      <w:r>
        <w:rPr>
          <w:rFonts w:ascii="Consolas" w:hAnsi="Consolas"/>
          <w:i w:val="0"/>
          <w:iCs/>
          <w:sz w:val="18"/>
        </w:rPr>
        <w:br w:type="textWrapping"/>
      </w:r>
      <w:r>
        <w:rPr>
          <w:rFonts w:ascii="Consolas" w:hAnsi="Consolas"/>
          <w:i w:val="0"/>
          <w:iCs/>
          <w:sz w:val="18"/>
        </w:rPr>
        <w:t xml:space="preserve">  "status": "PENDING",</w:t>
      </w:r>
      <w:r>
        <w:rPr>
          <w:rFonts w:ascii="Consolas" w:hAnsi="Consolas"/>
          <w:i w:val="0"/>
          <w:iCs/>
          <w:sz w:val="18"/>
        </w:rPr>
        <w:br w:type="textWrapping"/>
      </w:r>
      <w:r>
        <w:rPr>
          <w:rFonts w:ascii="Consolas" w:hAnsi="Consolas"/>
          <w:i w:val="0"/>
          <w:iCs/>
          <w:sz w:val="18"/>
        </w:rPr>
        <w:t xml:space="preserve">  "message": "chuỗi"</w:t>
      </w:r>
      <w:r>
        <w:rPr>
          <w:rFonts w:ascii="Consolas" w:hAnsi="Consolas"/>
          <w:i w:val="0"/>
          <w:iCs/>
          <w:sz w:val="18"/>
        </w:rPr>
        <w:br w:type="textWrapping"/>
      </w:r>
      <w:r>
        <w:rPr>
          <w:rFonts w:ascii="Consolas" w:hAnsi="Consolas"/>
          <w:i w:val="0"/>
          <w:iCs/>
          <w:sz w:val="18"/>
        </w:rPr>
        <w:t>}</w:t>
      </w:r>
    </w:p>
    <w:p w14:paraId="677CA939">
      <w:pPr>
        <w:rPr>
          <w:i w:val="0"/>
          <w:iCs/>
        </w:rPr>
      </w:pPr>
      <w:r>
        <w:rPr>
          <w:b/>
          <w:i w:val="0"/>
          <w:iCs/>
        </w:rPr>
        <w:t>API 21: Delete Document</w:t>
      </w:r>
    </w:p>
    <w:p w14:paraId="595C99C8">
      <w:pPr>
        <w:rPr>
          <w:i w:val="0"/>
          <w:iCs/>
        </w:rPr>
      </w:pPr>
      <w:r>
        <w:rPr>
          <w:b/>
          <w:i w:val="0"/>
          <w:iCs/>
        </w:rPr>
        <w:t>Request: DELETE /api/documents/{document_id}</w:t>
      </w:r>
    </w:p>
    <w:p w14:paraId="619A6C71">
      <w:pPr>
        <w:rPr>
          <w:i w:val="0"/>
          <w:iCs/>
        </w:rPr>
      </w:pPr>
      <w:r>
        <w:rPr>
          <w:b/>
          <w:i w:val="0"/>
          <w:iCs/>
        </w:rPr>
        <w:t>Response: HTTP 204</w:t>
      </w:r>
    </w:p>
    <w:p w14:paraId="5D4D0E02">
      <w:pPr>
        <w:rPr>
          <w:i w:val="0"/>
          <w:iCs/>
        </w:rPr>
      </w:pPr>
      <w:r>
        <w:rPr>
          <w:i w:val="0"/>
          <w:iCs/>
        </w:rPr>
        <w:t>Không có body (No Content / redirect).</w:t>
      </w:r>
    </w:p>
    <w:p w14:paraId="63897168">
      <w:pPr>
        <w:rPr>
          <w:i w:val="0"/>
          <w:iCs/>
        </w:rPr>
      </w:pPr>
      <w:r>
        <w:rPr>
          <w:b/>
          <w:i w:val="0"/>
          <w:iCs/>
        </w:rPr>
        <w:t>API 22: Get Document</w:t>
      </w:r>
    </w:p>
    <w:p w14:paraId="5C97D934">
      <w:pPr>
        <w:rPr>
          <w:i w:val="0"/>
          <w:iCs/>
        </w:rPr>
      </w:pPr>
      <w:r>
        <w:rPr>
          <w:b/>
          <w:i w:val="0"/>
          <w:iCs/>
        </w:rPr>
        <w:t>Request: GET /api/documents/{document_id}</w:t>
      </w:r>
    </w:p>
    <w:p w14:paraId="5874A1B4">
      <w:pPr>
        <w:rPr>
          <w:i w:val="0"/>
          <w:iCs/>
        </w:rPr>
      </w:pPr>
      <w:r>
        <w:rPr>
          <w:b/>
          <w:i w:val="0"/>
          <w:iCs/>
        </w:rPr>
        <w:t>Response: HTTP 200</w:t>
      </w:r>
    </w:p>
    <w:p w14:paraId="4FA8A2B7">
      <w:pPr>
        <w:rPr>
          <w:i w:val="0"/>
          <w:iCs/>
        </w:rPr>
      </w:pPr>
      <w:r>
        <w:rPr>
          <w:i w:val="0"/>
          <w:iCs/>
        </w:rPr>
        <w:t>Response body (JSON mẫu theo schema):</w:t>
      </w:r>
    </w:p>
    <w:p w14:paraId="7D0AC5C2">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"course_id": 1,</w:t>
      </w:r>
      <w:r>
        <w:rPr>
          <w:rFonts w:ascii="Consolas" w:hAnsi="Consolas"/>
          <w:i w:val="0"/>
          <w:iCs/>
          <w:sz w:val="18"/>
        </w:rPr>
        <w:br w:type="textWrapping"/>
      </w:r>
      <w:r>
        <w:rPr>
          <w:rFonts w:ascii="Consolas" w:hAnsi="Consolas"/>
          <w:i w:val="0"/>
          <w:iCs/>
          <w:sz w:val="18"/>
        </w:rPr>
        <w:t xml:space="preserve">  "filename": "chuỗi",</w:t>
      </w:r>
      <w:r>
        <w:rPr>
          <w:rFonts w:ascii="Consolas" w:hAnsi="Consolas"/>
          <w:i w:val="0"/>
          <w:iCs/>
          <w:sz w:val="18"/>
        </w:rPr>
        <w:br w:type="textWrapping"/>
      </w:r>
      <w:r>
        <w:rPr>
          <w:rFonts w:ascii="Consolas" w:hAnsi="Consolas"/>
          <w:i w:val="0"/>
          <w:iCs/>
          <w:sz w:val="18"/>
        </w:rPr>
        <w:t xml:space="preserve">  "status": "PENDING",</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w:t>
      </w:r>
    </w:p>
    <w:p w14:paraId="06F0350A">
      <w:pPr>
        <w:rPr>
          <w:i w:val="0"/>
          <w:iCs/>
        </w:rPr>
      </w:pPr>
      <w:r>
        <w:rPr>
          <w:b/>
          <w:i w:val="0"/>
          <w:iCs/>
        </w:rPr>
        <w:t>API 23: Download Document</w:t>
      </w:r>
    </w:p>
    <w:p w14:paraId="47B187AA">
      <w:pPr>
        <w:rPr>
          <w:i w:val="0"/>
          <w:iCs/>
        </w:rPr>
      </w:pPr>
      <w:r>
        <w:rPr>
          <w:b/>
          <w:i w:val="0"/>
          <w:iCs/>
        </w:rPr>
        <w:t>Request: GET /api/documents/{document_id}/download</w:t>
      </w:r>
    </w:p>
    <w:p w14:paraId="5DB8161E">
      <w:pPr>
        <w:rPr>
          <w:i w:val="0"/>
          <w:iCs/>
        </w:rPr>
      </w:pPr>
      <w:r>
        <w:rPr>
          <w:b/>
          <w:i w:val="0"/>
          <w:iCs/>
        </w:rPr>
        <w:t>Response: HTTP 200</w:t>
      </w:r>
    </w:p>
    <w:p w14:paraId="38851010">
      <w:pPr>
        <w:rPr>
          <w:i w:val="0"/>
          <w:iCs/>
        </w:rPr>
      </w:pPr>
      <w:r>
        <w:rPr>
          <w:i w:val="0"/>
          <w:iCs/>
        </w:rPr>
        <w:t>Response body (JSON mẫu theo schema):</w:t>
      </w:r>
    </w:p>
    <w:p w14:paraId="7AE0647F">
      <w:pPr>
        <w:spacing w:after="120"/>
        <w:ind w:left="240"/>
        <w:rPr>
          <w:i w:val="0"/>
          <w:iCs/>
        </w:rPr>
      </w:pPr>
      <w:r>
        <w:rPr>
          <w:rFonts w:ascii="Consolas" w:hAnsi="Consolas"/>
          <w:i w:val="0"/>
          <w:iCs/>
          <w:sz w:val="18"/>
        </w:rPr>
        <w:t>{}</w:t>
      </w:r>
    </w:p>
    <w:p w14:paraId="215CF471">
      <w:pPr>
        <w:rPr>
          <w:i w:val="0"/>
          <w:iCs/>
        </w:rPr>
      </w:pPr>
      <w:r>
        <w:rPr>
          <w:b/>
          <w:i w:val="0"/>
          <w:iCs/>
        </w:rPr>
        <w:t>API 24: Get Document Status</w:t>
      </w:r>
    </w:p>
    <w:p w14:paraId="47911A11">
      <w:pPr>
        <w:rPr>
          <w:i w:val="0"/>
          <w:iCs/>
        </w:rPr>
      </w:pPr>
      <w:r>
        <w:rPr>
          <w:b/>
          <w:i w:val="0"/>
          <w:iCs/>
        </w:rPr>
        <w:t>Request: GET /api/documents/{document_id}/status</w:t>
      </w:r>
    </w:p>
    <w:p w14:paraId="295C12FB">
      <w:pPr>
        <w:rPr>
          <w:i w:val="0"/>
          <w:iCs/>
        </w:rPr>
      </w:pPr>
      <w:r>
        <w:rPr>
          <w:b/>
          <w:i w:val="0"/>
          <w:iCs/>
        </w:rPr>
        <w:t>Response: HTTP 200</w:t>
      </w:r>
    </w:p>
    <w:p w14:paraId="4550AFF1">
      <w:pPr>
        <w:rPr>
          <w:i w:val="0"/>
          <w:iCs/>
        </w:rPr>
      </w:pPr>
      <w:r>
        <w:rPr>
          <w:i w:val="0"/>
          <w:iCs/>
        </w:rPr>
        <w:t>Response body (JSON mẫu theo schema):</w:t>
      </w:r>
    </w:p>
    <w:p w14:paraId="0393F874">
      <w:pPr>
        <w:spacing w:after="120"/>
        <w:ind w:left="240"/>
        <w:rPr>
          <w:i w:val="0"/>
          <w:iCs/>
        </w:rPr>
      </w:pPr>
      <w:r>
        <w:rPr>
          <w:rFonts w:ascii="Consolas" w:hAnsi="Consolas"/>
          <w:i w:val="0"/>
          <w:iCs/>
          <w:sz w:val="18"/>
        </w:rPr>
        <w:t>{}</w:t>
      </w:r>
    </w:p>
    <w:p w14:paraId="3C1C6AC8">
      <w:pPr>
        <w:rPr>
          <w:i w:val="0"/>
          <w:iCs/>
        </w:rPr>
      </w:pPr>
      <w:r>
        <w:rPr>
          <w:b/>
          <w:i w:val="0"/>
          <w:iCs/>
        </w:rPr>
        <w:t>API 25: View Document</w:t>
      </w:r>
    </w:p>
    <w:p w14:paraId="5FE84C09">
      <w:pPr>
        <w:rPr>
          <w:i w:val="0"/>
          <w:iCs/>
        </w:rPr>
      </w:pPr>
      <w:r>
        <w:rPr>
          <w:b/>
          <w:i w:val="0"/>
          <w:iCs/>
        </w:rPr>
        <w:t>Request: GET /api/documents/{document_id}/view</w:t>
      </w:r>
    </w:p>
    <w:p w14:paraId="4947D931">
      <w:pPr>
        <w:rPr>
          <w:i w:val="0"/>
          <w:iCs/>
        </w:rPr>
      </w:pPr>
      <w:r>
        <w:rPr>
          <w:i w:val="0"/>
          <w:iCs/>
        </w:rPr>
        <w:t>Query parameters:</w:t>
      </w:r>
    </w:p>
    <w:p w14:paraId="761E8F9D">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"token": "?"</w:t>
      </w:r>
      <w:r>
        <w:rPr>
          <w:rFonts w:ascii="Consolas" w:hAnsi="Consolas"/>
          <w:i w:val="0"/>
          <w:iCs/>
          <w:sz w:val="18"/>
        </w:rPr>
        <w:br w:type="textWrapping"/>
      </w:r>
      <w:r>
        <w:rPr>
          <w:rFonts w:ascii="Consolas" w:hAnsi="Consolas"/>
          <w:i w:val="0"/>
          <w:iCs/>
          <w:sz w:val="18"/>
        </w:rPr>
        <w:t>}</w:t>
      </w:r>
    </w:p>
    <w:p w14:paraId="341D5D2B">
      <w:pPr>
        <w:rPr>
          <w:i w:val="0"/>
          <w:iCs/>
        </w:rPr>
      </w:pPr>
      <w:r>
        <w:rPr>
          <w:b/>
          <w:i w:val="0"/>
          <w:iCs/>
        </w:rPr>
        <w:t>Response: HTTP 200</w:t>
      </w:r>
    </w:p>
    <w:p w14:paraId="6C10E045">
      <w:pPr>
        <w:rPr>
          <w:i w:val="0"/>
          <w:iCs/>
        </w:rPr>
      </w:pPr>
      <w:r>
        <w:rPr>
          <w:i w:val="0"/>
          <w:iCs/>
        </w:rPr>
        <w:t>Response body (JSON mẫu theo schema):</w:t>
      </w:r>
    </w:p>
    <w:p w14:paraId="4BFB6064">
      <w:pPr>
        <w:spacing w:after="120"/>
        <w:ind w:left="240"/>
        <w:rPr>
          <w:i w:val="0"/>
          <w:iCs/>
        </w:rPr>
      </w:pPr>
      <w:r>
        <w:rPr>
          <w:rFonts w:ascii="Consolas" w:hAnsi="Consolas"/>
          <w:i w:val="0"/>
          <w:iCs/>
          <w:sz w:val="18"/>
        </w:rPr>
        <w:t>{}</w:t>
      </w:r>
    </w:p>
    <w:p w14:paraId="5E13B3CC">
      <w:pPr>
        <w:rPr>
          <w:i w:val="0"/>
          <w:iCs/>
        </w:rPr>
      </w:pPr>
      <w:r>
        <w:rPr>
          <w:b/>
          <w:i w:val="0"/>
          <w:iCs/>
        </w:rPr>
        <w:t>API 26: List Conversations</w:t>
      </w:r>
    </w:p>
    <w:p w14:paraId="6E2320FD">
      <w:pPr>
        <w:rPr>
          <w:i w:val="0"/>
          <w:iCs/>
        </w:rPr>
      </w:pPr>
      <w:r>
        <w:rPr>
          <w:b/>
          <w:i w:val="0"/>
          <w:iCs/>
        </w:rPr>
        <w:t>Request: GET /api/conversations</w:t>
      </w:r>
    </w:p>
    <w:p w14:paraId="575A1813">
      <w:pPr>
        <w:rPr>
          <w:i w:val="0"/>
          <w:iCs/>
        </w:rPr>
      </w:pPr>
      <w:r>
        <w:rPr>
          <w:i w:val="0"/>
          <w:iCs/>
        </w:rPr>
        <w:t>Query parameters:</w:t>
      </w:r>
    </w:p>
    <w:p w14:paraId="43AD959E">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"limit": "integer",</w:t>
      </w:r>
      <w:r>
        <w:rPr>
          <w:rFonts w:ascii="Consolas" w:hAnsi="Consolas"/>
          <w:i w:val="0"/>
          <w:iCs/>
          <w:sz w:val="18"/>
        </w:rPr>
        <w:br w:type="textWrapping"/>
      </w:r>
      <w:r>
        <w:rPr>
          <w:rFonts w:ascii="Consolas" w:hAnsi="Consolas"/>
          <w:i w:val="0"/>
          <w:iCs/>
          <w:sz w:val="18"/>
        </w:rPr>
        <w:t xml:space="preserve">  "offset": "integer"</w:t>
      </w:r>
      <w:r>
        <w:rPr>
          <w:rFonts w:ascii="Consolas" w:hAnsi="Consolas"/>
          <w:i w:val="0"/>
          <w:iCs/>
          <w:sz w:val="18"/>
        </w:rPr>
        <w:br w:type="textWrapping"/>
      </w:r>
      <w:r>
        <w:rPr>
          <w:rFonts w:ascii="Consolas" w:hAnsi="Consolas"/>
          <w:i w:val="0"/>
          <w:iCs/>
          <w:sz w:val="18"/>
        </w:rPr>
        <w:t>}</w:t>
      </w:r>
    </w:p>
    <w:p w14:paraId="7AD1E61C">
      <w:pPr>
        <w:rPr>
          <w:i w:val="0"/>
          <w:iCs/>
        </w:rPr>
      </w:pPr>
      <w:r>
        <w:rPr>
          <w:b/>
          <w:i w:val="0"/>
          <w:iCs/>
        </w:rPr>
        <w:t>Response: HTTP 200</w:t>
      </w:r>
    </w:p>
    <w:p w14:paraId="6DD22505">
      <w:pPr>
        <w:rPr>
          <w:i w:val="0"/>
          <w:iCs/>
        </w:rPr>
      </w:pPr>
      <w:r>
        <w:rPr>
          <w:i w:val="0"/>
          <w:iCs/>
        </w:rPr>
        <w:t>Response body (JSON mẫu theo schema):</w:t>
      </w:r>
    </w:p>
    <w:p w14:paraId="1451872D">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"results":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"user_id": 1,</w:t>
      </w:r>
      <w:r>
        <w:rPr>
          <w:rFonts w:ascii="Consolas" w:hAnsi="Consolas"/>
          <w:i w:val="0"/>
          <w:iCs/>
          <w:sz w:val="18"/>
        </w:rPr>
        <w:br w:type="textWrapping"/>
      </w:r>
      <w:r>
        <w:rPr>
          <w:rFonts w:ascii="Consolas" w:hAnsi="Consolas"/>
          <w:i w:val="0"/>
          <w:iCs/>
          <w:sz w:val="18"/>
        </w:rPr>
        <w:t xml:space="preserve">      "course_id": 1,</w:t>
      </w:r>
      <w:r>
        <w:rPr>
          <w:rFonts w:ascii="Consolas" w:hAnsi="Consolas"/>
          <w:i w:val="0"/>
          <w:iCs/>
          <w:sz w:val="18"/>
        </w:rPr>
        <w:br w:type="textWrapping"/>
      </w:r>
      <w:r>
        <w:rPr>
          <w:rFonts w:ascii="Consolas" w:hAnsi="Consolas"/>
          <w:i w:val="0"/>
          <w:iCs/>
          <w:sz w:val="18"/>
        </w:rPr>
        <w:t xml:space="preserve">      "title": "chuỗi",</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 xml:space="preserve">      "message_count": 1</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"total": 1</w:t>
      </w:r>
      <w:r>
        <w:rPr>
          <w:rFonts w:ascii="Consolas" w:hAnsi="Consolas"/>
          <w:i w:val="0"/>
          <w:iCs/>
          <w:sz w:val="18"/>
        </w:rPr>
        <w:br w:type="textWrapping"/>
      </w:r>
      <w:r>
        <w:rPr>
          <w:rFonts w:ascii="Consolas" w:hAnsi="Consolas"/>
          <w:i w:val="0"/>
          <w:iCs/>
          <w:sz w:val="18"/>
        </w:rPr>
        <w:t>}</w:t>
      </w:r>
    </w:p>
    <w:p w14:paraId="799FB2A2">
      <w:pPr>
        <w:rPr>
          <w:i w:val="0"/>
          <w:iCs/>
        </w:rPr>
      </w:pPr>
      <w:r>
        <w:rPr>
          <w:b/>
          <w:i w:val="0"/>
          <w:iCs/>
        </w:rPr>
        <w:t>API 27: Create Conversation</w:t>
      </w:r>
    </w:p>
    <w:p w14:paraId="656E46FC">
      <w:pPr>
        <w:rPr>
          <w:i w:val="0"/>
          <w:iCs/>
        </w:rPr>
      </w:pPr>
      <w:r>
        <w:rPr>
          <w:b/>
          <w:i w:val="0"/>
          <w:iCs/>
        </w:rPr>
        <w:t>Request: POST /api/conversations</w:t>
      </w:r>
    </w:p>
    <w:p w14:paraId="672B778C">
      <w:pPr>
        <w:rPr>
          <w:i w:val="0"/>
          <w:iCs/>
        </w:rPr>
      </w:pPr>
      <w:r>
        <w:rPr>
          <w:i w:val="0"/>
          <w:iCs/>
        </w:rPr>
        <w:t>Request body (JSON mẫu):</w:t>
      </w:r>
    </w:p>
    <w:p w14:paraId="6FCEE83F">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"course_id": 1,</w:t>
      </w:r>
      <w:r>
        <w:rPr>
          <w:rFonts w:ascii="Consolas" w:hAnsi="Consolas"/>
          <w:i w:val="0"/>
          <w:iCs/>
          <w:sz w:val="18"/>
        </w:rPr>
        <w:br w:type="textWrapping"/>
      </w:r>
      <w:r>
        <w:rPr>
          <w:rFonts w:ascii="Consolas" w:hAnsi="Consolas"/>
          <w:i w:val="0"/>
          <w:iCs/>
          <w:sz w:val="18"/>
        </w:rPr>
        <w:t xml:space="preserve">  "title": "chuỗi"</w:t>
      </w:r>
      <w:r>
        <w:rPr>
          <w:rFonts w:ascii="Consolas" w:hAnsi="Consolas"/>
          <w:i w:val="0"/>
          <w:iCs/>
          <w:sz w:val="18"/>
        </w:rPr>
        <w:br w:type="textWrapping"/>
      </w:r>
      <w:r>
        <w:rPr>
          <w:rFonts w:ascii="Consolas" w:hAnsi="Consolas"/>
          <w:i w:val="0"/>
          <w:iCs/>
          <w:sz w:val="18"/>
        </w:rPr>
        <w:t>}</w:t>
      </w:r>
    </w:p>
    <w:p w14:paraId="266763A2">
      <w:pPr>
        <w:rPr>
          <w:i w:val="0"/>
          <w:iCs/>
        </w:rPr>
      </w:pPr>
      <w:r>
        <w:rPr>
          <w:b/>
          <w:i w:val="0"/>
          <w:iCs/>
        </w:rPr>
        <w:t>Response: HTTP 201</w:t>
      </w:r>
    </w:p>
    <w:p w14:paraId="4CF527C4">
      <w:pPr>
        <w:rPr>
          <w:i w:val="0"/>
          <w:iCs/>
        </w:rPr>
      </w:pPr>
      <w:r>
        <w:rPr>
          <w:i w:val="0"/>
          <w:iCs/>
        </w:rPr>
        <w:t>Response body (JSON mẫu theo schema):</w:t>
      </w:r>
    </w:p>
    <w:p w14:paraId="0478D063">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"user_id": 1,</w:t>
      </w:r>
      <w:r>
        <w:rPr>
          <w:rFonts w:ascii="Consolas" w:hAnsi="Consolas"/>
          <w:i w:val="0"/>
          <w:iCs/>
          <w:sz w:val="18"/>
        </w:rPr>
        <w:br w:type="textWrapping"/>
      </w:r>
      <w:r>
        <w:rPr>
          <w:rFonts w:ascii="Consolas" w:hAnsi="Consolas"/>
          <w:i w:val="0"/>
          <w:iCs/>
          <w:sz w:val="18"/>
        </w:rPr>
        <w:t xml:space="preserve">  "course_id": 1,</w:t>
      </w:r>
      <w:r>
        <w:rPr>
          <w:rFonts w:ascii="Consolas" w:hAnsi="Consolas"/>
          <w:i w:val="0"/>
          <w:iCs/>
          <w:sz w:val="18"/>
        </w:rPr>
        <w:br w:type="textWrapping"/>
      </w:r>
      <w:r>
        <w:rPr>
          <w:rFonts w:ascii="Consolas" w:hAnsi="Consolas"/>
          <w:i w:val="0"/>
          <w:iCs/>
          <w:sz w:val="18"/>
        </w:rPr>
        <w:t xml:space="preserve">  "title": "chuỗi",</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 xml:space="preserve">  "message_count": 1</w:t>
      </w:r>
      <w:r>
        <w:rPr>
          <w:rFonts w:ascii="Consolas" w:hAnsi="Consolas"/>
          <w:i w:val="0"/>
          <w:iCs/>
          <w:sz w:val="18"/>
        </w:rPr>
        <w:br w:type="textWrapping"/>
      </w:r>
      <w:r>
        <w:rPr>
          <w:rFonts w:ascii="Consolas" w:hAnsi="Consolas"/>
          <w:i w:val="0"/>
          <w:iCs/>
          <w:sz w:val="18"/>
        </w:rPr>
        <w:t>}</w:t>
      </w:r>
    </w:p>
    <w:p w14:paraId="2A1696BD">
      <w:pPr>
        <w:rPr>
          <w:i w:val="0"/>
          <w:iCs/>
        </w:rPr>
      </w:pPr>
      <w:r>
        <w:rPr>
          <w:b/>
          <w:i w:val="0"/>
          <w:iCs/>
        </w:rPr>
        <w:t>API 28: Delete Conversation</w:t>
      </w:r>
    </w:p>
    <w:p w14:paraId="71D8F827">
      <w:pPr>
        <w:rPr>
          <w:i w:val="0"/>
          <w:iCs/>
        </w:rPr>
      </w:pPr>
      <w:r>
        <w:rPr>
          <w:b/>
          <w:i w:val="0"/>
          <w:iCs/>
        </w:rPr>
        <w:t>Request: DELETE /api/conversations/{conversation_id}</w:t>
      </w:r>
    </w:p>
    <w:p w14:paraId="49E47959">
      <w:pPr>
        <w:rPr>
          <w:i w:val="0"/>
          <w:iCs/>
        </w:rPr>
      </w:pPr>
      <w:r>
        <w:rPr>
          <w:b/>
          <w:i w:val="0"/>
          <w:iCs/>
        </w:rPr>
        <w:t>Response: HTTP 204</w:t>
      </w:r>
    </w:p>
    <w:p w14:paraId="5CA209BC">
      <w:pPr>
        <w:rPr>
          <w:i w:val="0"/>
          <w:iCs/>
        </w:rPr>
      </w:pPr>
      <w:r>
        <w:rPr>
          <w:i w:val="0"/>
          <w:iCs/>
        </w:rPr>
        <w:t>Không có body (No Content / redirect).</w:t>
      </w:r>
    </w:p>
    <w:p w14:paraId="17E51CAB">
      <w:pPr>
        <w:rPr>
          <w:i w:val="0"/>
          <w:iCs/>
        </w:rPr>
      </w:pPr>
      <w:r>
        <w:rPr>
          <w:b/>
          <w:i w:val="0"/>
          <w:iCs/>
        </w:rPr>
        <w:t>API 29: Get Conversation</w:t>
      </w:r>
    </w:p>
    <w:p w14:paraId="30D9C276">
      <w:pPr>
        <w:rPr>
          <w:i w:val="0"/>
          <w:iCs/>
        </w:rPr>
      </w:pPr>
      <w:r>
        <w:rPr>
          <w:b/>
          <w:i w:val="0"/>
          <w:iCs/>
        </w:rPr>
        <w:t>Request: GET /api/conversations/{conversation_id}</w:t>
      </w:r>
    </w:p>
    <w:p w14:paraId="1F98B05E">
      <w:pPr>
        <w:rPr>
          <w:i w:val="0"/>
          <w:iCs/>
        </w:rPr>
      </w:pPr>
      <w:r>
        <w:rPr>
          <w:b/>
          <w:i w:val="0"/>
          <w:iCs/>
        </w:rPr>
        <w:t>Response: HTTP 200</w:t>
      </w:r>
    </w:p>
    <w:p w14:paraId="1FE30A9E">
      <w:pPr>
        <w:rPr>
          <w:i w:val="0"/>
          <w:iCs/>
        </w:rPr>
      </w:pPr>
      <w:r>
        <w:rPr>
          <w:i w:val="0"/>
          <w:iCs/>
        </w:rPr>
        <w:t>Response body (JSON mẫu theo schema):</w:t>
      </w:r>
    </w:p>
    <w:p w14:paraId="36A24281">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"user_id": 1,</w:t>
      </w:r>
      <w:r>
        <w:rPr>
          <w:rFonts w:ascii="Consolas" w:hAnsi="Consolas"/>
          <w:i w:val="0"/>
          <w:iCs/>
          <w:sz w:val="18"/>
        </w:rPr>
        <w:br w:type="textWrapping"/>
      </w:r>
      <w:r>
        <w:rPr>
          <w:rFonts w:ascii="Consolas" w:hAnsi="Consolas"/>
          <w:i w:val="0"/>
          <w:iCs/>
          <w:sz w:val="18"/>
        </w:rPr>
        <w:t xml:space="preserve">  "course_id": 1,</w:t>
      </w:r>
      <w:r>
        <w:rPr>
          <w:rFonts w:ascii="Consolas" w:hAnsi="Consolas"/>
          <w:i w:val="0"/>
          <w:iCs/>
          <w:sz w:val="18"/>
        </w:rPr>
        <w:br w:type="textWrapping"/>
      </w:r>
      <w:r>
        <w:rPr>
          <w:rFonts w:ascii="Consolas" w:hAnsi="Consolas"/>
          <w:i w:val="0"/>
          <w:iCs/>
          <w:sz w:val="18"/>
        </w:rPr>
        <w:t xml:space="preserve">  "title": "chuỗi",</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 xml:space="preserve">  "messages":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"conversation_id": 1,</w:t>
      </w:r>
      <w:r>
        <w:rPr>
          <w:rFonts w:ascii="Consolas" w:hAnsi="Consolas"/>
          <w:i w:val="0"/>
          <w:iCs/>
          <w:sz w:val="18"/>
        </w:rPr>
        <w:br w:type="textWrapping"/>
      </w:r>
      <w:r>
        <w:rPr>
          <w:rFonts w:ascii="Consolas" w:hAnsi="Consolas"/>
          <w:i w:val="0"/>
          <w:iCs/>
          <w:sz w:val="18"/>
        </w:rPr>
        <w:t xml:space="preserve">      "role": "chuỗi",</w:t>
      </w:r>
      <w:r>
        <w:rPr>
          <w:rFonts w:ascii="Consolas" w:hAnsi="Consolas"/>
          <w:i w:val="0"/>
          <w:iCs/>
          <w:sz w:val="18"/>
        </w:rPr>
        <w:br w:type="textWrapping"/>
      </w:r>
      <w:r>
        <w:rPr>
          <w:rFonts w:ascii="Consolas" w:hAnsi="Consolas"/>
          <w:i w:val="0"/>
          <w:iCs/>
          <w:sz w:val="18"/>
        </w:rPr>
        <w:t xml:space="preserve">      "content": "chuỗi",</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w:t>
      </w:r>
    </w:p>
    <w:p w14:paraId="3696F344">
      <w:pPr>
        <w:rPr>
          <w:i w:val="0"/>
          <w:iCs/>
        </w:rPr>
      </w:pPr>
      <w:r>
        <w:rPr>
          <w:b/>
          <w:i w:val="0"/>
          <w:iCs/>
        </w:rPr>
        <w:t>API 30: Send Message</w:t>
      </w:r>
    </w:p>
    <w:p w14:paraId="6EC72377">
      <w:pPr>
        <w:rPr>
          <w:i w:val="0"/>
          <w:iCs/>
        </w:rPr>
      </w:pPr>
      <w:r>
        <w:rPr>
          <w:b/>
          <w:i w:val="0"/>
          <w:iCs/>
        </w:rPr>
        <w:t>Request: POST /api/conversations/{conversation_id}/messages</w:t>
      </w:r>
    </w:p>
    <w:p w14:paraId="28201900">
      <w:pPr>
        <w:rPr>
          <w:i w:val="0"/>
          <w:iCs/>
        </w:rPr>
      </w:pPr>
      <w:r>
        <w:rPr>
          <w:i w:val="0"/>
          <w:iCs/>
        </w:rPr>
        <w:t>Request body (JSON mẫu):</w:t>
      </w:r>
    </w:p>
    <w:p w14:paraId="031BD5BA">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"content": "chuỗi",</w:t>
      </w:r>
      <w:r>
        <w:rPr>
          <w:rFonts w:ascii="Consolas" w:hAnsi="Consolas"/>
          <w:i w:val="0"/>
          <w:iCs/>
          <w:sz w:val="18"/>
        </w:rPr>
        <w:br w:type="textWrapping"/>
      </w:r>
      <w:r>
        <w:rPr>
          <w:rFonts w:ascii="Consolas" w:hAnsi="Consolas"/>
          <w:i w:val="0"/>
          <w:iCs/>
          <w:sz w:val="18"/>
        </w:rPr>
        <w:t xml:space="preserve">  "model": "chuỗi"</w:t>
      </w:r>
      <w:r>
        <w:rPr>
          <w:rFonts w:ascii="Consolas" w:hAnsi="Consolas"/>
          <w:i w:val="0"/>
          <w:iCs/>
          <w:sz w:val="18"/>
        </w:rPr>
        <w:br w:type="textWrapping"/>
      </w:r>
      <w:r>
        <w:rPr>
          <w:rFonts w:ascii="Consolas" w:hAnsi="Consolas"/>
          <w:i w:val="0"/>
          <w:iCs/>
          <w:sz w:val="18"/>
        </w:rPr>
        <w:t>}</w:t>
      </w:r>
    </w:p>
    <w:p w14:paraId="47D4A780">
      <w:pPr>
        <w:rPr>
          <w:i w:val="0"/>
          <w:iCs/>
        </w:rPr>
      </w:pPr>
      <w:r>
        <w:rPr>
          <w:i w:val="0"/>
          <w:iCs/>
        </w:rPr>
        <w:t>Response: HTTP 200, text/event-stream (SSE)</w:t>
      </w:r>
    </w:p>
    <w:p w14:paraId="20B05756">
      <w:pPr>
        <w:rPr>
          <w:i w:val="0"/>
          <w:iCs/>
        </w:rPr>
      </w:pPr>
      <w:r>
        <w:rPr>
          <w:b/>
          <w:i w:val="0"/>
          <w:iCs/>
        </w:rPr>
        <w:t>Luồng phản hồi (ví dụ các dòng sự kiện):</w:t>
      </w:r>
    </w:p>
    <w:p w14:paraId="32B19C84">
      <w:pPr>
        <w:spacing w:after="120"/>
        <w:ind w:left="240"/>
        <w:rPr>
          <w:i w:val="0"/>
          <w:iCs/>
        </w:rPr>
      </w:pPr>
      <w:r>
        <w:rPr>
          <w:rFonts w:ascii="Consolas" w:hAnsi="Consolas"/>
          <w:i w:val="0"/>
          <w:iCs/>
          <w:sz w:val="18"/>
        </w:rPr>
        <w:t>event: progress</w:t>
      </w:r>
      <w:r>
        <w:rPr>
          <w:rFonts w:ascii="Consolas" w:hAnsi="Consolas"/>
          <w:i w:val="0"/>
          <w:iCs/>
          <w:sz w:val="18"/>
        </w:rPr>
        <w:br w:type="textWrapping"/>
      </w:r>
      <w:r>
        <w:rPr>
          <w:rFonts w:ascii="Consolas" w:hAnsi="Consolas"/>
          <w:i w:val="0"/>
          <w:iCs/>
          <w:sz w:val="18"/>
        </w:rPr>
        <w:t>data: {"step": "retrieve", "progress": 20, "message": "Đang truy xuất"}</w:t>
      </w:r>
      <w:r>
        <w:rPr>
          <w:rFonts w:ascii="Consolas" w:hAnsi="Consolas"/>
          <w:i w:val="0"/>
          <w:iCs/>
          <w:sz w:val="18"/>
        </w:rPr>
        <w:br w:type="textWrapping"/>
      </w:r>
      <w:r>
        <w:rPr>
          <w:rFonts w:ascii="Consolas" w:hAnsi="Consolas"/>
          <w:i w:val="0"/>
          <w:iCs/>
          <w:sz w:val="18"/>
        </w:rPr>
        <w:br w:type="textWrapping"/>
      </w:r>
      <w:r>
        <w:rPr>
          <w:rFonts w:ascii="Consolas" w:hAnsi="Consolas"/>
          <w:i w:val="0"/>
          <w:iCs/>
          <w:sz w:val="18"/>
        </w:rPr>
        <w:t>event: token</w:t>
      </w:r>
      <w:r>
        <w:rPr>
          <w:rFonts w:ascii="Consolas" w:hAnsi="Consolas"/>
          <w:i w:val="0"/>
          <w:iCs/>
          <w:sz w:val="18"/>
        </w:rPr>
        <w:br w:type="textWrapping"/>
      </w:r>
      <w:r>
        <w:rPr>
          <w:rFonts w:ascii="Consolas" w:hAnsi="Consolas"/>
          <w:i w:val="0"/>
          <w:iCs/>
          <w:sz w:val="18"/>
        </w:rPr>
        <w:t>data: {"content": "Xin", "index": 0}</w:t>
      </w:r>
      <w:r>
        <w:rPr>
          <w:rFonts w:ascii="Consolas" w:hAnsi="Consolas"/>
          <w:i w:val="0"/>
          <w:iCs/>
          <w:sz w:val="18"/>
        </w:rPr>
        <w:br w:type="textWrapping"/>
      </w:r>
      <w:r>
        <w:rPr>
          <w:rFonts w:ascii="Consolas" w:hAnsi="Consolas"/>
          <w:i w:val="0"/>
          <w:iCs/>
          <w:sz w:val="18"/>
        </w:rPr>
        <w:br w:type="textWrapping"/>
      </w:r>
      <w:r>
        <w:rPr>
          <w:rFonts w:ascii="Consolas" w:hAnsi="Consolas"/>
          <w:i w:val="0"/>
          <w:iCs/>
          <w:sz w:val="18"/>
        </w:rPr>
        <w:t>event: citations</w:t>
      </w:r>
      <w:r>
        <w:rPr>
          <w:rFonts w:ascii="Consolas" w:hAnsi="Consolas"/>
          <w:i w:val="0"/>
          <w:iCs/>
          <w:sz w:val="18"/>
        </w:rPr>
        <w:br w:type="textWrapping"/>
      </w:r>
      <w:r>
        <w:rPr>
          <w:rFonts w:ascii="Consolas" w:hAnsi="Consolas"/>
          <w:i w:val="0"/>
          <w:iCs/>
          <w:sz w:val="18"/>
        </w:rPr>
        <w:t>data: {"citations": [], "trace_id": "abc123"}</w:t>
      </w:r>
      <w:r>
        <w:rPr>
          <w:rFonts w:ascii="Consolas" w:hAnsi="Consolas"/>
          <w:i w:val="0"/>
          <w:iCs/>
          <w:sz w:val="18"/>
        </w:rPr>
        <w:br w:type="textWrapping"/>
      </w:r>
      <w:r>
        <w:rPr>
          <w:rFonts w:ascii="Consolas" w:hAnsi="Consolas"/>
          <w:i w:val="0"/>
          <w:iCs/>
          <w:sz w:val="18"/>
        </w:rPr>
        <w:br w:type="textWrapping"/>
      </w:r>
      <w:r>
        <w:rPr>
          <w:rFonts w:ascii="Consolas" w:hAnsi="Consolas"/>
          <w:i w:val="0"/>
          <w:iCs/>
          <w:sz w:val="18"/>
        </w:rPr>
        <w:t>event: done</w:t>
      </w:r>
      <w:r>
        <w:rPr>
          <w:rFonts w:ascii="Consolas" w:hAnsi="Consolas"/>
          <w:i w:val="0"/>
          <w:iCs/>
          <w:sz w:val="18"/>
        </w:rPr>
        <w:br w:type="textWrapping"/>
      </w:r>
      <w:r>
        <w:rPr>
          <w:rFonts w:ascii="Consolas" w:hAnsi="Consolas"/>
          <w:i w:val="0"/>
          <w:iCs/>
          <w:sz w:val="18"/>
        </w:rPr>
        <w:t>data: {"total_time_ms": 1200, "trace_id": "abc123"}</w:t>
      </w:r>
      <w:r>
        <w:rPr>
          <w:rFonts w:ascii="Consolas" w:hAnsi="Consolas"/>
          <w:i w:val="0"/>
          <w:iCs/>
          <w:sz w:val="18"/>
        </w:rPr>
        <w:br w:type="textWrapping"/>
      </w:r>
      <w:r>
        <w:rPr>
          <w:rFonts w:ascii="Consolas" w:hAnsi="Consolas"/>
          <w:i w:val="0"/>
          <w:iCs/>
          <w:sz w:val="18"/>
        </w:rPr>
        <w:br w:type="textWrapping"/>
      </w:r>
    </w:p>
    <w:p w14:paraId="6FBE37C8">
      <w:pPr>
        <w:rPr>
          <w:i w:val="0"/>
          <w:iCs/>
        </w:rPr>
      </w:pPr>
      <w:r>
        <w:rPr>
          <w:b/>
          <w:i w:val="0"/>
          <w:iCs/>
        </w:rPr>
        <w:t>API 31: Edit Message</w:t>
      </w:r>
    </w:p>
    <w:p w14:paraId="53B5701E">
      <w:pPr>
        <w:rPr>
          <w:i w:val="0"/>
          <w:iCs/>
        </w:rPr>
      </w:pPr>
      <w:r>
        <w:rPr>
          <w:b/>
          <w:i w:val="0"/>
          <w:iCs/>
        </w:rPr>
        <w:t>Request: PUT /api/conversations/{conversation_id}/messages/{message_id}/edit</w:t>
      </w:r>
    </w:p>
    <w:p w14:paraId="1E6F65F9">
      <w:pPr>
        <w:rPr>
          <w:i w:val="0"/>
          <w:iCs/>
        </w:rPr>
      </w:pPr>
      <w:r>
        <w:rPr>
          <w:i w:val="0"/>
          <w:iCs/>
        </w:rPr>
        <w:t>Request body (JSON mẫu):</w:t>
      </w:r>
    </w:p>
    <w:p w14:paraId="28ED7ED2">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"content": "chuỗi",</w:t>
      </w:r>
      <w:r>
        <w:rPr>
          <w:rFonts w:ascii="Consolas" w:hAnsi="Consolas"/>
          <w:i w:val="0"/>
          <w:iCs/>
          <w:sz w:val="18"/>
        </w:rPr>
        <w:br w:type="textWrapping"/>
      </w:r>
      <w:r>
        <w:rPr>
          <w:rFonts w:ascii="Consolas" w:hAnsi="Consolas"/>
          <w:i w:val="0"/>
          <w:iCs/>
          <w:sz w:val="18"/>
        </w:rPr>
        <w:t xml:space="preserve">  "model": "chuỗi"</w:t>
      </w:r>
      <w:r>
        <w:rPr>
          <w:rFonts w:ascii="Consolas" w:hAnsi="Consolas"/>
          <w:i w:val="0"/>
          <w:iCs/>
          <w:sz w:val="18"/>
        </w:rPr>
        <w:br w:type="textWrapping"/>
      </w:r>
      <w:r>
        <w:rPr>
          <w:rFonts w:ascii="Consolas" w:hAnsi="Consolas"/>
          <w:i w:val="0"/>
          <w:iCs/>
          <w:sz w:val="18"/>
        </w:rPr>
        <w:t>}</w:t>
      </w:r>
    </w:p>
    <w:p w14:paraId="19E7940F">
      <w:pPr>
        <w:rPr>
          <w:i w:val="0"/>
          <w:iCs/>
        </w:rPr>
      </w:pPr>
      <w:r>
        <w:rPr>
          <w:i w:val="0"/>
          <w:iCs/>
        </w:rPr>
        <w:t>Response: HTTP 200, text/event-stream (SSE)</w:t>
      </w:r>
    </w:p>
    <w:p w14:paraId="721FFF6C">
      <w:pPr>
        <w:rPr>
          <w:i w:val="0"/>
          <w:iCs/>
        </w:rPr>
      </w:pPr>
      <w:r>
        <w:rPr>
          <w:b/>
          <w:i w:val="0"/>
          <w:iCs/>
        </w:rPr>
        <w:t>Luồng phản hồi (ví dụ các dòng sự kiện):</w:t>
      </w:r>
    </w:p>
    <w:p w14:paraId="10A48D99">
      <w:pPr>
        <w:spacing w:after="120"/>
        <w:ind w:left="240"/>
        <w:rPr>
          <w:i w:val="0"/>
          <w:iCs/>
        </w:rPr>
      </w:pPr>
      <w:r>
        <w:rPr>
          <w:rFonts w:ascii="Consolas" w:hAnsi="Consolas"/>
          <w:i w:val="0"/>
          <w:iCs/>
          <w:sz w:val="18"/>
        </w:rPr>
        <w:t>event: progress</w:t>
      </w:r>
      <w:r>
        <w:rPr>
          <w:rFonts w:ascii="Consolas" w:hAnsi="Consolas"/>
          <w:i w:val="0"/>
          <w:iCs/>
          <w:sz w:val="18"/>
        </w:rPr>
        <w:br w:type="textWrapping"/>
      </w:r>
      <w:r>
        <w:rPr>
          <w:rFonts w:ascii="Consolas" w:hAnsi="Consolas"/>
          <w:i w:val="0"/>
          <w:iCs/>
          <w:sz w:val="18"/>
        </w:rPr>
        <w:t>data: {"step": "retrieve", "progress": 20, "message": "Đang truy xuất"}</w:t>
      </w:r>
      <w:r>
        <w:rPr>
          <w:rFonts w:ascii="Consolas" w:hAnsi="Consolas"/>
          <w:i w:val="0"/>
          <w:iCs/>
          <w:sz w:val="18"/>
        </w:rPr>
        <w:br w:type="textWrapping"/>
      </w:r>
      <w:r>
        <w:rPr>
          <w:rFonts w:ascii="Consolas" w:hAnsi="Consolas"/>
          <w:i w:val="0"/>
          <w:iCs/>
          <w:sz w:val="18"/>
        </w:rPr>
        <w:br w:type="textWrapping"/>
      </w:r>
      <w:r>
        <w:rPr>
          <w:rFonts w:ascii="Consolas" w:hAnsi="Consolas"/>
          <w:i w:val="0"/>
          <w:iCs/>
          <w:sz w:val="18"/>
        </w:rPr>
        <w:t>event: token</w:t>
      </w:r>
      <w:r>
        <w:rPr>
          <w:rFonts w:ascii="Consolas" w:hAnsi="Consolas"/>
          <w:i w:val="0"/>
          <w:iCs/>
          <w:sz w:val="18"/>
        </w:rPr>
        <w:br w:type="textWrapping"/>
      </w:r>
      <w:r>
        <w:rPr>
          <w:rFonts w:ascii="Consolas" w:hAnsi="Consolas"/>
          <w:i w:val="0"/>
          <w:iCs/>
          <w:sz w:val="18"/>
        </w:rPr>
        <w:t>data: {"content": "Xin", "index": 0}</w:t>
      </w:r>
      <w:r>
        <w:rPr>
          <w:rFonts w:ascii="Consolas" w:hAnsi="Consolas"/>
          <w:i w:val="0"/>
          <w:iCs/>
          <w:sz w:val="18"/>
        </w:rPr>
        <w:br w:type="textWrapping"/>
      </w:r>
      <w:r>
        <w:rPr>
          <w:rFonts w:ascii="Consolas" w:hAnsi="Consolas"/>
          <w:i w:val="0"/>
          <w:iCs/>
          <w:sz w:val="18"/>
        </w:rPr>
        <w:br w:type="textWrapping"/>
      </w:r>
      <w:r>
        <w:rPr>
          <w:rFonts w:ascii="Consolas" w:hAnsi="Consolas"/>
          <w:i w:val="0"/>
          <w:iCs/>
          <w:sz w:val="18"/>
        </w:rPr>
        <w:t>event: citations</w:t>
      </w:r>
      <w:r>
        <w:rPr>
          <w:rFonts w:ascii="Consolas" w:hAnsi="Consolas"/>
          <w:i w:val="0"/>
          <w:iCs/>
          <w:sz w:val="18"/>
        </w:rPr>
        <w:br w:type="textWrapping"/>
      </w:r>
      <w:r>
        <w:rPr>
          <w:rFonts w:ascii="Consolas" w:hAnsi="Consolas"/>
          <w:i w:val="0"/>
          <w:iCs/>
          <w:sz w:val="18"/>
        </w:rPr>
        <w:t>data: {"citations": [], "trace_id": "abc123"}</w:t>
      </w:r>
      <w:r>
        <w:rPr>
          <w:rFonts w:ascii="Consolas" w:hAnsi="Consolas"/>
          <w:i w:val="0"/>
          <w:iCs/>
          <w:sz w:val="18"/>
        </w:rPr>
        <w:br w:type="textWrapping"/>
      </w:r>
      <w:r>
        <w:rPr>
          <w:rFonts w:ascii="Consolas" w:hAnsi="Consolas"/>
          <w:i w:val="0"/>
          <w:iCs/>
          <w:sz w:val="18"/>
        </w:rPr>
        <w:br w:type="textWrapping"/>
      </w:r>
      <w:r>
        <w:rPr>
          <w:rFonts w:ascii="Consolas" w:hAnsi="Consolas"/>
          <w:i w:val="0"/>
          <w:iCs/>
          <w:sz w:val="18"/>
        </w:rPr>
        <w:t>event: done</w:t>
      </w:r>
      <w:r>
        <w:rPr>
          <w:rFonts w:ascii="Consolas" w:hAnsi="Consolas"/>
          <w:i w:val="0"/>
          <w:iCs/>
          <w:sz w:val="18"/>
        </w:rPr>
        <w:br w:type="textWrapping"/>
      </w:r>
      <w:r>
        <w:rPr>
          <w:rFonts w:ascii="Consolas" w:hAnsi="Consolas"/>
          <w:i w:val="0"/>
          <w:iCs/>
          <w:sz w:val="18"/>
        </w:rPr>
        <w:t>data: {"total_time_ms": 1200, "trace_id": "abc123"}</w:t>
      </w:r>
      <w:r>
        <w:rPr>
          <w:rFonts w:ascii="Consolas" w:hAnsi="Consolas"/>
          <w:i w:val="0"/>
          <w:iCs/>
          <w:sz w:val="18"/>
        </w:rPr>
        <w:br w:type="textWrapping"/>
      </w:r>
      <w:r>
        <w:rPr>
          <w:rFonts w:ascii="Consolas" w:hAnsi="Consolas"/>
          <w:i w:val="0"/>
          <w:iCs/>
          <w:sz w:val="18"/>
        </w:rPr>
        <w:br w:type="textWrapping"/>
      </w:r>
    </w:p>
    <w:p w14:paraId="151D4E8D">
      <w:pPr>
        <w:rPr>
          <w:i w:val="0"/>
          <w:iCs/>
        </w:rPr>
      </w:pPr>
      <w:r>
        <w:rPr>
          <w:b/>
          <w:i w:val="0"/>
          <w:iCs/>
        </w:rPr>
        <w:t>API 32: List Courses</w:t>
      </w:r>
    </w:p>
    <w:p w14:paraId="707243AA">
      <w:pPr>
        <w:rPr>
          <w:i w:val="0"/>
          <w:iCs/>
        </w:rPr>
      </w:pPr>
      <w:r>
        <w:rPr>
          <w:b/>
          <w:i w:val="0"/>
          <w:iCs/>
        </w:rPr>
        <w:t>Request: GET /api/admin/courses</w:t>
      </w:r>
    </w:p>
    <w:p w14:paraId="33BD103E">
      <w:pPr>
        <w:rPr>
          <w:i w:val="0"/>
          <w:iCs/>
        </w:rPr>
      </w:pPr>
      <w:r>
        <w:rPr>
          <w:i w:val="0"/>
          <w:iCs/>
        </w:rPr>
        <w:t>Query parameters:</w:t>
      </w:r>
    </w:p>
    <w:p w14:paraId="6C05587E">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"skip": "integer",</w:t>
      </w:r>
      <w:r>
        <w:rPr>
          <w:rFonts w:ascii="Consolas" w:hAnsi="Consolas"/>
          <w:i w:val="0"/>
          <w:iCs/>
          <w:sz w:val="18"/>
        </w:rPr>
        <w:br w:type="textWrapping"/>
      </w:r>
      <w:r>
        <w:rPr>
          <w:rFonts w:ascii="Consolas" w:hAnsi="Consolas"/>
          <w:i w:val="0"/>
          <w:iCs/>
          <w:sz w:val="18"/>
        </w:rPr>
        <w:t xml:space="preserve">  "limit": "integer",</w:t>
      </w:r>
      <w:r>
        <w:rPr>
          <w:rFonts w:ascii="Consolas" w:hAnsi="Consolas"/>
          <w:i w:val="0"/>
          <w:iCs/>
          <w:sz w:val="18"/>
        </w:rPr>
        <w:br w:type="textWrapping"/>
      </w:r>
      <w:r>
        <w:rPr>
          <w:rFonts w:ascii="Consolas" w:hAnsi="Consolas"/>
          <w:i w:val="0"/>
          <w:iCs/>
          <w:sz w:val="18"/>
        </w:rPr>
        <w:t xml:space="preserve">  "search": "?",</w:t>
      </w:r>
      <w:r>
        <w:rPr>
          <w:rFonts w:ascii="Consolas" w:hAnsi="Consolas"/>
          <w:i w:val="0"/>
          <w:iCs/>
          <w:sz w:val="18"/>
        </w:rPr>
        <w:br w:type="textWrapping"/>
      </w:r>
      <w:r>
        <w:rPr>
          <w:rFonts w:ascii="Consolas" w:hAnsi="Consolas"/>
          <w:i w:val="0"/>
          <w:iCs/>
          <w:sz w:val="18"/>
        </w:rPr>
        <w:t xml:space="preserve">  "is_active": "?",</w:t>
      </w:r>
      <w:r>
        <w:rPr>
          <w:rFonts w:ascii="Consolas" w:hAnsi="Consolas"/>
          <w:i w:val="0"/>
          <w:iCs/>
          <w:sz w:val="18"/>
        </w:rPr>
        <w:br w:type="textWrapping"/>
      </w:r>
      <w:r>
        <w:rPr>
          <w:rFonts w:ascii="Consolas" w:hAnsi="Consolas"/>
          <w:i w:val="0"/>
          <w:iCs/>
          <w:sz w:val="18"/>
        </w:rPr>
        <w:t xml:space="preserve">  "semester": "?"</w:t>
      </w:r>
      <w:r>
        <w:rPr>
          <w:rFonts w:ascii="Consolas" w:hAnsi="Consolas"/>
          <w:i w:val="0"/>
          <w:iCs/>
          <w:sz w:val="18"/>
        </w:rPr>
        <w:br w:type="textWrapping"/>
      </w:r>
      <w:r>
        <w:rPr>
          <w:rFonts w:ascii="Consolas" w:hAnsi="Consolas"/>
          <w:i w:val="0"/>
          <w:iCs/>
          <w:sz w:val="18"/>
        </w:rPr>
        <w:t>}</w:t>
      </w:r>
    </w:p>
    <w:p w14:paraId="002E9FE3">
      <w:pPr>
        <w:rPr>
          <w:i w:val="0"/>
          <w:iCs/>
        </w:rPr>
      </w:pPr>
      <w:r>
        <w:rPr>
          <w:b/>
          <w:i w:val="0"/>
          <w:iCs/>
        </w:rPr>
        <w:t>Response: HTTP 200</w:t>
      </w:r>
    </w:p>
    <w:p w14:paraId="60DFF481">
      <w:pPr>
        <w:rPr>
          <w:i w:val="0"/>
          <w:iCs/>
        </w:rPr>
      </w:pPr>
      <w:r>
        <w:rPr>
          <w:i w:val="0"/>
          <w:iCs/>
        </w:rPr>
        <w:t>Response body (JSON mẫu theo schema):</w:t>
      </w:r>
    </w:p>
    <w:p w14:paraId="6BAF592C">
      <w:pPr>
        <w:spacing w:after="120"/>
        <w:ind w:left="240"/>
        <w:rPr>
          <w:i w:val="0"/>
          <w:iCs/>
        </w:rPr>
      </w:pPr>
      <w:r>
        <w:rPr>
          <w:rFonts w:ascii="Consolas" w:hAnsi="Consolas"/>
          <w:i w:val="0"/>
          <w:iCs/>
          <w:sz w:val="18"/>
        </w:rPr>
        <w:t>{}</w:t>
      </w:r>
    </w:p>
    <w:p w14:paraId="7448A98D">
      <w:pPr>
        <w:rPr>
          <w:i w:val="0"/>
          <w:iCs/>
        </w:rPr>
      </w:pPr>
      <w:r>
        <w:rPr>
          <w:b/>
          <w:i w:val="0"/>
          <w:iCs/>
        </w:rPr>
        <w:t>API 33: Create Course</w:t>
      </w:r>
    </w:p>
    <w:p w14:paraId="7964F859">
      <w:pPr>
        <w:rPr>
          <w:i w:val="0"/>
          <w:iCs/>
        </w:rPr>
      </w:pPr>
      <w:r>
        <w:rPr>
          <w:b/>
          <w:i w:val="0"/>
          <w:iCs/>
        </w:rPr>
        <w:t>Request: POST /api/admin/courses</w:t>
      </w:r>
    </w:p>
    <w:p w14:paraId="7B9B2858">
      <w:pPr>
        <w:rPr>
          <w:i w:val="0"/>
          <w:iCs/>
        </w:rPr>
      </w:pPr>
      <w:r>
        <w:rPr>
          <w:i w:val="0"/>
          <w:iCs/>
        </w:rPr>
        <w:t>Request body (JSON mẫu):</w:t>
      </w:r>
    </w:p>
    <w:p w14:paraId="430F9C76">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"code": "chuỗi",</w:t>
      </w:r>
      <w:r>
        <w:rPr>
          <w:rFonts w:ascii="Consolas" w:hAnsi="Consolas"/>
          <w:i w:val="0"/>
          <w:iCs/>
          <w:sz w:val="18"/>
        </w:rPr>
        <w:br w:type="textWrapping"/>
      </w:r>
      <w:r>
        <w:rPr>
          <w:rFonts w:ascii="Consolas" w:hAnsi="Consolas"/>
          <w:i w:val="0"/>
          <w:iCs/>
          <w:sz w:val="18"/>
        </w:rPr>
        <w:t xml:space="preserve">  "name": "chuỗi",</w:t>
      </w:r>
      <w:r>
        <w:rPr>
          <w:rFonts w:ascii="Consolas" w:hAnsi="Consolas"/>
          <w:i w:val="0"/>
          <w:iCs/>
          <w:sz w:val="18"/>
        </w:rPr>
        <w:br w:type="textWrapping"/>
      </w:r>
      <w:r>
        <w:rPr>
          <w:rFonts w:ascii="Consolas" w:hAnsi="Consolas"/>
          <w:i w:val="0"/>
          <w:iCs/>
          <w:sz w:val="18"/>
        </w:rPr>
        <w:t xml:space="preserve">  "description": "chuỗi",</w:t>
      </w:r>
      <w:r>
        <w:rPr>
          <w:rFonts w:ascii="Consolas" w:hAnsi="Consolas"/>
          <w:i w:val="0"/>
          <w:iCs/>
          <w:sz w:val="18"/>
        </w:rPr>
        <w:br w:type="textWrapping"/>
      </w:r>
      <w:r>
        <w:rPr>
          <w:rFonts w:ascii="Consolas" w:hAnsi="Consolas"/>
          <w:i w:val="0"/>
          <w:iCs/>
          <w:sz w:val="18"/>
        </w:rPr>
        <w:t xml:space="preserve">  "semester":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w:t>
      </w:r>
    </w:p>
    <w:p w14:paraId="2BC91B51">
      <w:pPr>
        <w:rPr>
          <w:i w:val="0"/>
          <w:iCs/>
        </w:rPr>
      </w:pPr>
      <w:r>
        <w:rPr>
          <w:b/>
          <w:i w:val="0"/>
          <w:iCs/>
        </w:rPr>
        <w:t>Response: HTTP 201</w:t>
      </w:r>
    </w:p>
    <w:p w14:paraId="4FA01A75">
      <w:pPr>
        <w:rPr>
          <w:i w:val="0"/>
          <w:iCs/>
        </w:rPr>
      </w:pPr>
      <w:r>
        <w:rPr>
          <w:i w:val="0"/>
          <w:iCs/>
        </w:rPr>
        <w:t>Response body (JSON mẫu theo schema):</w:t>
      </w:r>
    </w:p>
    <w:p w14:paraId="5E40ED3A">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"code": "chuỗi",</w:t>
      </w:r>
      <w:r>
        <w:rPr>
          <w:rFonts w:ascii="Consolas" w:hAnsi="Consolas"/>
          <w:i w:val="0"/>
          <w:iCs/>
          <w:sz w:val="18"/>
        </w:rPr>
        <w:br w:type="textWrapping"/>
      </w:r>
      <w:r>
        <w:rPr>
          <w:rFonts w:ascii="Consolas" w:hAnsi="Consolas"/>
          <w:i w:val="0"/>
          <w:iCs/>
          <w:sz w:val="18"/>
        </w:rPr>
        <w:t xml:space="preserve">  "name": "chuỗi",</w:t>
      </w:r>
      <w:r>
        <w:rPr>
          <w:rFonts w:ascii="Consolas" w:hAnsi="Consolas"/>
          <w:i w:val="0"/>
          <w:iCs/>
          <w:sz w:val="18"/>
        </w:rPr>
        <w:br w:type="textWrapping"/>
      </w:r>
      <w:r>
        <w:rPr>
          <w:rFonts w:ascii="Consolas" w:hAnsi="Consolas"/>
          <w:i w:val="0"/>
          <w:iCs/>
          <w:sz w:val="18"/>
        </w:rPr>
        <w:t xml:space="preserve">  "description": "chuỗi",</w:t>
      </w:r>
      <w:r>
        <w:rPr>
          <w:rFonts w:ascii="Consolas" w:hAnsi="Consolas"/>
          <w:i w:val="0"/>
          <w:iCs/>
          <w:sz w:val="18"/>
        </w:rPr>
        <w:br w:type="textWrapping"/>
      </w:r>
      <w:r>
        <w:rPr>
          <w:rFonts w:ascii="Consolas" w:hAnsi="Consolas"/>
          <w:i w:val="0"/>
          <w:iCs/>
          <w:sz w:val="18"/>
        </w:rPr>
        <w:t xml:space="preserve">  "semester":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w:t>
      </w:r>
    </w:p>
    <w:p w14:paraId="169D64E3">
      <w:pPr>
        <w:rPr>
          <w:i w:val="0"/>
          <w:iCs/>
        </w:rPr>
      </w:pPr>
      <w:r>
        <w:rPr>
          <w:b/>
          <w:i w:val="0"/>
          <w:iCs/>
        </w:rPr>
        <w:t>API 34: Create Course With Enrollments</w:t>
      </w:r>
    </w:p>
    <w:p w14:paraId="6DF4C945">
      <w:pPr>
        <w:rPr>
          <w:i w:val="0"/>
          <w:iCs/>
        </w:rPr>
      </w:pPr>
      <w:r>
        <w:rPr>
          <w:b/>
          <w:i w:val="0"/>
          <w:iCs/>
        </w:rPr>
        <w:t>Request: POST /api/admin/courses/with-enrollments</w:t>
      </w:r>
    </w:p>
    <w:p w14:paraId="3388AF15">
      <w:pPr>
        <w:rPr>
          <w:i w:val="0"/>
          <w:iCs/>
        </w:rPr>
      </w:pPr>
      <w:r>
        <w:rPr>
          <w:i w:val="0"/>
          <w:iCs/>
        </w:rPr>
        <w:t>Request body (JSON mẫu):</w:t>
      </w:r>
    </w:p>
    <w:p w14:paraId="7C2E53D8">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"code": "chuỗi",</w:t>
      </w:r>
      <w:r>
        <w:rPr>
          <w:rFonts w:ascii="Consolas" w:hAnsi="Consolas"/>
          <w:i w:val="0"/>
          <w:iCs/>
          <w:sz w:val="18"/>
        </w:rPr>
        <w:br w:type="textWrapping"/>
      </w:r>
      <w:r>
        <w:rPr>
          <w:rFonts w:ascii="Consolas" w:hAnsi="Consolas"/>
          <w:i w:val="0"/>
          <w:iCs/>
          <w:sz w:val="18"/>
        </w:rPr>
        <w:t xml:space="preserve">  "name": "chuỗi",</w:t>
      </w:r>
      <w:r>
        <w:rPr>
          <w:rFonts w:ascii="Consolas" w:hAnsi="Consolas"/>
          <w:i w:val="0"/>
          <w:iCs/>
          <w:sz w:val="18"/>
        </w:rPr>
        <w:br w:type="textWrapping"/>
      </w:r>
      <w:r>
        <w:rPr>
          <w:rFonts w:ascii="Consolas" w:hAnsi="Consolas"/>
          <w:i w:val="0"/>
          <w:iCs/>
          <w:sz w:val="18"/>
        </w:rPr>
        <w:t xml:space="preserve">  "description": "chuỗi",</w:t>
      </w:r>
      <w:r>
        <w:rPr>
          <w:rFonts w:ascii="Consolas" w:hAnsi="Consolas"/>
          <w:i w:val="0"/>
          <w:iCs/>
          <w:sz w:val="18"/>
        </w:rPr>
        <w:br w:type="textWrapping"/>
      </w:r>
      <w:r>
        <w:rPr>
          <w:rFonts w:ascii="Consolas" w:hAnsi="Consolas"/>
          <w:i w:val="0"/>
          <w:iCs/>
          <w:sz w:val="18"/>
        </w:rPr>
        <w:t xml:space="preserve">  "semester":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"teacher_ids": [</w:t>
      </w:r>
      <w:r>
        <w:rPr>
          <w:rFonts w:ascii="Consolas" w:hAnsi="Consolas"/>
          <w:i w:val="0"/>
          <w:iCs/>
          <w:sz w:val="18"/>
        </w:rPr>
        <w:br w:type="textWrapping"/>
      </w:r>
      <w:r>
        <w:rPr>
          <w:rFonts w:ascii="Consolas" w:hAnsi="Consolas"/>
          <w:i w:val="0"/>
          <w:iCs/>
          <w:sz w:val="18"/>
        </w:rPr>
        <w:t xml:space="preserve">    1</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"student_ids": [</w:t>
      </w:r>
      <w:r>
        <w:rPr>
          <w:rFonts w:ascii="Consolas" w:hAnsi="Consolas"/>
          <w:i w:val="0"/>
          <w:iCs/>
          <w:sz w:val="18"/>
        </w:rPr>
        <w:br w:type="textWrapping"/>
      </w:r>
      <w:r>
        <w:rPr>
          <w:rFonts w:ascii="Consolas" w:hAnsi="Consolas"/>
          <w:i w:val="0"/>
          <w:iCs/>
          <w:sz w:val="18"/>
        </w:rPr>
        <w:t xml:space="preserve">    1</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w:t>
      </w:r>
    </w:p>
    <w:p w14:paraId="1B95F99E">
      <w:pPr>
        <w:rPr>
          <w:i w:val="0"/>
          <w:iCs/>
        </w:rPr>
      </w:pPr>
      <w:r>
        <w:rPr>
          <w:b/>
          <w:i w:val="0"/>
          <w:iCs/>
        </w:rPr>
        <w:t>Response: HTTP 201</w:t>
      </w:r>
    </w:p>
    <w:p w14:paraId="08718615">
      <w:pPr>
        <w:rPr>
          <w:i w:val="0"/>
          <w:iCs/>
        </w:rPr>
      </w:pPr>
      <w:r>
        <w:rPr>
          <w:i w:val="0"/>
          <w:iCs/>
        </w:rPr>
        <w:t>Response body (JSON mẫu theo schema):</w:t>
      </w:r>
    </w:p>
    <w:p w14:paraId="00D2DB32">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"code": "chuỗi",</w:t>
      </w:r>
      <w:r>
        <w:rPr>
          <w:rFonts w:ascii="Consolas" w:hAnsi="Consolas"/>
          <w:i w:val="0"/>
          <w:iCs/>
          <w:sz w:val="18"/>
        </w:rPr>
        <w:br w:type="textWrapping"/>
      </w:r>
      <w:r>
        <w:rPr>
          <w:rFonts w:ascii="Consolas" w:hAnsi="Consolas"/>
          <w:i w:val="0"/>
          <w:iCs/>
          <w:sz w:val="18"/>
        </w:rPr>
        <w:t xml:space="preserve">  "name": "chuỗi",</w:t>
      </w:r>
      <w:r>
        <w:rPr>
          <w:rFonts w:ascii="Consolas" w:hAnsi="Consolas"/>
          <w:i w:val="0"/>
          <w:iCs/>
          <w:sz w:val="18"/>
        </w:rPr>
        <w:br w:type="textWrapping"/>
      </w:r>
      <w:r>
        <w:rPr>
          <w:rFonts w:ascii="Consolas" w:hAnsi="Consolas"/>
          <w:i w:val="0"/>
          <w:iCs/>
          <w:sz w:val="18"/>
        </w:rPr>
        <w:t xml:space="preserve">  "description": "chuỗi",</w:t>
      </w:r>
      <w:r>
        <w:rPr>
          <w:rFonts w:ascii="Consolas" w:hAnsi="Consolas"/>
          <w:i w:val="0"/>
          <w:iCs/>
          <w:sz w:val="18"/>
        </w:rPr>
        <w:br w:type="textWrapping"/>
      </w:r>
      <w:r>
        <w:rPr>
          <w:rFonts w:ascii="Consolas" w:hAnsi="Consolas"/>
          <w:i w:val="0"/>
          <w:iCs/>
          <w:sz w:val="18"/>
        </w:rPr>
        <w:t xml:space="preserve">  "semester":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w:t>
      </w:r>
    </w:p>
    <w:p w14:paraId="3834CD82">
      <w:pPr>
        <w:rPr>
          <w:i w:val="0"/>
          <w:iCs/>
        </w:rPr>
      </w:pPr>
      <w:r>
        <w:rPr>
          <w:b/>
          <w:i w:val="0"/>
          <w:iCs/>
        </w:rPr>
        <w:t>API 35: Delete Course</w:t>
      </w:r>
    </w:p>
    <w:p w14:paraId="37DE8367">
      <w:pPr>
        <w:rPr>
          <w:i w:val="0"/>
          <w:iCs/>
        </w:rPr>
      </w:pPr>
      <w:r>
        <w:rPr>
          <w:b/>
          <w:i w:val="0"/>
          <w:iCs/>
        </w:rPr>
        <w:t>Request: DELETE /api/admin/courses/{course_id}</w:t>
      </w:r>
    </w:p>
    <w:p w14:paraId="08A6A872">
      <w:pPr>
        <w:rPr>
          <w:i w:val="0"/>
          <w:iCs/>
        </w:rPr>
      </w:pPr>
      <w:r>
        <w:rPr>
          <w:b/>
          <w:i w:val="0"/>
          <w:iCs/>
        </w:rPr>
        <w:t>Response: HTTP 204</w:t>
      </w:r>
    </w:p>
    <w:p w14:paraId="5A9EE376">
      <w:pPr>
        <w:rPr>
          <w:i w:val="0"/>
          <w:iCs/>
        </w:rPr>
      </w:pPr>
      <w:r>
        <w:rPr>
          <w:i w:val="0"/>
          <w:iCs/>
        </w:rPr>
        <w:t>Không có body (No Content / redirect).</w:t>
      </w:r>
    </w:p>
    <w:p w14:paraId="519EA7E2">
      <w:pPr>
        <w:rPr>
          <w:i w:val="0"/>
          <w:iCs/>
        </w:rPr>
      </w:pPr>
      <w:r>
        <w:rPr>
          <w:b/>
          <w:i w:val="0"/>
          <w:iCs/>
        </w:rPr>
        <w:t>API 36: Get Course</w:t>
      </w:r>
    </w:p>
    <w:p w14:paraId="145184F5">
      <w:pPr>
        <w:rPr>
          <w:i w:val="0"/>
          <w:iCs/>
        </w:rPr>
      </w:pPr>
      <w:r>
        <w:rPr>
          <w:b/>
          <w:i w:val="0"/>
          <w:iCs/>
        </w:rPr>
        <w:t>Request: GET /api/admin/courses/{course_id}</w:t>
      </w:r>
    </w:p>
    <w:p w14:paraId="4F7CDADF">
      <w:pPr>
        <w:rPr>
          <w:i w:val="0"/>
          <w:iCs/>
        </w:rPr>
      </w:pPr>
      <w:r>
        <w:rPr>
          <w:b/>
          <w:i w:val="0"/>
          <w:iCs/>
        </w:rPr>
        <w:t>Response: HTTP 200</w:t>
      </w:r>
    </w:p>
    <w:p w14:paraId="407A499D">
      <w:pPr>
        <w:rPr>
          <w:i w:val="0"/>
          <w:iCs/>
        </w:rPr>
      </w:pPr>
      <w:r>
        <w:rPr>
          <w:i w:val="0"/>
          <w:iCs/>
        </w:rPr>
        <w:t>Response body (JSON mẫu theo schema):</w:t>
      </w:r>
    </w:p>
    <w:p w14:paraId="4B0DA71A">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"code": "chuỗi",</w:t>
      </w:r>
      <w:r>
        <w:rPr>
          <w:rFonts w:ascii="Consolas" w:hAnsi="Consolas"/>
          <w:i w:val="0"/>
          <w:iCs/>
          <w:sz w:val="18"/>
        </w:rPr>
        <w:br w:type="textWrapping"/>
      </w:r>
      <w:r>
        <w:rPr>
          <w:rFonts w:ascii="Consolas" w:hAnsi="Consolas"/>
          <w:i w:val="0"/>
          <w:iCs/>
          <w:sz w:val="18"/>
        </w:rPr>
        <w:t xml:space="preserve">  "name": "chuỗi",</w:t>
      </w:r>
      <w:r>
        <w:rPr>
          <w:rFonts w:ascii="Consolas" w:hAnsi="Consolas"/>
          <w:i w:val="0"/>
          <w:iCs/>
          <w:sz w:val="18"/>
        </w:rPr>
        <w:br w:type="textWrapping"/>
      </w:r>
      <w:r>
        <w:rPr>
          <w:rFonts w:ascii="Consolas" w:hAnsi="Consolas"/>
          <w:i w:val="0"/>
          <w:iCs/>
          <w:sz w:val="18"/>
        </w:rPr>
        <w:t xml:space="preserve">  "description": "chuỗi",</w:t>
      </w:r>
      <w:r>
        <w:rPr>
          <w:rFonts w:ascii="Consolas" w:hAnsi="Consolas"/>
          <w:i w:val="0"/>
          <w:iCs/>
          <w:sz w:val="18"/>
        </w:rPr>
        <w:br w:type="textWrapping"/>
      </w:r>
      <w:r>
        <w:rPr>
          <w:rFonts w:ascii="Consolas" w:hAnsi="Consolas"/>
          <w:i w:val="0"/>
          <w:iCs/>
          <w:sz w:val="18"/>
        </w:rPr>
        <w:t xml:space="preserve">  "semester":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w:t>
      </w:r>
    </w:p>
    <w:p w14:paraId="06453CD1">
      <w:pPr>
        <w:rPr>
          <w:i w:val="0"/>
          <w:iCs/>
        </w:rPr>
      </w:pPr>
      <w:r>
        <w:rPr>
          <w:b/>
          <w:i w:val="0"/>
          <w:iCs/>
        </w:rPr>
        <w:t>API 37: Update Course</w:t>
      </w:r>
    </w:p>
    <w:p w14:paraId="3320CECC">
      <w:pPr>
        <w:rPr>
          <w:i w:val="0"/>
          <w:iCs/>
        </w:rPr>
      </w:pPr>
      <w:r>
        <w:rPr>
          <w:b/>
          <w:i w:val="0"/>
          <w:iCs/>
        </w:rPr>
        <w:t>Request: PUT /api/admin/courses/{course_id}</w:t>
      </w:r>
    </w:p>
    <w:p w14:paraId="7DAAE202">
      <w:pPr>
        <w:rPr>
          <w:i w:val="0"/>
          <w:iCs/>
        </w:rPr>
      </w:pPr>
      <w:r>
        <w:rPr>
          <w:i w:val="0"/>
          <w:iCs/>
        </w:rPr>
        <w:t>Request body (JSON mẫu):</w:t>
      </w:r>
    </w:p>
    <w:p w14:paraId="2D01047D">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"code": "chuỗi",</w:t>
      </w:r>
      <w:r>
        <w:rPr>
          <w:rFonts w:ascii="Consolas" w:hAnsi="Consolas"/>
          <w:i w:val="0"/>
          <w:iCs/>
          <w:sz w:val="18"/>
        </w:rPr>
        <w:br w:type="textWrapping"/>
      </w:r>
      <w:r>
        <w:rPr>
          <w:rFonts w:ascii="Consolas" w:hAnsi="Consolas"/>
          <w:i w:val="0"/>
          <w:iCs/>
          <w:sz w:val="18"/>
        </w:rPr>
        <w:t xml:space="preserve">  "name": "chuỗi",</w:t>
      </w:r>
      <w:r>
        <w:rPr>
          <w:rFonts w:ascii="Consolas" w:hAnsi="Consolas"/>
          <w:i w:val="0"/>
          <w:iCs/>
          <w:sz w:val="18"/>
        </w:rPr>
        <w:br w:type="textWrapping"/>
      </w:r>
      <w:r>
        <w:rPr>
          <w:rFonts w:ascii="Consolas" w:hAnsi="Consolas"/>
          <w:i w:val="0"/>
          <w:iCs/>
          <w:sz w:val="18"/>
        </w:rPr>
        <w:t xml:space="preserve">  "description": "chuỗi",</w:t>
      </w:r>
      <w:r>
        <w:rPr>
          <w:rFonts w:ascii="Consolas" w:hAnsi="Consolas"/>
          <w:i w:val="0"/>
          <w:iCs/>
          <w:sz w:val="18"/>
        </w:rPr>
        <w:br w:type="textWrapping"/>
      </w:r>
      <w:r>
        <w:rPr>
          <w:rFonts w:ascii="Consolas" w:hAnsi="Consolas"/>
          <w:i w:val="0"/>
          <w:iCs/>
          <w:sz w:val="18"/>
        </w:rPr>
        <w:t xml:space="preserve">  "semester":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w:t>
      </w:r>
    </w:p>
    <w:p w14:paraId="67198EE2">
      <w:pPr>
        <w:rPr>
          <w:i w:val="0"/>
          <w:iCs/>
        </w:rPr>
      </w:pPr>
      <w:r>
        <w:rPr>
          <w:b/>
          <w:i w:val="0"/>
          <w:iCs/>
        </w:rPr>
        <w:t>Response: HTTP 200</w:t>
      </w:r>
    </w:p>
    <w:p w14:paraId="219748E2">
      <w:pPr>
        <w:rPr>
          <w:i w:val="0"/>
          <w:iCs/>
        </w:rPr>
      </w:pPr>
      <w:r>
        <w:rPr>
          <w:i w:val="0"/>
          <w:iCs/>
        </w:rPr>
        <w:t>Response body (JSON mẫu theo schema):</w:t>
      </w:r>
    </w:p>
    <w:p w14:paraId="56B446C9">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"code": "chuỗi",</w:t>
      </w:r>
      <w:r>
        <w:rPr>
          <w:rFonts w:ascii="Consolas" w:hAnsi="Consolas"/>
          <w:i w:val="0"/>
          <w:iCs/>
          <w:sz w:val="18"/>
        </w:rPr>
        <w:br w:type="textWrapping"/>
      </w:r>
      <w:r>
        <w:rPr>
          <w:rFonts w:ascii="Consolas" w:hAnsi="Consolas"/>
          <w:i w:val="0"/>
          <w:iCs/>
          <w:sz w:val="18"/>
        </w:rPr>
        <w:t xml:space="preserve">  "name": "chuỗi",</w:t>
      </w:r>
      <w:r>
        <w:rPr>
          <w:rFonts w:ascii="Consolas" w:hAnsi="Consolas"/>
          <w:i w:val="0"/>
          <w:iCs/>
          <w:sz w:val="18"/>
        </w:rPr>
        <w:br w:type="textWrapping"/>
      </w:r>
      <w:r>
        <w:rPr>
          <w:rFonts w:ascii="Consolas" w:hAnsi="Consolas"/>
          <w:i w:val="0"/>
          <w:iCs/>
          <w:sz w:val="18"/>
        </w:rPr>
        <w:t xml:space="preserve">  "description": "chuỗi",</w:t>
      </w:r>
      <w:r>
        <w:rPr>
          <w:rFonts w:ascii="Consolas" w:hAnsi="Consolas"/>
          <w:i w:val="0"/>
          <w:iCs/>
          <w:sz w:val="18"/>
        </w:rPr>
        <w:br w:type="textWrapping"/>
      </w:r>
      <w:r>
        <w:rPr>
          <w:rFonts w:ascii="Consolas" w:hAnsi="Consolas"/>
          <w:i w:val="0"/>
          <w:iCs/>
          <w:sz w:val="18"/>
        </w:rPr>
        <w:t xml:space="preserve">  "semester":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w:t>
      </w:r>
    </w:p>
    <w:p w14:paraId="432A68FC">
      <w:pPr>
        <w:rPr>
          <w:i w:val="0"/>
          <w:iCs/>
        </w:rPr>
      </w:pPr>
      <w:r>
        <w:rPr>
          <w:b/>
          <w:i w:val="0"/>
          <w:iCs/>
        </w:rPr>
        <w:t>API 38: Get Dashboard Activity</w:t>
      </w:r>
    </w:p>
    <w:p w14:paraId="4E284F4E">
      <w:pPr>
        <w:rPr>
          <w:i w:val="0"/>
          <w:iCs/>
        </w:rPr>
      </w:pPr>
      <w:r>
        <w:rPr>
          <w:b/>
          <w:i w:val="0"/>
          <w:iCs/>
        </w:rPr>
        <w:t>Request: GET /api/admin/dashboard/activity</w:t>
      </w:r>
    </w:p>
    <w:p w14:paraId="6D390A1E">
      <w:pPr>
        <w:rPr>
          <w:i w:val="0"/>
          <w:iCs/>
        </w:rPr>
      </w:pPr>
      <w:r>
        <w:rPr>
          <w:i w:val="0"/>
          <w:iCs/>
        </w:rPr>
        <w:t>Query parameters:</w:t>
      </w:r>
    </w:p>
    <w:p w14:paraId="268E66B2">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"days": "integer"</w:t>
      </w:r>
      <w:r>
        <w:rPr>
          <w:rFonts w:ascii="Consolas" w:hAnsi="Consolas"/>
          <w:i w:val="0"/>
          <w:iCs/>
          <w:sz w:val="18"/>
        </w:rPr>
        <w:br w:type="textWrapping"/>
      </w:r>
      <w:r>
        <w:rPr>
          <w:rFonts w:ascii="Consolas" w:hAnsi="Consolas"/>
          <w:i w:val="0"/>
          <w:iCs/>
          <w:sz w:val="18"/>
        </w:rPr>
        <w:t>}</w:t>
      </w:r>
    </w:p>
    <w:p w14:paraId="7B4ACB9F">
      <w:pPr>
        <w:rPr>
          <w:i w:val="0"/>
          <w:iCs/>
        </w:rPr>
      </w:pPr>
      <w:r>
        <w:rPr>
          <w:b/>
          <w:i w:val="0"/>
          <w:iCs/>
        </w:rPr>
        <w:t>Response: HTTP 200</w:t>
      </w:r>
    </w:p>
    <w:p w14:paraId="0E652689">
      <w:pPr>
        <w:rPr>
          <w:i w:val="0"/>
          <w:iCs/>
        </w:rPr>
      </w:pPr>
      <w:r>
        <w:rPr>
          <w:i w:val="0"/>
          <w:iCs/>
        </w:rPr>
        <w:t>Response body (JSON mẫu theo schema):</w:t>
      </w:r>
    </w:p>
    <w:p w14:paraId="4535EE10">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"days":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"date": "chuỗi",</w:t>
      </w:r>
      <w:r>
        <w:rPr>
          <w:rFonts w:ascii="Consolas" w:hAnsi="Consolas"/>
          <w:i w:val="0"/>
          <w:iCs/>
          <w:sz w:val="18"/>
        </w:rPr>
        <w:br w:type="textWrapping"/>
      </w:r>
      <w:r>
        <w:rPr>
          <w:rFonts w:ascii="Consolas" w:hAnsi="Consolas"/>
          <w:i w:val="0"/>
          <w:iCs/>
          <w:sz w:val="18"/>
        </w:rPr>
        <w:t xml:space="preserve">      "messages_count": 1,</w:t>
      </w:r>
      <w:r>
        <w:rPr>
          <w:rFonts w:ascii="Consolas" w:hAnsi="Consolas"/>
          <w:i w:val="0"/>
          <w:iCs/>
          <w:sz w:val="18"/>
        </w:rPr>
        <w:br w:type="textWrapping"/>
      </w:r>
      <w:r>
        <w:rPr>
          <w:rFonts w:ascii="Consolas" w:hAnsi="Consolas"/>
          <w:i w:val="0"/>
          <w:iCs/>
          <w:sz w:val="18"/>
        </w:rPr>
        <w:t xml:space="preserve">      "quizzes_count": 1</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w:t>
      </w:r>
    </w:p>
    <w:p w14:paraId="0256E422">
      <w:pPr>
        <w:rPr>
          <w:i w:val="0"/>
          <w:iCs/>
        </w:rPr>
      </w:pPr>
      <w:r>
        <w:rPr>
          <w:b/>
          <w:i w:val="0"/>
          <w:iCs/>
        </w:rPr>
        <w:t>API 39: Get Dashboard Traffic Today</w:t>
      </w:r>
    </w:p>
    <w:p w14:paraId="75D91ED3">
      <w:pPr>
        <w:rPr>
          <w:i w:val="0"/>
          <w:iCs/>
        </w:rPr>
      </w:pPr>
      <w:r>
        <w:rPr>
          <w:b/>
          <w:i w:val="0"/>
          <w:iCs/>
        </w:rPr>
        <w:t>Request: GET /api/admin/dashboard/traffic-today</w:t>
      </w:r>
    </w:p>
    <w:p w14:paraId="18BF6099">
      <w:pPr>
        <w:rPr>
          <w:i w:val="0"/>
          <w:iCs/>
        </w:rPr>
      </w:pPr>
      <w:r>
        <w:rPr>
          <w:b/>
          <w:i w:val="0"/>
          <w:iCs/>
        </w:rPr>
        <w:t>Response: HTTP 200</w:t>
      </w:r>
    </w:p>
    <w:p w14:paraId="78D68E63">
      <w:pPr>
        <w:rPr>
          <w:i w:val="0"/>
          <w:iCs/>
        </w:rPr>
      </w:pPr>
      <w:r>
        <w:rPr>
          <w:i w:val="0"/>
          <w:iCs/>
        </w:rPr>
        <w:t>Response body (JSON mẫu theo schema):</w:t>
      </w:r>
    </w:p>
    <w:p w14:paraId="427F3E6C">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"hours":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"hour": "chuỗi",</w:t>
      </w:r>
      <w:r>
        <w:rPr>
          <w:rFonts w:ascii="Consolas" w:hAnsi="Consolas"/>
          <w:i w:val="0"/>
          <w:iCs/>
          <w:sz w:val="18"/>
        </w:rPr>
        <w:br w:type="textWrapping"/>
      </w:r>
      <w:r>
        <w:rPr>
          <w:rFonts w:ascii="Consolas" w:hAnsi="Consolas"/>
          <w:i w:val="0"/>
          <w:iCs/>
          <w:sz w:val="18"/>
        </w:rPr>
        <w:t xml:space="preserve">      "message_count": 1</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w:t>
      </w:r>
    </w:p>
    <w:p w14:paraId="5E2E7BEB">
      <w:pPr>
        <w:rPr>
          <w:i w:val="0"/>
          <w:iCs/>
        </w:rPr>
      </w:pPr>
      <w:r>
        <w:rPr>
          <w:b/>
          <w:i w:val="0"/>
          <w:iCs/>
        </w:rPr>
        <w:t>API 40: List Enrollments</w:t>
      </w:r>
    </w:p>
    <w:p w14:paraId="57ADBEB0">
      <w:pPr>
        <w:rPr>
          <w:i w:val="0"/>
          <w:iCs/>
        </w:rPr>
      </w:pPr>
      <w:r>
        <w:rPr>
          <w:b/>
          <w:i w:val="0"/>
          <w:iCs/>
        </w:rPr>
        <w:t>Request: GET /api/admin/enrollments</w:t>
      </w:r>
    </w:p>
    <w:p w14:paraId="595174E9">
      <w:pPr>
        <w:rPr>
          <w:i w:val="0"/>
          <w:iCs/>
        </w:rPr>
      </w:pPr>
      <w:r>
        <w:rPr>
          <w:i w:val="0"/>
          <w:iCs/>
        </w:rPr>
        <w:t>Query parameters:</w:t>
      </w:r>
    </w:p>
    <w:p w14:paraId="5366D13B">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"skip": "integer",</w:t>
      </w:r>
      <w:r>
        <w:rPr>
          <w:rFonts w:ascii="Consolas" w:hAnsi="Consolas"/>
          <w:i w:val="0"/>
          <w:iCs/>
          <w:sz w:val="18"/>
        </w:rPr>
        <w:br w:type="textWrapping"/>
      </w:r>
      <w:r>
        <w:rPr>
          <w:rFonts w:ascii="Consolas" w:hAnsi="Consolas"/>
          <w:i w:val="0"/>
          <w:iCs/>
          <w:sz w:val="18"/>
        </w:rPr>
        <w:t xml:space="preserve">  "limit": "integer",</w:t>
      </w:r>
      <w:r>
        <w:rPr>
          <w:rFonts w:ascii="Consolas" w:hAnsi="Consolas"/>
          <w:i w:val="0"/>
          <w:iCs/>
          <w:sz w:val="18"/>
        </w:rPr>
        <w:br w:type="textWrapping"/>
      </w:r>
      <w:r>
        <w:rPr>
          <w:rFonts w:ascii="Consolas" w:hAnsi="Consolas"/>
          <w:i w:val="0"/>
          <w:iCs/>
          <w:sz w:val="18"/>
        </w:rPr>
        <w:t xml:space="preserve">  "user_id": "?",</w:t>
      </w:r>
      <w:r>
        <w:rPr>
          <w:rFonts w:ascii="Consolas" w:hAnsi="Consolas"/>
          <w:i w:val="0"/>
          <w:iCs/>
          <w:sz w:val="18"/>
        </w:rPr>
        <w:br w:type="textWrapping"/>
      </w:r>
      <w:r>
        <w:rPr>
          <w:rFonts w:ascii="Consolas" w:hAnsi="Consolas"/>
          <w:i w:val="0"/>
          <w:iCs/>
          <w:sz w:val="18"/>
        </w:rPr>
        <w:t xml:space="preserve">  "course_id": "?",</w:t>
      </w:r>
      <w:r>
        <w:rPr>
          <w:rFonts w:ascii="Consolas" w:hAnsi="Consolas"/>
          <w:i w:val="0"/>
          <w:iCs/>
          <w:sz w:val="18"/>
        </w:rPr>
        <w:br w:type="textWrapping"/>
      </w:r>
      <w:r>
        <w:rPr>
          <w:rFonts w:ascii="Consolas" w:hAnsi="Consolas"/>
          <w:i w:val="0"/>
          <w:iCs/>
          <w:sz w:val="18"/>
        </w:rPr>
        <w:t xml:space="preserve">  "role": "?"</w:t>
      </w:r>
      <w:r>
        <w:rPr>
          <w:rFonts w:ascii="Consolas" w:hAnsi="Consolas"/>
          <w:i w:val="0"/>
          <w:iCs/>
          <w:sz w:val="18"/>
        </w:rPr>
        <w:br w:type="textWrapping"/>
      </w:r>
      <w:r>
        <w:rPr>
          <w:rFonts w:ascii="Consolas" w:hAnsi="Consolas"/>
          <w:i w:val="0"/>
          <w:iCs/>
          <w:sz w:val="18"/>
        </w:rPr>
        <w:t>}</w:t>
      </w:r>
    </w:p>
    <w:p w14:paraId="5C78DC1F">
      <w:pPr>
        <w:rPr>
          <w:i w:val="0"/>
          <w:iCs/>
        </w:rPr>
      </w:pPr>
      <w:r>
        <w:rPr>
          <w:b/>
          <w:i w:val="0"/>
          <w:iCs/>
        </w:rPr>
        <w:t>Response: HTTP 200</w:t>
      </w:r>
    </w:p>
    <w:p w14:paraId="7A7A650B">
      <w:pPr>
        <w:rPr>
          <w:i w:val="0"/>
          <w:iCs/>
        </w:rPr>
      </w:pPr>
      <w:r>
        <w:rPr>
          <w:i w:val="0"/>
          <w:iCs/>
        </w:rPr>
        <w:t>Response body (JSON mẫu theo schema):</w:t>
      </w:r>
    </w:p>
    <w:p w14:paraId="07A77C37">
      <w:pPr>
        <w:spacing w:after="120"/>
        <w:ind w:left="240"/>
        <w:rPr>
          <w:i w:val="0"/>
          <w:iCs/>
        </w:rPr>
      </w:pPr>
      <w:r>
        <w:rPr>
          <w:rFonts w:ascii="Consolas" w:hAnsi="Consolas"/>
          <w:i w:val="0"/>
          <w:iCs/>
          <w:sz w:val="18"/>
        </w:rPr>
        <w:t>{}</w:t>
      </w:r>
    </w:p>
    <w:p w14:paraId="602BB648">
      <w:pPr>
        <w:rPr>
          <w:i w:val="0"/>
          <w:iCs/>
        </w:rPr>
      </w:pPr>
      <w:r>
        <w:rPr>
          <w:b/>
          <w:i w:val="0"/>
          <w:iCs/>
        </w:rPr>
        <w:t>API 41: Create Enrollment</w:t>
      </w:r>
    </w:p>
    <w:p w14:paraId="2BDF1132">
      <w:pPr>
        <w:rPr>
          <w:i w:val="0"/>
          <w:iCs/>
        </w:rPr>
      </w:pPr>
      <w:r>
        <w:rPr>
          <w:b/>
          <w:i w:val="0"/>
          <w:iCs/>
        </w:rPr>
        <w:t>Request: POST /api/admin/enrollments</w:t>
      </w:r>
    </w:p>
    <w:p w14:paraId="7273C4E3">
      <w:pPr>
        <w:rPr>
          <w:i w:val="0"/>
          <w:iCs/>
        </w:rPr>
      </w:pPr>
      <w:r>
        <w:rPr>
          <w:i w:val="0"/>
          <w:iCs/>
        </w:rPr>
        <w:t>Request body (JSON mẫu):</w:t>
      </w:r>
    </w:p>
    <w:p w14:paraId="069D2623">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"user_id": 1,</w:t>
      </w:r>
      <w:r>
        <w:rPr>
          <w:rFonts w:ascii="Consolas" w:hAnsi="Consolas"/>
          <w:i w:val="0"/>
          <w:iCs/>
          <w:sz w:val="18"/>
        </w:rPr>
        <w:br w:type="textWrapping"/>
      </w:r>
      <w:r>
        <w:rPr>
          <w:rFonts w:ascii="Consolas" w:hAnsi="Consolas"/>
          <w:i w:val="0"/>
          <w:iCs/>
          <w:sz w:val="18"/>
        </w:rPr>
        <w:t xml:space="preserve">  "course_id": 1,</w:t>
      </w:r>
      <w:r>
        <w:rPr>
          <w:rFonts w:ascii="Consolas" w:hAnsi="Consolas"/>
          <w:i w:val="0"/>
          <w:iCs/>
          <w:sz w:val="18"/>
        </w:rPr>
        <w:br w:type="textWrapping"/>
      </w:r>
      <w:r>
        <w:rPr>
          <w:rFonts w:ascii="Consolas" w:hAnsi="Consolas"/>
          <w:i w:val="0"/>
          <w:iCs/>
          <w:sz w:val="18"/>
        </w:rPr>
        <w:t xml:space="preserve">  "role": "teacher"</w:t>
      </w:r>
      <w:r>
        <w:rPr>
          <w:rFonts w:ascii="Consolas" w:hAnsi="Consolas"/>
          <w:i w:val="0"/>
          <w:iCs/>
          <w:sz w:val="18"/>
        </w:rPr>
        <w:br w:type="textWrapping"/>
      </w:r>
      <w:r>
        <w:rPr>
          <w:rFonts w:ascii="Consolas" w:hAnsi="Consolas"/>
          <w:i w:val="0"/>
          <w:iCs/>
          <w:sz w:val="18"/>
        </w:rPr>
        <w:t>}</w:t>
      </w:r>
    </w:p>
    <w:p w14:paraId="33B2E853">
      <w:pPr>
        <w:rPr>
          <w:i w:val="0"/>
          <w:iCs/>
        </w:rPr>
      </w:pPr>
      <w:r>
        <w:rPr>
          <w:b/>
          <w:i w:val="0"/>
          <w:iCs/>
        </w:rPr>
        <w:t>Response: HTTP 201</w:t>
      </w:r>
    </w:p>
    <w:p w14:paraId="5FFABE3E">
      <w:pPr>
        <w:rPr>
          <w:i w:val="0"/>
          <w:iCs/>
        </w:rPr>
      </w:pPr>
      <w:r>
        <w:rPr>
          <w:i w:val="0"/>
          <w:iCs/>
        </w:rPr>
        <w:t>Response body (JSON mẫu theo schema):</w:t>
      </w:r>
    </w:p>
    <w:p w14:paraId="7DC87CD8">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"user_id": 1,</w:t>
      </w:r>
      <w:r>
        <w:rPr>
          <w:rFonts w:ascii="Consolas" w:hAnsi="Consolas"/>
          <w:i w:val="0"/>
          <w:iCs/>
          <w:sz w:val="18"/>
        </w:rPr>
        <w:br w:type="textWrapping"/>
      </w:r>
      <w:r>
        <w:rPr>
          <w:rFonts w:ascii="Consolas" w:hAnsi="Consolas"/>
          <w:i w:val="0"/>
          <w:iCs/>
          <w:sz w:val="18"/>
        </w:rPr>
        <w:t xml:space="preserve">  "course_id": 1,</w:t>
      </w:r>
      <w:r>
        <w:rPr>
          <w:rFonts w:ascii="Consolas" w:hAnsi="Consolas"/>
          <w:i w:val="0"/>
          <w:iCs/>
          <w:sz w:val="18"/>
        </w:rPr>
        <w:br w:type="textWrapping"/>
      </w:r>
      <w:r>
        <w:rPr>
          <w:rFonts w:ascii="Consolas" w:hAnsi="Consolas"/>
          <w:i w:val="0"/>
          <w:iCs/>
          <w:sz w:val="18"/>
        </w:rPr>
        <w:t xml:space="preserve">  "role": "teacher",</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"enrolled_at": "2026-04-19T12:00:00",</w:t>
      </w:r>
      <w:r>
        <w:rPr>
          <w:rFonts w:ascii="Consolas" w:hAnsi="Consolas"/>
          <w:i w:val="0"/>
          <w:iCs/>
          <w:sz w:val="18"/>
        </w:rPr>
        <w:br w:type="textWrapping"/>
      </w:r>
      <w:r>
        <w:rPr>
          <w:rFonts w:ascii="Consolas" w:hAnsi="Consolas"/>
          <w:i w:val="0"/>
          <w:iCs/>
          <w:sz w:val="18"/>
        </w:rPr>
        <w:t xml:space="preserve">  "user": {</w:t>
      </w:r>
      <w:r>
        <w:rPr>
          <w:rFonts w:ascii="Consolas" w:hAnsi="Consolas"/>
          <w:i w:val="0"/>
          <w:iCs/>
          <w:sz w:val="18"/>
        </w:rPr>
        <w:br w:type="textWrapping"/>
      </w:r>
      <w:r>
        <w:rPr>
          <w:rFonts w:ascii="Consolas" w:hAnsi="Consolas"/>
          <w:i w:val="0"/>
          <w:iCs/>
          <w:sz w:val="18"/>
        </w:rPr>
        <w:t xml:space="preserve">    "email": "chuỗi",</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 xml:space="preserve">    "role": "student",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"avatar_url": "chuỗi",</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"course": {</w:t>
      </w:r>
      <w:r>
        <w:rPr>
          <w:rFonts w:ascii="Consolas" w:hAnsi="Consolas"/>
          <w:i w:val="0"/>
          <w:iCs/>
          <w:sz w:val="18"/>
        </w:rPr>
        <w:br w:type="textWrapping"/>
      </w:r>
      <w:r>
        <w:rPr>
          <w:rFonts w:ascii="Consolas" w:hAnsi="Consolas"/>
          <w:i w:val="0"/>
          <w:iCs/>
          <w:sz w:val="18"/>
        </w:rPr>
        <w:t xml:space="preserve">    "code": "chuỗi",</w:t>
      </w:r>
      <w:r>
        <w:rPr>
          <w:rFonts w:ascii="Consolas" w:hAnsi="Consolas"/>
          <w:i w:val="0"/>
          <w:iCs/>
          <w:sz w:val="18"/>
        </w:rPr>
        <w:br w:type="textWrapping"/>
      </w:r>
      <w:r>
        <w:rPr>
          <w:rFonts w:ascii="Consolas" w:hAnsi="Consolas"/>
          <w:i w:val="0"/>
          <w:iCs/>
          <w:sz w:val="18"/>
        </w:rPr>
        <w:t xml:space="preserve">    "name": "chuỗi",</w:t>
      </w:r>
      <w:r>
        <w:rPr>
          <w:rFonts w:ascii="Consolas" w:hAnsi="Consolas"/>
          <w:i w:val="0"/>
          <w:iCs/>
          <w:sz w:val="18"/>
        </w:rPr>
        <w:br w:type="textWrapping"/>
      </w:r>
      <w:r>
        <w:rPr>
          <w:rFonts w:ascii="Consolas" w:hAnsi="Consolas"/>
          <w:i w:val="0"/>
          <w:iCs/>
          <w:sz w:val="18"/>
        </w:rPr>
        <w:t xml:space="preserve">    "description": "chuỗi",</w:t>
      </w:r>
      <w:r>
        <w:rPr>
          <w:rFonts w:ascii="Consolas" w:hAnsi="Consolas"/>
          <w:i w:val="0"/>
          <w:iCs/>
          <w:sz w:val="18"/>
        </w:rPr>
        <w:br w:type="textWrapping"/>
      </w:r>
      <w:r>
        <w:rPr>
          <w:rFonts w:ascii="Consolas" w:hAnsi="Consolas"/>
          <w:i w:val="0"/>
          <w:iCs/>
          <w:sz w:val="18"/>
        </w:rPr>
        <w:t xml:space="preserve">    "semester":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w:t>
      </w:r>
    </w:p>
    <w:p w14:paraId="44282360">
      <w:pPr>
        <w:rPr>
          <w:i w:val="0"/>
          <w:iCs/>
        </w:rPr>
      </w:pPr>
      <w:r>
        <w:rPr>
          <w:b/>
          <w:i w:val="0"/>
          <w:iCs/>
        </w:rPr>
        <w:t>API 42: Delete Enrollment</w:t>
      </w:r>
    </w:p>
    <w:p w14:paraId="0C4A5028">
      <w:pPr>
        <w:rPr>
          <w:i w:val="0"/>
          <w:iCs/>
        </w:rPr>
      </w:pPr>
      <w:r>
        <w:rPr>
          <w:b/>
          <w:i w:val="0"/>
          <w:iCs/>
        </w:rPr>
        <w:t>Request: DELETE /api/admin/enrollments/{enrollment_id}</w:t>
      </w:r>
    </w:p>
    <w:p w14:paraId="3B87A037">
      <w:pPr>
        <w:rPr>
          <w:i w:val="0"/>
          <w:iCs/>
        </w:rPr>
      </w:pPr>
      <w:r>
        <w:rPr>
          <w:b/>
          <w:i w:val="0"/>
          <w:iCs/>
        </w:rPr>
        <w:t>Response: HTTP 204</w:t>
      </w:r>
    </w:p>
    <w:p w14:paraId="2A2A9094">
      <w:pPr>
        <w:rPr>
          <w:i w:val="0"/>
          <w:iCs/>
        </w:rPr>
      </w:pPr>
      <w:r>
        <w:rPr>
          <w:i w:val="0"/>
          <w:iCs/>
        </w:rPr>
        <w:t>Không có body (No Content / redirect).</w:t>
      </w:r>
    </w:p>
    <w:p w14:paraId="15823771">
      <w:pPr>
        <w:rPr>
          <w:i w:val="0"/>
          <w:iCs/>
        </w:rPr>
      </w:pPr>
      <w:r>
        <w:rPr>
          <w:b/>
          <w:i w:val="0"/>
          <w:iCs/>
        </w:rPr>
        <w:t>API 43: Import Courses</w:t>
      </w:r>
    </w:p>
    <w:p w14:paraId="00BD7D65">
      <w:pPr>
        <w:rPr>
          <w:i w:val="0"/>
          <w:iCs/>
        </w:rPr>
      </w:pPr>
      <w:r>
        <w:rPr>
          <w:b/>
          <w:i w:val="0"/>
          <w:iCs/>
        </w:rPr>
        <w:t>Request: POST /api/admin/import/courses</w:t>
      </w:r>
    </w:p>
    <w:p w14:paraId="1C507A68">
      <w:pPr>
        <w:rPr>
          <w:i w:val="0"/>
          <w:iCs/>
        </w:rPr>
      </w:pPr>
      <w:r>
        <w:rPr>
          <w:i w:val="0"/>
          <w:iCs/>
        </w:rPr>
        <w:t>Request: multipart/form-data (upload file + fields) — xem OpenAPI components.</w:t>
      </w:r>
    </w:p>
    <w:p w14:paraId="354E5996">
      <w:pPr>
        <w:rPr>
          <w:i w:val="0"/>
          <w:iCs/>
        </w:rPr>
      </w:pPr>
      <w:r>
        <w:rPr>
          <w:b/>
          <w:i w:val="0"/>
          <w:iCs/>
        </w:rPr>
        <w:t>Response: HTTP 200</w:t>
      </w:r>
    </w:p>
    <w:p w14:paraId="5C925D8F">
      <w:pPr>
        <w:rPr>
          <w:i w:val="0"/>
          <w:iCs/>
        </w:rPr>
      </w:pPr>
      <w:r>
        <w:rPr>
          <w:i w:val="0"/>
          <w:iCs/>
        </w:rPr>
        <w:t>Response body (JSON mẫu theo schema):</w:t>
      </w:r>
    </w:p>
    <w:p w14:paraId="71FF96F3">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"success": 1,</w:t>
      </w:r>
      <w:r>
        <w:rPr>
          <w:rFonts w:ascii="Consolas" w:hAnsi="Consolas"/>
          <w:i w:val="0"/>
          <w:iCs/>
          <w:sz w:val="18"/>
        </w:rPr>
        <w:br w:type="textWrapping"/>
      </w:r>
      <w:r>
        <w:rPr>
          <w:rFonts w:ascii="Consolas" w:hAnsi="Consolas"/>
          <w:i w:val="0"/>
          <w:iCs/>
          <w:sz w:val="18"/>
        </w:rPr>
        <w:t xml:space="preserve">  "failed": 1,</w:t>
      </w:r>
      <w:r>
        <w:rPr>
          <w:rFonts w:ascii="Consolas" w:hAnsi="Consolas"/>
          <w:i w:val="0"/>
          <w:iCs/>
          <w:sz w:val="18"/>
        </w:rPr>
        <w:br w:type="textWrapping"/>
      </w:r>
      <w:r>
        <w:rPr>
          <w:rFonts w:ascii="Consolas" w:hAnsi="Consolas"/>
          <w:i w:val="0"/>
          <w:iCs/>
          <w:sz w:val="18"/>
        </w:rPr>
        <w:t xml:space="preserve">  "errors": [</w:t>
      </w:r>
      <w:r>
        <w:rPr>
          <w:rFonts w:ascii="Consolas" w:hAnsi="Consolas"/>
          <w:i w:val="0"/>
          <w:iCs/>
          <w:sz w:val="18"/>
        </w:rPr>
        <w:br w:type="textWrapping"/>
      </w:r>
      <w:r>
        <w:rPr>
          <w:rFonts w:ascii="Consolas" w:hAnsi="Consolas"/>
          <w:i w:val="0"/>
          <w:iCs/>
          <w:sz w:val="18"/>
        </w:rPr>
        <w:t xml:space="preserve">    "chuỗi"</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"message": "chuỗi"</w:t>
      </w:r>
      <w:r>
        <w:rPr>
          <w:rFonts w:ascii="Consolas" w:hAnsi="Consolas"/>
          <w:i w:val="0"/>
          <w:iCs/>
          <w:sz w:val="18"/>
        </w:rPr>
        <w:br w:type="textWrapping"/>
      </w:r>
      <w:r>
        <w:rPr>
          <w:rFonts w:ascii="Consolas" w:hAnsi="Consolas"/>
          <w:i w:val="0"/>
          <w:iCs/>
          <w:sz w:val="18"/>
        </w:rPr>
        <w:t>}</w:t>
      </w:r>
    </w:p>
    <w:p w14:paraId="649CF252">
      <w:pPr>
        <w:rPr>
          <w:i w:val="0"/>
          <w:iCs/>
        </w:rPr>
      </w:pPr>
      <w:r>
        <w:rPr>
          <w:b/>
          <w:i w:val="0"/>
          <w:iCs/>
        </w:rPr>
        <w:t>API 44: Import Enrollments</w:t>
      </w:r>
    </w:p>
    <w:p w14:paraId="41871736">
      <w:pPr>
        <w:rPr>
          <w:i w:val="0"/>
          <w:iCs/>
        </w:rPr>
      </w:pPr>
      <w:r>
        <w:rPr>
          <w:b/>
          <w:i w:val="0"/>
          <w:iCs/>
        </w:rPr>
        <w:t>Request: POST /api/admin/import/enrollments</w:t>
      </w:r>
    </w:p>
    <w:p w14:paraId="10C0FB0F">
      <w:pPr>
        <w:rPr>
          <w:i w:val="0"/>
          <w:iCs/>
        </w:rPr>
      </w:pPr>
      <w:r>
        <w:rPr>
          <w:i w:val="0"/>
          <w:iCs/>
        </w:rPr>
        <w:t>Request: multipart/form-data (upload file + fields) — xem OpenAPI components.</w:t>
      </w:r>
    </w:p>
    <w:p w14:paraId="12856C37">
      <w:pPr>
        <w:rPr>
          <w:i w:val="0"/>
          <w:iCs/>
        </w:rPr>
      </w:pPr>
      <w:r>
        <w:rPr>
          <w:b/>
          <w:i w:val="0"/>
          <w:iCs/>
        </w:rPr>
        <w:t>Response: HTTP 200</w:t>
      </w:r>
    </w:p>
    <w:p w14:paraId="6B94E9BF">
      <w:pPr>
        <w:rPr>
          <w:i w:val="0"/>
          <w:iCs/>
        </w:rPr>
      </w:pPr>
      <w:r>
        <w:rPr>
          <w:i w:val="0"/>
          <w:iCs/>
        </w:rPr>
        <w:t>Response body (JSON mẫu theo schema):</w:t>
      </w:r>
    </w:p>
    <w:p w14:paraId="3F848FEE">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"success": 1,</w:t>
      </w:r>
      <w:r>
        <w:rPr>
          <w:rFonts w:ascii="Consolas" w:hAnsi="Consolas"/>
          <w:i w:val="0"/>
          <w:iCs/>
          <w:sz w:val="18"/>
        </w:rPr>
        <w:br w:type="textWrapping"/>
      </w:r>
      <w:r>
        <w:rPr>
          <w:rFonts w:ascii="Consolas" w:hAnsi="Consolas"/>
          <w:i w:val="0"/>
          <w:iCs/>
          <w:sz w:val="18"/>
        </w:rPr>
        <w:t xml:space="preserve">  "failed": 1,</w:t>
      </w:r>
      <w:r>
        <w:rPr>
          <w:rFonts w:ascii="Consolas" w:hAnsi="Consolas"/>
          <w:i w:val="0"/>
          <w:iCs/>
          <w:sz w:val="18"/>
        </w:rPr>
        <w:br w:type="textWrapping"/>
      </w:r>
      <w:r>
        <w:rPr>
          <w:rFonts w:ascii="Consolas" w:hAnsi="Consolas"/>
          <w:i w:val="0"/>
          <w:iCs/>
          <w:sz w:val="18"/>
        </w:rPr>
        <w:t xml:space="preserve">  "errors": [</w:t>
      </w:r>
      <w:r>
        <w:rPr>
          <w:rFonts w:ascii="Consolas" w:hAnsi="Consolas"/>
          <w:i w:val="0"/>
          <w:iCs/>
          <w:sz w:val="18"/>
        </w:rPr>
        <w:br w:type="textWrapping"/>
      </w:r>
      <w:r>
        <w:rPr>
          <w:rFonts w:ascii="Consolas" w:hAnsi="Consolas"/>
          <w:i w:val="0"/>
          <w:iCs/>
          <w:sz w:val="18"/>
        </w:rPr>
        <w:t xml:space="preserve">    "chuỗi"</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"message": "chuỗi"</w:t>
      </w:r>
      <w:r>
        <w:rPr>
          <w:rFonts w:ascii="Consolas" w:hAnsi="Consolas"/>
          <w:i w:val="0"/>
          <w:iCs/>
          <w:sz w:val="18"/>
        </w:rPr>
        <w:br w:type="textWrapping"/>
      </w:r>
      <w:r>
        <w:rPr>
          <w:rFonts w:ascii="Consolas" w:hAnsi="Consolas"/>
          <w:i w:val="0"/>
          <w:iCs/>
          <w:sz w:val="18"/>
        </w:rPr>
        <w:t>}</w:t>
      </w:r>
    </w:p>
    <w:p w14:paraId="356476C6">
      <w:pPr>
        <w:rPr>
          <w:i w:val="0"/>
          <w:iCs/>
        </w:rPr>
      </w:pPr>
      <w:r>
        <w:rPr>
          <w:b/>
          <w:i w:val="0"/>
          <w:iCs/>
        </w:rPr>
        <w:t>API 45: Import Users</w:t>
      </w:r>
    </w:p>
    <w:p w14:paraId="6B70181C">
      <w:pPr>
        <w:rPr>
          <w:i w:val="0"/>
          <w:iCs/>
        </w:rPr>
      </w:pPr>
      <w:r>
        <w:rPr>
          <w:b/>
          <w:i w:val="0"/>
          <w:iCs/>
        </w:rPr>
        <w:t>Request: POST /api/admin/import/users</w:t>
      </w:r>
    </w:p>
    <w:p w14:paraId="1AE9FEDE">
      <w:pPr>
        <w:rPr>
          <w:i w:val="0"/>
          <w:iCs/>
        </w:rPr>
      </w:pPr>
      <w:r>
        <w:rPr>
          <w:i w:val="0"/>
          <w:iCs/>
        </w:rPr>
        <w:t>Request: multipart/form-data (upload file + fields) — xem OpenAPI components.</w:t>
      </w:r>
    </w:p>
    <w:p w14:paraId="42EA284C">
      <w:pPr>
        <w:rPr>
          <w:i w:val="0"/>
          <w:iCs/>
        </w:rPr>
      </w:pPr>
      <w:r>
        <w:rPr>
          <w:b/>
          <w:i w:val="0"/>
          <w:iCs/>
        </w:rPr>
        <w:t>Response: HTTP 200</w:t>
      </w:r>
    </w:p>
    <w:p w14:paraId="2C61D5EB">
      <w:pPr>
        <w:rPr>
          <w:i w:val="0"/>
          <w:iCs/>
        </w:rPr>
      </w:pPr>
      <w:r>
        <w:rPr>
          <w:i w:val="0"/>
          <w:iCs/>
        </w:rPr>
        <w:t>Response body (JSON mẫu theo schema):</w:t>
      </w:r>
    </w:p>
    <w:p w14:paraId="029CD233">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"success": 1,</w:t>
      </w:r>
      <w:r>
        <w:rPr>
          <w:rFonts w:ascii="Consolas" w:hAnsi="Consolas"/>
          <w:i w:val="0"/>
          <w:iCs/>
          <w:sz w:val="18"/>
        </w:rPr>
        <w:br w:type="textWrapping"/>
      </w:r>
      <w:r>
        <w:rPr>
          <w:rFonts w:ascii="Consolas" w:hAnsi="Consolas"/>
          <w:i w:val="0"/>
          <w:iCs/>
          <w:sz w:val="18"/>
        </w:rPr>
        <w:t xml:space="preserve">  "failed": 1,</w:t>
      </w:r>
      <w:r>
        <w:rPr>
          <w:rFonts w:ascii="Consolas" w:hAnsi="Consolas"/>
          <w:i w:val="0"/>
          <w:iCs/>
          <w:sz w:val="18"/>
        </w:rPr>
        <w:br w:type="textWrapping"/>
      </w:r>
      <w:r>
        <w:rPr>
          <w:rFonts w:ascii="Consolas" w:hAnsi="Consolas"/>
          <w:i w:val="0"/>
          <w:iCs/>
          <w:sz w:val="18"/>
        </w:rPr>
        <w:t xml:space="preserve">  "errors": [</w:t>
      </w:r>
      <w:r>
        <w:rPr>
          <w:rFonts w:ascii="Consolas" w:hAnsi="Consolas"/>
          <w:i w:val="0"/>
          <w:iCs/>
          <w:sz w:val="18"/>
        </w:rPr>
        <w:br w:type="textWrapping"/>
      </w:r>
      <w:r>
        <w:rPr>
          <w:rFonts w:ascii="Consolas" w:hAnsi="Consolas"/>
          <w:i w:val="0"/>
          <w:iCs/>
          <w:sz w:val="18"/>
        </w:rPr>
        <w:t xml:space="preserve">    "chuỗi"</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"message": "chuỗi"</w:t>
      </w:r>
      <w:r>
        <w:rPr>
          <w:rFonts w:ascii="Consolas" w:hAnsi="Consolas"/>
          <w:i w:val="0"/>
          <w:iCs/>
          <w:sz w:val="18"/>
        </w:rPr>
        <w:br w:type="textWrapping"/>
      </w:r>
      <w:r>
        <w:rPr>
          <w:rFonts w:ascii="Consolas" w:hAnsi="Consolas"/>
          <w:i w:val="0"/>
          <w:iCs/>
          <w:sz w:val="18"/>
        </w:rPr>
        <w:t>}</w:t>
      </w:r>
    </w:p>
    <w:p w14:paraId="5B67F82F">
      <w:pPr>
        <w:rPr>
          <w:i w:val="0"/>
          <w:iCs/>
        </w:rPr>
      </w:pPr>
      <w:r>
        <w:rPr>
          <w:b/>
          <w:i w:val="0"/>
          <w:iCs/>
        </w:rPr>
        <w:t>API 46: Get System Settings</w:t>
      </w:r>
    </w:p>
    <w:p w14:paraId="2A06D227">
      <w:pPr>
        <w:rPr>
          <w:i w:val="0"/>
          <w:iCs/>
        </w:rPr>
      </w:pPr>
      <w:r>
        <w:rPr>
          <w:b/>
          <w:i w:val="0"/>
          <w:iCs/>
        </w:rPr>
        <w:t>Request: GET /api/admin/settings</w:t>
      </w:r>
    </w:p>
    <w:p w14:paraId="5132B895">
      <w:pPr>
        <w:rPr>
          <w:i w:val="0"/>
          <w:iCs/>
        </w:rPr>
      </w:pPr>
      <w:r>
        <w:rPr>
          <w:b/>
          <w:i w:val="0"/>
          <w:iCs/>
        </w:rPr>
        <w:t>Response: HTTP 200</w:t>
      </w:r>
    </w:p>
    <w:p w14:paraId="1F4B3A51">
      <w:pPr>
        <w:rPr>
          <w:i w:val="0"/>
          <w:iCs/>
        </w:rPr>
      </w:pPr>
      <w:r>
        <w:rPr>
          <w:i w:val="0"/>
          <w:iCs/>
        </w:rPr>
        <w:t>Response body (JSON mẫu theo schema):</w:t>
      </w:r>
    </w:p>
    <w:p w14:paraId="4A0FE1BF">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"model": "chuỗi",</w:t>
      </w:r>
      <w:r>
        <w:rPr>
          <w:rFonts w:ascii="Consolas" w:hAnsi="Consolas"/>
          <w:i w:val="0"/>
          <w:iCs/>
          <w:sz w:val="18"/>
        </w:rPr>
        <w:br w:type="textWrapping"/>
      </w:r>
      <w:r>
        <w:rPr>
          <w:rFonts w:ascii="Consolas" w:hAnsi="Consolas"/>
          <w:i w:val="0"/>
          <w:iCs/>
          <w:sz w:val="18"/>
        </w:rPr>
        <w:t xml:space="preserve">  "embedding_model": "chuỗi"</w:t>
      </w:r>
      <w:r>
        <w:rPr>
          <w:rFonts w:ascii="Consolas" w:hAnsi="Consolas"/>
          <w:i w:val="0"/>
          <w:iCs/>
          <w:sz w:val="18"/>
        </w:rPr>
        <w:br w:type="textWrapping"/>
      </w:r>
      <w:r>
        <w:rPr>
          <w:rFonts w:ascii="Consolas" w:hAnsi="Consolas"/>
          <w:i w:val="0"/>
          <w:iCs/>
          <w:sz w:val="18"/>
        </w:rPr>
        <w:t>}</w:t>
      </w:r>
    </w:p>
    <w:p w14:paraId="45BEDC83">
      <w:pPr>
        <w:rPr>
          <w:i w:val="0"/>
          <w:iCs/>
        </w:rPr>
      </w:pPr>
      <w:r>
        <w:rPr>
          <w:b/>
          <w:i w:val="0"/>
          <w:iCs/>
        </w:rPr>
        <w:t>API 47: Update System Settings</w:t>
      </w:r>
    </w:p>
    <w:p w14:paraId="467B29A8">
      <w:pPr>
        <w:rPr>
          <w:i w:val="0"/>
          <w:iCs/>
        </w:rPr>
      </w:pPr>
      <w:r>
        <w:rPr>
          <w:b/>
          <w:i w:val="0"/>
          <w:iCs/>
        </w:rPr>
        <w:t>Request: PUT /api/admin/settings</w:t>
      </w:r>
    </w:p>
    <w:p w14:paraId="4C1113E1">
      <w:pPr>
        <w:rPr>
          <w:i w:val="0"/>
          <w:iCs/>
        </w:rPr>
      </w:pPr>
      <w:r>
        <w:rPr>
          <w:i w:val="0"/>
          <w:iCs/>
        </w:rPr>
        <w:t>Request body (JSON mẫu):</w:t>
      </w:r>
    </w:p>
    <w:p w14:paraId="6F3F6374">
      <w:pPr>
        <w:spacing w:after="120"/>
        <w:ind w:left="240"/>
        <w:rPr>
          <w:i w:val="0"/>
          <w:iCs/>
        </w:rPr>
      </w:pPr>
      <w:r>
        <w:rPr>
          <w:rFonts w:ascii="Consolas" w:hAnsi="Consolas"/>
          <w:i w:val="0"/>
          <w:iCs/>
          <w:sz w:val="18"/>
        </w:rPr>
        <w:t>{}</w:t>
      </w:r>
    </w:p>
    <w:p w14:paraId="73C2DA8B">
      <w:pPr>
        <w:rPr>
          <w:i w:val="0"/>
          <w:iCs/>
        </w:rPr>
      </w:pPr>
      <w:r>
        <w:rPr>
          <w:b/>
          <w:i w:val="0"/>
          <w:iCs/>
        </w:rPr>
        <w:t>Response: HTTP 200</w:t>
      </w:r>
    </w:p>
    <w:p w14:paraId="5C260285">
      <w:pPr>
        <w:rPr>
          <w:i w:val="0"/>
          <w:iCs/>
        </w:rPr>
      </w:pPr>
      <w:r>
        <w:rPr>
          <w:i w:val="0"/>
          <w:iCs/>
        </w:rPr>
        <w:t>Response body (JSON mẫu theo schema):</w:t>
      </w:r>
    </w:p>
    <w:p w14:paraId="71528537">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"model": "chuỗi",</w:t>
      </w:r>
      <w:r>
        <w:rPr>
          <w:rFonts w:ascii="Consolas" w:hAnsi="Consolas"/>
          <w:i w:val="0"/>
          <w:iCs/>
          <w:sz w:val="18"/>
        </w:rPr>
        <w:br w:type="textWrapping"/>
      </w:r>
      <w:r>
        <w:rPr>
          <w:rFonts w:ascii="Consolas" w:hAnsi="Consolas"/>
          <w:i w:val="0"/>
          <w:iCs/>
          <w:sz w:val="18"/>
        </w:rPr>
        <w:t xml:space="preserve">  "embedding_model": "chuỗi"</w:t>
      </w:r>
      <w:r>
        <w:rPr>
          <w:rFonts w:ascii="Consolas" w:hAnsi="Consolas"/>
          <w:i w:val="0"/>
          <w:iCs/>
          <w:sz w:val="18"/>
        </w:rPr>
        <w:br w:type="textWrapping"/>
      </w:r>
      <w:r>
        <w:rPr>
          <w:rFonts w:ascii="Consolas" w:hAnsi="Consolas"/>
          <w:i w:val="0"/>
          <w:iCs/>
          <w:sz w:val="18"/>
        </w:rPr>
        <w:t>}</w:t>
      </w:r>
    </w:p>
    <w:p w14:paraId="6AC7A167">
      <w:pPr>
        <w:rPr>
          <w:i w:val="0"/>
          <w:iCs/>
        </w:rPr>
      </w:pPr>
      <w:r>
        <w:rPr>
          <w:b/>
          <w:i w:val="0"/>
          <w:iCs/>
        </w:rPr>
        <w:t>API 48: Get Statistics</w:t>
      </w:r>
    </w:p>
    <w:p w14:paraId="3E8FFF30">
      <w:pPr>
        <w:rPr>
          <w:i w:val="0"/>
          <w:iCs/>
        </w:rPr>
      </w:pPr>
      <w:r>
        <w:rPr>
          <w:b/>
          <w:i w:val="0"/>
          <w:iCs/>
        </w:rPr>
        <w:t>Request: GET /api/admin/statistics</w:t>
      </w:r>
    </w:p>
    <w:p w14:paraId="7EDEAD1B">
      <w:pPr>
        <w:rPr>
          <w:i w:val="0"/>
          <w:iCs/>
        </w:rPr>
      </w:pPr>
      <w:r>
        <w:rPr>
          <w:b/>
          <w:i w:val="0"/>
          <w:iCs/>
        </w:rPr>
        <w:t>Response: HTTP 200</w:t>
      </w:r>
    </w:p>
    <w:p w14:paraId="225E07BA">
      <w:pPr>
        <w:rPr>
          <w:i w:val="0"/>
          <w:iCs/>
        </w:rPr>
      </w:pPr>
      <w:r>
        <w:rPr>
          <w:i w:val="0"/>
          <w:iCs/>
        </w:rPr>
        <w:t>Response body (JSON mẫu theo schema):</w:t>
      </w:r>
    </w:p>
    <w:p w14:paraId="4878E0B2">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"total_users": 1,</w:t>
      </w:r>
      <w:r>
        <w:rPr>
          <w:rFonts w:ascii="Consolas" w:hAnsi="Consolas"/>
          <w:i w:val="0"/>
          <w:iCs/>
          <w:sz w:val="18"/>
        </w:rPr>
        <w:br w:type="textWrapping"/>
      </w:r>
      <w:r>
        <w:rPr>
          <w:rFonts w:ascii="Consolas" w:hAnsi="Consolas"/>
          <w:i w:val="0"/>
          <w:iCs/>
          <w:sz w:val="18"/>
        </w:rPr>
        <w:t xml:space="preserve">  "total_students": 1,</w:t>
      </w:r>
      <w:r>
        <w:rPr>
          <w:rFonts w:ascii="Consolas" w:hAnsi="Consolas"/>
          <w:i w:val="0"/>
          <w:iCs/>
          <w:sz w:val="18"/>
        </w:rPr>
        <w:br w:type="textWrapping"/>
      </w:r>
      <w:r>
        <w:rPr>
          <w:rFonts w:ascii="Consolas" w:hAnsi="Consolas"/>
          <w:i w:val="0"/>
          <w:iCs/>
          <w:sz w:val="18"/>
        </w:rPr>
        <w:t xml:space="preserve">  "total_teachers": 1,</w:t>
      </w:r>
      <w:r>
        <w:rPr>
          <w:rFonts w:ascii="Consolas" w:hAnsi="Consolas"/>
          <w:i w:val="0"/>
          <w:iCs/>
          <w:sz w:val="18"/>
        </w:rPr>
        <w:br w:type="textWrapping"/>
      </w:r>
      <w:r>
        <w:rPr>
          <w:rFonts w:ascii="Consolas" w:hAnsi="Consolas"/>
          <w:i w:val="0"/>
          <w:iCs/>
          <w:sz w:val="18"/>
        </w:rPr>
        <w:t xml:space="preserve">  "total_admins": 1,</w:t>
      </w:r>
      <w:r>
        <w:rPr>
          <w:rFonts w:ascii="Consolas" w:hAnsi="Consolas"/>
          <w:i w:val="0"/>
          <w:iCs/>
          <w:sz w:val="18"/>
        </w:rPr>
        <w:br w:type="textWrapping"/>
      </w:r>
      <w:r>
        <w:rPr>
          <w:rFonts w:ascii="Consolas" w:hAnsi="Consolas"/>
          <w:i w:val="0"/>
          <w:iCs/>
          <w:sz w:val="18"/>
        </w:rPr>
        <w:t xml:space="preserve">  "total_courses": 1,</w:t>
      </w:r>
      <w:r>
        <w:rPr>
          <w:rFonts w:ascii="Consolas" w:hAnsi="Consolas"/>
          <w:i w:val="0"/>
          <w:iCs/>
          <w:sz w:val="18"/>
        </w:rPr>
        <w:br w:type="textWrapping"/>
      </w:r>
      <w:r>
        <w:rPr>
          <w:rFonts w:ascii="Consolas" w:hAnsi="Consolas"/>
          <w:i w:val="0"/>
          <w:iCs/>
          <w:sz w:val="18"/>
        </w:rPr>
        <w:t xml:space="preserve">  "total_enrollments": 1,</w:t>
      </w:r>
      <w:r>
        <w:rPr>
          <w:rFonts w:ascii="Consolas" w:hAnsi="Consolas"/>
          <w:i w:val="0"/>
          <w:iCs/>
          <w:sz w:val="18"/>
        </w:rPr>
        <w:br w:type="textWrapping"/>
      </w:r>
      <w:r>
        <w:rPr>
          <w:rFonts w:ascii="Consolas" w:hAnsi="Consolas"/>
          <w:i w:val="0"/>
          <w:iCs/>
          <w:sz w:val="18"/>
        </w:rPr>
        <w:t xml:space="preserve">  "documents_ready": 1,</w:t>
      </w:r>
      <w:r>
        <w:rPr>
          <w:rFonts w:ascii="Consolas" w:hAnsi="Consolas"/>
          <w:i w:val="0"/>
          <w:iCs/>
          <w:sz w:val="18"/>
        </w:rPr>
        <w:br w:type="textWrapping"/>
      </w:r>
      <w:r>
        <w:rPr>
          <w:rFonts w:ascii="Consolas" w:hAnsi="Consolas"/>
          <w:i w:val="0"/>
          <w:iCs/>
          <w:sz w:val="18"/>
        </w:rPr>
        <w:t xml:space="preserve">  "conversations_count": 1,</w:t>
      </w:r>
      <w:r>
        <w:rPr>
          <w:rFonts w:ascii="Consolas" w:hAnsi="Consolas"/>
          <w:i w:val="0"/>
          <w:iCs/>
          <w:sz w:val="18"/>
        </w:rPr>
        <w:br w:type="textWrapping"/>
      </w:r>
      <w:r>
        <w:rPr>
          <w:rFonts w:ascii="Consolas" w:hAnsi="Consolas"/>
          <w:i w:val="0"/>
          <w:iCs/>
          <w:sz w:val="18"/>
        </w:rPr>
        <w:t xml:space="preserve">  "messages_count": 1</w:t>
      </w:r>
      <w:r>
        <w:rPr>
          <w:rFonts w:ascii="Consolas" w:hAnsi="Consolas"/>
          <w:i w:val="0"/>
          <w:iCs/>
          <w:sz w:val="18"/>
        </w:rPr>
        <w:br w:type="textWrapping"/>
      </w:r>
      <w:r>
        <w:rPr>
          <w:rFonts w:ascii="Consolas" w:hAnsi="Consolas"/>
          <w:i w:val="0"/>
          <w:iCs/>
          <w:sz w:val="18"/>
        </w:rPr>
        <w:t>}</w:t>
      </w:r>
    </w:p>
    <w:p w14:paraId="349E932A">
      <w:pPr>
        <w:rPr>
          <w:i w:val="0"/>
          <w:iCs/>
        </w:rPr>
      </w:pPr>
      <w:r>
        <w:rPr>
          <w:b/>
          <w:i w:val="0"/>
          <w:iCs/>
        </w:rPr>
        <w:t>API 49: List Users</w:t>
      </w:r>
    </w:p>
    <w:p w14:paraId="55A2001D">
      <w:pPr>
        <w:rPr>
          <w:i w:val="0"/>
          <w:iCs/>
        </w:rPr>
      </w:pPr>
      <w:r>
        <w:rPr>
          <w:b/>
          <w:i w:val="0"/>
          <w:iCs/>
        </w:rPr>
        <w:t>Request: GET /api/admin/users</w:t>
      </w:r>
    </w:p>
    <w:p w14:paraId="6684761B">
      <w:pPr>
        <w:rPr>
          <w:i w:val="0"/>
          <w:iCs/>
        </w:rPr>
      </w:pPr>
      <w:r>
        <w:rPr>
          <w:i w:val="0"/>
          <w:iCs/>
        </w:rPr>
        <w:t>Query parameters:</w:t>
      </w:r>
    </w:p>
    <w:p w14:paraId="3887402B">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"skip": "integer",</w:t>
      </w:r>
      <w:r>
        <w:rPr>
          <w:rFonts w:ascii="Consolas" w:hAnsi="Consolas"/>
          <w:i w:val="0"/>
          <w:iCs/>
          <w:sz w:val="18"/>
        </w:rPr>
        <w:br w:type="textWrapping"/>
      </w:r>
      <w:r>
        <w:rPr>
          <w:rFonts w:ascii="Consolas" w:hAnsi="Consolas"/>
          <w:i w:val="0"/>
          <w:iCs/>
          <w:sz w:val="18"/>
        </w:rPr>
        <w:t xml:space="preserve">  "limit": "integer",</w:t>
      </w:r>
      <w:r>
        <w:rPr>
          <w:rFonts w:ascii="Consolas" w:hAnsi="Consolas"/>
          <w:i w:val="0"/>
          <w:iCs/>
          <w:sz w:val="18"/>
        </w:rPr>
        <w:br w:type="textWrapping"/>
      </w:r>
      <w:r>
        <w:rPr>
          <w:rFonts w:ascii="Consolas" w:hAnsi="Consolas"/>
          <w:i w:val="0"/>
          <w:iCs/>
          <w:sz w:val="18"/>
        </w:rPr>
        <w:t xml:space="preserve">  "role": "?",</w:t>
      </w:r>
      <w:r>
        <w:rPr>
          <w:rFonts w:ascii="Consolas" w:hAnsi="Consolas"/>
          <w:i w:val="0"/>
          <w:iCs/>
          <w:sz w:val="18"/>
        </w:rPr>
        <w:br w:type="textWrapping"/>
      </w:r>
      <w:r>
        <w:rPr>
          <w:rFonts w:ascii="Consolas" w:hAnsi="Consolas"/>
          <w:i w:val="0"/>
          <w:iCs/>
          <w:sz w:val="18"/>
        </w:rPr>
        <w:t xml:space="preserve">  "search": "?",</w:t>
      </w:r>
      <w:r>
        <w:rPr>
          <w:rFonts w:ascii="Consolas" w:hAnsi="Consolas"/>
          <w:i w:val="0"/>
          <w:iCs/>
          <w:sz w:val="18"/>
        </w:rPr>
        <w:br w:type="textWrapping"/>
      </w:r>
      <w:r>
        <w:rPr>
          <w:rFonts w:ascii="Consolas" w:hAnsi="Consolas"/>
          <w:i w:val="0"/>
          <w:iCs/>
          <w:sz w:val="18"/>
        </w:rPr>
        <w:t xml:space="preserve">  "is_active": "?"</w:t>
      </w:r>
      <w:r>
        <w:rPr>
          <w:rFonts w:ascii="Consolas" w:hAnsi="Consolas"/>
          <w:i w:val="0"/>
          <w:iCs/>
          <w:sz w:val="18"/>
        </w:rPr>
        <w:br w:type="textWrapping"/>
      </w:r>
      <w:r>
        <w:rPr>
          <w:rFonts w:ascii="Consolas" w:hAnsi="Consolas"/>
          <w:i w:val="0"/>
          <w:iCs/>
          <w:sz w:val="18"/>
        </w:rPr>
        <w:t>}</w:t>
      </w:r>
    </w:p>
    <w:p w14:paraId="25365C76">
      <w:pPr>
        <w:rPr>
          <w:i w:val="0"/>
          <w:iCs/>
        </w:rPr>
      </w:pPr>
      <w:r>
        <w:rPr>
          <w:b/>
          <w:i w:val="0"/>
          <w:iCs/>
        </w:rPr>
        <w:t>Response: HTTP 200</w:t>
      </w:r>
    </w:p>
    <w:p w14:paraId="3D527391">
      <w:pPr>
        <w:rPr>
          <w:i w:val="0"/>
          <w:iCs/>
        </w:rPr>
      </w:pPr>
      <w:r>
        <w:rPr>
          <w:i w:val="0"/>
          <w:iCs/>
        </w:rPr>
        <w:t>Response body (JSON mẫu theo schema):</w:t>
      </w:r>
    </w:p>
    <w:p w14:paraId="20F94A97">
      <w:pPr>
        <w:spacing w:after="120"/>
        <w:ind w:left="240"/>
        <w:rPr>
          <w:i w:val="0"/>
          <w:iCs/>
        </w:rPr>
      </w:pPr>
      <w:r>
        <w:rPr>
          <w:rFonts w:ascii="Consolas" w:hAnsi="Consolas"/>
          <w:i w:val="0"/>
          <w:iCs/>
          <w:sz w:val="18"/>
        </w:rPr>
        <w:t>{}</w:t>
      </w:r>
    </w:p>
    <w:p w14:paraId="65135F63">
      <w:pPr>
        <w:rPr>
          <w:i w:val="0"/>
          <w:iCs/>
        </w:rPr>
      </w:pPr>
      <w:r>
        <w:rPr>
          <w:b/>
          <w:i w:val="0"/>
          <w:iCs/>
        </w:rPr>
        <w:t>API 50: Create User</w:t>
      </w:r>
    </w:p>
    <w:p w14:paraId="3E1D9EC5">
      <w:pPr>
        <w:rPr>
          <w:i w:val="0"/>
          <w:iCs/>
        </w:rPr>
      </w:pPr>
      <w:r>
        <w:rPr>
          <w:b/>
          <w:i w:val="0"/>
          <w:iCs/>
        </w:rPr>
        <w:t>Request: POST /api/admin/users</w:t>
      </w:r>
    </w:p>
    <w:p w14:paraId="48B56334">
      <w:pPr>
        <w:rPr>
          <w:i w:val="0"/>
          <w:iCs/>
        </w:rPr>
      </w:pPr>
      <w:r>
        <w:rPr>
          <w:i w:val="0"/>
          <w:iCs/>
        </w:rPr>
        <w:t>Request body (JSON mẫu):</w:t>
      </w:r>
    </w:p>
    <w:p w14:paraId="2F9185CA">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"email": "chuỗi",</w:t>
      </w:r>
      <w:r>
        <w:rPr>
          <w:rFonts w:ascii="Consolas" w:hAnsi="Consolas"/>
          <w:i w:val="0"/>
          <w:iCs/>
          <w:sz w:val="18"/>
        </w:rPr>
        <w:br w:type="textWrapping"/>
      </w:r>
      <w:r>
        <w:rPr>
          <w:rFonts w:ascii="Consolas" w:hAnsi="Consolas"/>
          <w:i w:val="0"/>
          <w:iCs/>
          <w:sz w:val="18"/>
        </w:rPr>
        <w:t xml:space="preserve">  "role": "student",</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w:t>
      </w:r>
    </w:p>
    <w:p w14:paraId="3286C70F">
      <w:pPr>
        <w:rPr>
          <w:i w:val="0"/>
          <w:iCs/>
        </w:rPr>
      </w:pPr>
      <w:r>
        <w:rPr>
          <w:b/>
          <w:i w:val="0"/>
          <w:iCs/>
        </w:rPr>
        <w:t>Response: HTTP 201</w:t>
      </w:r>
    </w:p>
    <w:p w14:paraId="180B37CC">
      <w:pPr>
        <w:rPr>
          <w:i w:val="0"/>
          <w:iCs/>
        </w:rPr>
      </w:pPr>
      <w:r>
        <w:rPr>
          <w:i w:val="0"/>
          <w:iCs/>
        </w:rPr>
        <w:t>Response body (JSON mẫu theo schema):</w:t>
      </w:r>
    </w:p>
    <w:p w14:paraId="1AF0A964">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"email": "chuỗi",</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 xml:space="preserve">  "role": "student",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"avatar_url": "chuỗi",</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w:t>
      </w:r>
    </w:p>
    <w:p w14:paraId="7F19EB2E">
      <w:pPr>
        <w:rPr>
          <w:i w:val="0"/>
          <w:iCs/>
        </w:rPr>
      </w:pPr>
      <w:r>
        <w:rPr>
          <w:b/>
          <w:i w:val="0"/>
          <w:iCs/>
        </w:rPr>
        <w:t>API 51: List Recent Users</w:t>
      </w:r>
    </w:p>
    <w:p w14:paraId="684B4FD6">
      <w:pPr>
        <w:rPr>
          <w:i w:val="0"/>
          <w:iCs/>
        </w:rPr>
      </w:pPr>
      <w:r>
        <w:rPr>
          <w:b/>
          <w:i w:val="0"/>
          <w:iCs/>
        </w:rPr>
        <w:t>Request: GET /api/admin/users/recent</w:t>
      </w:r>
    </w:p>
    <w:p w14:paraId="1D52C73F">
      <w:pPr>
        <w:rPr>
          <w:i w:val="0"/>
          <w:iCs/>
        </w:rPr>
      </w:pPr>
      <w:r>
        <w:rPr>
          <w:i w:val="0"/>
          <w:iCs/>
        </w:rPr>
        <w:t>Query parameters:</w:t>
      </w:r>
    </w:p>
    <w:p w14:paraId="059B274E">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"limit": "integer"</w:t>
      </w:r>
      <w:r>
        <w:rPr>
          <w:rFonts w:ascii="Consolas" w:hAnsi="Consolas"/>
          <w:i w:val="0"/>
          <w:iCs/>
          <w:sz w:val="18"/>
        </w:rPr>
        <w:br w:type="textWrapping"/>
      </w:r>
      <w:r>
        <w:rPr>
          <w:rFonts w:ascii="Consolas" w:hAnsi="Consolas"/>
          <w:i w:val="0"/>
          <w:iCs/>
          <w:sz w:val="18"/>
        </w:rPr>
        <w:t>}</w:t>
      </w:r>
    </w:p>
    <w:p w14:paraId="14FB2842">
      <w:pPr>
        <w:rPr>
          <w:i w:val="0"/>
          <w:iCs/>
        </w:rPr>
      </w:pPr>
      <w:r>
        <w:rPr>
          <w:b/>
          <w:i w:val="0"/>
          <w:iCs/>
        </w:rPr>
        <w:t>Response: HTTP 200</w:t>
      </w:r>
    </w:p>
    <w:p w14:paraId="0021A2B7">
      <w:pPr>
        <w:rPr>
          <w:i w:val="0"/>
          <w:iCs/>
        </w:rPr>
      </w:pPr>
      <w:r>
        <w:rPr>
          <w:i w:val="0"/>
          <w:iCs/>
        </w:rPr>
        <w:t>Response body (JSON mẫu theo schema):</w:t>
      </w:r>
    </w:p>
    <w:p w14:paraId="0D20B872">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"items":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"email": "chuỗi",</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 xml:space="preserve">      "role": "student",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"avatar_url": "chuỗi",</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w:t>
      </w:r>
    </w:p>
    <w:p w14:paraId="3C692657">
      <w:pPr>
        <w:rPr>
          <w:i w:val="0"/>
          <w:iCs/>
        </w:rPr>
      </w:pPr>
      <w:r>
        <w:rPr>
          <w:b/>
          <w:i w:val="0"/>
          <w:iCs/>
        </w:rPr>
        <w:t>API 52: Test Users Endpoint</w:t>
      </w:r>
    </w:p>
    <w:p w14:paraId="184410F9">
      <w:pPr>
        <w:rPr>
          <w:i w:val="0"/>
          <w:iCs/>
        </w:rPr>
      </w:pPr>
      <w:r>
        <w:rPr>
          <w:b/>
          <w:i w:val="0"/>
          <w:iCs/>
        </w:rPr>
        <w:t>Request: GET /api/admin/users/test</w:t>
      </w:r>
    </w:p>
    <w:p w14:paraId="473D80AC">
      <w:pPr>
        <w:rPr>
          <w:i w:val="0"/>
          <w:iCs/>
        </w:rPr>
      </w:pPr>
      <w:r>
        <w:rPr>
          <w:i w:val="0"/>
          <w:iCs/>
        </w:rPr>
        <w:t>Query parameters:</w:t>
      </w:r>
    </w:p>
    <w:p w14:paraId="32B2DA92">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"role": "?",</w:t>
      </w:r>
      <w:r>
        <w:rPr>
          <w:rFonts w:ascii="Consolas" w:hAnsi="Consolas"/>
          <w:i w:val="0"/>
          <w:iCs/>
          <w:sz w:val="18"/>
        </w:rPr>
        <w:br w:type="textWrapping"/>
      </w:r>
      <w:r>
        <w:rPr>
          <w:rFonts w:ascii="Consolas" w:hAnsi="Consolas"/>
          <w:i w:val="0"/>
          <w:iCs/>
          <w:sz w:val="18"/>
        </w:rPr>
        <w:t xml:space="preserve">  "is_active": "?",</w:t>
      </w:r>
      <w:r>
        <w:rPr>
          <w:rFonts w:ascii="Consolas" w:hAnsi="Consolas"/>
          <w:i w:val="0"/>
          <w:iCs/>
          <w:sz w:val="18"/>
        </w:rPr>
        <w:br w:type="textWrapping"/>
      </w:r>
      <w:r>
        <w:rPr>
          <w:rFonts w:ascii="Consolas" w:hAnsi="Consolas"/>
          <w:i w:val="0"/>
          <w:iCs/>
          <w:sz w:val="18"/>
        </w:rPr>
        <w:t xml:space="preserve">  "limit": "integer"</w:t>
      </w:r>
      <w:r>
        <w:rPr>
          <w:rFonts w:ascii="Consolas" w:hAnsi="Consolas"/>
          <w:i w:val="0"/>
          <w:iCs/>
          <w:sz w:val="18"/>
        </w:rPr>
        <w:br w:type="textWrapping"/>
      </w:r>
      <w:r>
        <w:rPr>
          <w:rFonts w:ascii="Consolas" w:hAnsi="Consolas"/>
          <w:i w:val="0"/>
          <w:iCs/>
          <w:sz w:val="18"/>
        </w:rPr>
        <w:t>}</w:t>
      </w:r>
    </w:p>
    <w:p w14:paraId="310A4DA3">
      <w:pPr>
        <w:rPr>
          <w:i w:val="0"/>
          <w:iCs/>
        </w:rPr>
      </w:pPr>
      <w:r>
        <w:rPr>
          <w:b/>
          <w:i w:val="0"/>
          <w:iCs/>
        </w:rPr>
        <w:t>Response: HTTP 200</w:t>
      </w:r>
    </w:p>
    <w:p w14:paraId="3A2B2B6B">
      <w:pPr>
        <w:rPr>
          <w:i w:val="0"/>
          <w:iCs/>
        </w:rPr>
      </w:pPr>
      <w:r>
        <w:rPr>
          <w:i w:val="0"/>
          <w:iCs/>
        </w:rPr>
        <w:t>Response body (JSON mẫu theo schema):</w:t>
      </w:r>
    </w:p>
    <w:p w14:paraId="05108D5A">
      <w:pPr>
        <w:spacing w:after="120"/>
        <w:ind w:left="240"/>
        <w:rPr>
          <w:i w:val="0"/>
          <w:iCs/>
        </w:rPr>
      </w:pPr>
      <w:r>
        <w:rPr>
          <w:rFonts w:ascii="Consolas" w:hAnsi="Consolas"/>
          <w:i w:val="0"/>
          <w:iCs/>
          <w:sz w:val="18"/>
        </w:rPr>
        <w:t>{}</w:t>
      </w:r>
    </w:p>
    <w:p w14:paraId="7C119DD4">
      <w:pPr>
        <w:rPr>
          <w:i w:val="0"/>
          <w:iCs/>
        </w:rPr>
      </w:pPr>
      <w:r>
        <w:rPr>
          <w:b/>
          <w:i w:val="0"/>
          <w:iCs/>
        </w:rPr>
        <w:t>API 53: Test Simple</w:t>
      </w:r>
    </w:p>
    <w:p w14:paraId="6F9661FC">
      <w:pPr>
        <w:rPr>
          <w:i w:val="0"/>
          <w:iCs/>
        </w:rPr>
      </w:pPr>
      <w:r>
        <w:rPr>
          <w:b/>
          <w:i w:val="0"/>
          <w:iCs/>
        </w:rPr>
        <w:t>Request: GET /api/admin/users/test-simple</w:t>
      </w:r>
    </w:p>
    <w:p w14:paraId="5A43D5C7">
      <w:pPr>
        <w:rPr>
          <w:i w:val="0"/>
          <w:iCs/>
        </w:rPr>
      </w:pPr>
      <w:r>
        <w:rPr>
          <w:i w:val="0"/>
          <w:iCs/>
        </w:rPr>
        <w:t>Query parameters:</w:t>
      </w:r>
    </w:p>
    <w:p w14:paraId="5535D6C5">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"role": "?",</w:t>
      </w:r>
      <w:r>
        <w:rPr>
          <w:rFonts w:ascii="Consolas" w:hAnsi="Consolas"/>
          <w:i w:val="0"/>
          <w:iCs/>
          <w:sz w:val="18"/>
        </w:rPr>
        <w:br w:type="textWrapping"/>
      </w:r>
      <w:r>
        <w:rPr>
          <w:rFonts w:ascii="Consolas" w:hAnsi="Consolas"/>
          <w:i w:val="0"/>
          <w:iCs/>
          <w:sz w:val="18"/>
        </w:rPr>
        <w:t xml:space="preserve">  "is_active": "?"</w:t>
      </w:r>
      <w:r>
        <w:rPr>
          <w:rFonts w:ascii="Consolas" w:hAnsi="Consolas"/>
          <w:i w:val="0"/>
          <w:iCs/>
          <w:sz w:val="18"/>
        </w:rPr>
        <w:br w:type="textWrapping"/>
      </w:r>
      <w:r>
        <w:rPr>
          <w:rFonts w:ascii="Consolas" w:hAnsi="Consolas"/>
          <w:i w:val="0"/>
          <w:iCs/>
          <w:sz w:val="18"/>
        </w:rPr>
        <w:t>}</w:t>
      </w:r>
    </w:p>
    <w:p w14:paraId="335C9EB6">
      <w:pPr>
        <w:rPr>
          <w:i w:val="0"/>
          <w:iCs/>
        </w:rPr>
      </w:pPr>
      <w:r>
        <w:rPr>
          <w:b/>
          <w:i w:val="0"/>
          <w:iCs/>
        </w:rPr>
        <w:t>Response: HTTP 200</w:t>
      </w:r>
    </w:p>
    <w:p w14:paraId="3491087F">
      <w:pPr>
        <w:rPr>
          <w:i w:val="0"/>
          <w:iCs/>
        </w:rPr>
      </w:pPr>
      <w:r>
        <w:rPr>
          <w:i w:val="0"/>
          <w:iCs/>
        </w:rPr>
        <w:t>Response body (JSON mẫu theo schema):</w:t>
      </w:r>
    </w:p>
    <w:p w14:paraId="20DE0740">
      <w:pPr>
        <w:spacing w:after="120"/>
        <w:ind w:left="240"/>
        <w:rPr>
          <w:i w:val="0"/>
          <w:iCs/>
        </w:rPr>
      </w:pPr>
      <w:r>
        <w:rPr>
          <w:rFonts w:ascii="Consolas" w:hAnsi="Consolas"/>
          <w:i w:val="0"/>
          <w:iCs/>
          <w:sz w:val="18"/>
        </w:rPr>
        <w:t>{}</w:t>
      </w:r>
    </w:p>
    <w:p w14:paraId="0B34B67A">
      <w:pPr>
        <w:rPr>
          <w:i w:val="0"/>
          <w:iCs/>
        </w:rPr>
      </w:pPr>
      <w:r>
        <w:rPr>
          <w:b/>
          <w:i w:val="0"/>
          <w:iCs/>
        </w:rPr>
        <w:t>API 54: Delete User</w:t>
      </w:r>
    </w:p>
    <w:p w14:paraId="3EC3A5A3">
      <w:pPr>
        <w:rPr>
          <w:i w:val="0"/>
          <w:iCs/>
        </w:rPr>
      </w:pPr>
      <w:r>
        <w:rPr>
          <w:b/>
          <w:i w:val="0"/>
          <w:iCs/>
        </w:rPr>
        <w:t>Request: DELETE /api/admin/users/{user_id}</w:t>
      </w:r>
    </w:p>
    <w:p w14:paraId="2AA58F65">
      <w:pPr>
        <w:rPr>
          <w:i w:val="0"/>
          <w:iCs/>
        </w:rPr>
      </w:pPr>
      <w:r>
        <w:rPr>
          <w:b/>
          <w:i w:val="0"/>
          <w:iCs/>
        </w:rPr>
        <w:t>Response: HTTP 204</w:t>
      </w:r>
    </w:p>
    <w:p w14:paraId="1DFBCF8E">
      <w:pPr>
        <w:rPr>
          <w:i w:val="0"/>
          <w:iCs/>
        </w:rPr>
      </w:pPr>
      <w:r>
        <w:rPr>
          <w:i w:val="0"/>
          <w:iCs/>
        </w:rPr>
        <w:t>Không có body (No Content / redirect).</w:t>
      </w:r>
    </w:p>
    <w:p w14:paraId="6BBD51DB">
      <w:pPr>
        <w:rPr>
          <w:i w:val="0"/>
          <w:iCs/>
        </w:rPr>
      </w:pPr>
      <w:r>
        <w:rPr>
          <w:b/>
          <w:i w:val="0"/>
          <w:iCs/>
        </w:rPr>
        <w:t>API 55: Get User</w:t>
      </w:r>
    </w:p>
    <w:p w14:paraId="182265B2">
      <w:pPr>
        <w:rPr>
          <w:i w:val="0"/>
          <w:iCs/>
        </w:rPr>
      </w:pPr>
      <w:r>
        <w:rPr>
          <w:b/>
          <w:i w:val="0"/>
          <w:iCs/>
        </w:rPr>
        <w:t>Request: GET /api/admin/users/{user_id}</w:t>
      </w:r>
    </w:p>
    <w:p w14:paraId="3ABDB473">
      <w:pPr>
        <w:rPr>
          <w:i w:val="0"/>
          <w:iCs/>
        </w:rPr>
      </w:pPr>
      <w:r>
        <w:rPr>
          <w:b/>
          <w:i w:val="0"/>
          <w:iCs/>
        </w:rPr>
        <w:t>Response: HTTP 200</w:t>
      </w:r>
    </w:p>
    <w:p w14:paraId="6D7FB455">
      <w:pPr>
        <w:rPr>
          <w:i w:val="0"/>
          <w:iCs/>
        </w:rPr>
      </w:pPr>
      <w:r>
        <w:rPr>
          <w:i w:val="0"/>
          <w:iCs/>
        </w:rPr>
        <w:t>Response body (JSON mẫu theo schema):</w:t>
      </w:r>
    </w:p>
    <w:p w14:paraId="3220BCD5">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"email": "chuỗi",</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 xml:space="preserve">  "role": "student",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"avatar_url": "chuỗi",</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w:t>
      </w:r>
    </w:p>
    <w:p w14:paraId="6CB5C3C8">
      <w:pPr>
        <w:rPr>
          <w:i w:val="0"/>
          <w:iCs/>
        </w:rPr>
      </w:pPr>
      <w:r>
        <w:rPr>
          <w:b/>
          <w:i w:val="0"/>
          <w:iCs/>
        </w:rPr>
        <w:t>API 56: Update User</w:t>
      </w:r>
    </w:p>
    <w:p w14:paraId="30DE22D8">
      <w:pPr>
        <w:rPr>
          <w:i w:val="0"/>
          <w:iCs/>
        </w:rPr>
      </w:pPr>
      <w:r>
        <w:rPr>
          <w:b/>
          <w:i w:val="0"/>
          <w:iCs/>
        </w:rPr>
        <w:t>Request: PUT /api/admin/users/{user_id}</w:t>
      </w:r>
    </w:p>
    <w:p w14:paraId="0012BFCE">
      <w:pPr>
        <w:rPr>
          <w:i w:val="0"/>
          <w:iCs/>
        </w:rPr>
      </w:pPr>
      <w:r>
        <w:rPr>
          <w:i w:val="0"/>
          <w:iCs/>
        </w:rPr>
        <w:t>Request body (JSON mẫu):</w:t>
      </w:r>
    </w:p>
    <w:p w14:paraId="43B549A6">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"email": "chuỗi",</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 xml:space="preserve">  "role": "student",</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w:t>
      </w:r>
    </w:p>
    <w:p w14:paraId="1B990B6B">
      <w:pPr>
        <w:rPr>
          <w:i w:val="0"/>
          <w:iCs/>
        </w:rPr>
      </w:pPr>
      <w:r>
        <w:rPr>
          <w:b/>
          <w:i w:val="0"/>
          <w:iCs/>
        </w:rPr>
        <w:t>Response: HTTP 200</w:t>
      </w:r>
    </w:p>
    <w:p w14:paraId="16BCAE9D">
      <w:pPr>
        <w:rPr>
          <w:i w:val="0"/>
          <w:iCs/>
        </w:rPr>
      </w:pPr>
      <w:r>
        <w:rPr>
          <w:i w:val="0"/>
          <w:iCs/>
        </w:rPr>
        <w:t>Response body (JSON mẫu theo schema):</w:t>
      </w:r>
    </w:p>
    <w:p w14:paraId="2B18ABE4">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"email": "chuỗi",</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 xml:space="preserve">  "role": "student",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"avatar_url": "chuỗi",</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w:t>
      </w:r>
    </w:p>
    <w:p w14:paraId="7AD25181">
      <w:pPr>
        <w:rPr>
          <w:i w:val="0"/>
          <w:iCs/>
        </w:rPr>
      </w:pPr>
      <w:r>
        <w:rPr>
          <w:b/>
          <w:i w:val="0"/>
          <w:iCs/>
        </w:rPr>
        <w:t>API 57: List Notifications</w:t>
      </w:r>
    </w:p>
    <w:p w14:paraId="490D74FF">
      <w:pPr>
        <w:rPr>
          <w:i w:val="0"/>
          <w:iCs/>
        </w:rPr>
      </w:pPr>
      <w:r>
        <w:rPr>
          <w:b/>
          <w:i w:val="0"/>
          <w:iCs/>
        </w:rPr>
        <w:t>Request: GET /api/notifications/</w:t>
      </w:r>
    </w:p>
    <w:p w14:paraId="6C6137C8">
      <w:pPr>
        <w:rPr>
          <w:i w:val="0"/>
          <w:iCs/>
        </w:rPr>
      </w:pPr>
      <w:r>
        <w:rPr>
          <w:i w:val="0"/>
          <w:iCs/>
        </w:rPr>
        <w:t>Query parameters:</w:t>
      </w:r>
    </w:p>
    <w:p w14:paraId="2286722F">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"unread": "?",</w:t>
      </w:r>
      <w:r>
        <w:rPr>
          <w:rFonts w:ascii="Consolas" w:hAnsi="Consolas"/>
          <w:i w:val="0"/>
          <w:iCs/>
          <w:sz w:val="18"/>
        </w:rPr>
        <w:br w:type="textWrapping"/>
      </w:r>
      <w:r>
        <w:rPr>
          <w:rFonts w:ascii="Consolas" w:hAnsi="Consolas"/>
          <w:i w:val="0"/>
          <w:iCs/>
          <w:sz w:val="18"/>
        </w:rPr>
        <w:t xml:space="preserve">  "skip": "integer",</w:t>
      </w:r>
      <w:r>
        <w:rPr>
          <w:rFonts w:ascii="Consolas" w:hAnsi="Consolas"/>
          <w:i w:val="0"/>
          <w:iCs/>
          <w:sz w:val="18"/>
        </w:rPr>
        <w:br w:type="textWrapping"/>
      </w:r>
      <w:r>
        <w:rPr>
          <w:rFonts w:ascii="Consolas" w:hAnsi="Consolas"/>
          <w:i w:val="0"/>
          <w:iCs/>
          <w:sz w:val="18"/>
        </w:rPr>
        <w:t xml:space="preserve">  "limit": "integer"</w:t>
      </w:r>
      <w:r>
        <w:rPr>
          <w:rFonts w:ascii="Consolas" w:hAnsi="Consolas"/>
          <w:i w:val="0"/>
          <w:iCs/>
          <w:sz w:val="18"/>
        </w:rPr>
        <w:br w:type="textWrapping"/>
      </w:r>
      <w:r>
        <w:rPr>
          <w:rFonts w:ascii="Consolas" w:hAnsi="Consolas"/>
          <w:i w:val="0"/>
          <w:iCs/>
          <w:sz w:val="18"/>
        </w:rPr>
        <w:t>}</w:t>
      </w:r>
    </w:p>
    <w:p w14:paraId="55C4DA5F">
      <w:pPr>
        <w:rPr>
          <w:i w:val="0"/>
          <w:iCs/>
        </w:rPr>
      </w:pPr>
      <w:r>
        <w:rPr>
          <w:b/>
          <w:i w:val="0"/>
          <w:iCs/>
        </w:rPr>
        <w:t>Response: HTTP 200</w:t>
      </w:r>
    </w:p>
    <w:p w14:paraId="655F2F74">
      <w:pPr>
        <w:rPr>
          <w:i w:val="0"/>
          <w:iCs/>
        </w:rPr>
      </w:pPr>
      <w:r>
        <w:rPr>
          <w:i w:val="0"/>
          <w:iCs/>
        </w:rPr>
        <w:t>Response body (JSON mẫu theo schema):</w:t>
      </w:r>
    </w:p>
    <w:p w14:paraId="1423E4D6">
      <w:pPr>
        <w:spacing w:after="120"/>
        <w:ind w:left="240"/>
        <w:rPr>
          <w:i w:val="0"/>
          <w:iCs/>
        </w:rPr>
      </w:pPr>
      <w:r>
        <w:rPr>
          <w:rFonts w:ascii="Consolas" w:hAnsi="Consolas"/>
          <w:i w:val="0"/>
          <w:iCs/>
          <w:sz w:val="18"/>
        </w:rPr>
        <w:t>{}</w:t>
      </w:r>
    </w:p>
    <w:p w14:paraId="7B2E5A27">
      <w:pPr>
        <w:rPr>
          <w:i w:val="0"/>
          <w:iCs/>
        </w:rPr>
      </w:pPr>
      <w:r>
        <w:rPr>
          <w:b/>
          <w:i w:val="0"/>
          <w:iCs/>
        </w:rPr>
        <w:t>API 58: Get Unread Count</w:t>
      </w:r>
    </w:p>
    <w:p w14:paraId="2510D71B">
      <w:pPr>
        <w:rPr>
          <w:i w:val="0"/>
          <w:iCs/>
        </w:rPr>
      </w:pPr>
      <w:r>
        <w:rPr>
          <w:b/>
          <w:i w:val="0"/>
          <w:iCs/>
        </w:rPr>
        <w:t>Request: GET /api/notifications/count</w:t>
      </w:r>
    </w:p>
    <w:p w14:paraId="43623384">
      <w:pPr>
        <w:rPr>
          <w:i w:val="0"/>
          <w:iCs/>
        </w:rPr>
      </w:pPr>
      <w:r>
        <w:rPr>
          <w:b/>
          <w:i w:val="0"/>
          <w:iCs/>
        </w:rPr>
        <w:t>Response: HTTP 200</w:t>
      </w:r>
    </w:p>
    <w:p w14:paraId="47E64761">
      <w:pPr>
        <w:rPr>
          <w:i w:val="0"/>
          <w:iCs/>
        </w:rPr>
      </w:pPr>
      <w:r>
        <w:rPr>
          <w:i w:val="0"/>
          <w:iCs/>
        </w:rPr>
        <w:t>Response body (JSON mẫu theo schema):</w:t>
      </w:r>
    </w:p>
    <w:p w14:paraId="0B5B1B67">
      <w:pPr>
        <w:spacing w:after="120"/>
        <w:ind w:left="240"/>
        <w:rPr>
          <w:i w:val="0"/>
          <w:iCs/>
        </w:rPr>
      </w:pPr>
      <w:r>
        <w:rPr>
          <w:rFonts w:ascii="Consolas" w:hAnsi="Consolas"/>
          <w:i w:val="0"/>
          <w:iCs/>
          <w:sz w:val="18"/>
        </w:rPr>
        <w:t>{}</w:t>
      </w:r>
    </w:p>
    <w:p w14:paraId="42BB9898">
      <w:pPr>
        <w:rPr>
          <w:i w:val="0"/>
          <w:iCs/>
        </w:rPr>
      </w:pPr>
      <w:r>
        <w:rPr>
          <w:b/>
          <w:i w:val="0"/>
          <w:iCs/>
        </w:rPr>
        <w:t>API 59: Mark All Read</w:t>
      </w:r>
    </w:p>
    <w:p w14:paraId="74A46174">
      <w:pPr>
        <w:rPr>
          <w:i w:val="0"/>
          <w:iCs/>
        </w:rPr>
      </w:pPr>
      <w:r>
        <w:rPr>
          <w:b/>
          <w:i w:val="0"/>
          <w:iCs/>
        </w:rPr>
        <w:t>Request: PATCH /api/notifications/read-all</w:t>
      </w:r>
    </w:p>
    <w:p w14:paraId="111A1BBF">
      <w:pPr>
        <w:rPr>
          <w:i w:val="0"/>
          <w:iCs/>
        </w:rPr>
      </w:pPr>
      <w:r>
        <w:rPr>
          <w:b/>
          <w:i w:val="0"/>
          <w:iCs/>
        </w:rPr>
        <w:t>Response: HTTP 200</w:t>
      </w:r>
    </w:p>
    <w:p w14:paraId="0A6C8478">
      <w:pPr>
        <w:rPr>
          <w:i w:val="0"/>
          <w:iCs/>
        </w:rPr>
      </w:pPr>
      <w:r>
        <w:rPr>
          <w:i w:val="0"/>
          <w:iCs/>
        </w:rPr>
        <w:t>Response body (JSON mẫu theo schema):</w:t>
      </w:r>
    </w:p>
    <w:p w14:paraId="43119CD9">
      <w:pPr>
        <w:spacing w:after="120"/>
        <w:ind w:left="240"/>
        <w:rPr>
          <w:i w:val="0"/>
          <w:iCs/>
        </w:rPr>
      </w:pPr>
      <w:r>
        <w:rPr>
          <w:rFonts w:ascii="Consolas" w:hAnsi="Consolas"/>
          <w:i w:val="0"/>
          <w:iCs/>
          <w:sz w:val="18"/>
        </w:rPr>
        <w:t>{}</w:t>
      </w:r>
    </w:p>
    <w:p w14:paraId="4B6C107B">
      <w:pPr>
        <w:rPr>
          <w:i w:val="0"/>
          <w:iCs/>
        </w:rPr>
      </w:pPr>
      <w:r>
        <w:rPr>
          <w:b/>
          <w:i w:val="0"/>
          <w:iCs/>
        </w:rPr>
        <w:t>API 60: Delete Notification</w:t>
      </w:r>
    </w:p>
    <w:p w14:paraId="4C32E4F3">
      <w:pPr>
        <w:rPr>
          <w:i w:val="0"/>
          <w:iCs/>
        </w:rPr>
      </w:pPr>
      <w:r>
        <w:rPr>
          <w:b/>
          <w:i w:val="0"/>
          <w:iCs/>
        </w:rPr>
        <w:t>Request: DELETE /api/notifications/{notif_id}</w:t>
      </w:r>
    </w:p>
    <w:p w14:paraId="7AFE20A7">
      <w:pPr>
        <w:rPr>
          <w:i w:val="0"/>
          <w:iCs/>
        </w:rPr>
      </w:pPr>
      <w:r>
        <w:rPr>
          <w:b/>
          <w:i w:val="0"/>
          <w:iCs/>
        </w:rPr>
        <w:t>Response: HTTP 204</w:t>
      </w:r>
    </w:p>
    <w:p w14:paraId="7F558D09">
      <w:pPr>
        <w:rPr>
          <w:i w:val="0"/>
          <w:iCs/>
        </w:rPr>
      </w:pPr>
      <w:r>
        <w:rPr>
          <w:i w:val="0"/>
          <w:iCs/>
        </w:rPr>
        <w:t>Không có body (No Content / redirect).</w:t>
      </w:r>
    </w:p>
    <w:p w14:paraId="29889CB2">
      <w:pPr>
        <w:rPr>
          <w:i w:val="0"/>
          <w:iCs/>
        </w:rPr>
      </w:pPr>
      <w:r>
        <w:rPr>
          <w:b/>
          <w:i w:val="0"/>
          <w:iCs/>
        </w:rPr>
        <w:t>API 61: Mark Read</w:t>
      </w:r>
    </w:p>
    <w:p w14:paraId="688D47F2">
      <w:pPr>
        <w:rPr>
          <w:i w:val="0"/>
          <w:iCs/>
        </w:rPr>
      </w:pPr>
      <w:r>
        <w:rPr>
          <w:b/>
          <w:i w:val="0"/>
          <w:iCs/>
        </w:rPr>
        <w:t>Request: PATCH /api/notifications/{notif_id}/read</w:t>
      </w:r>
    </w:p>
    <w:p w14:paraId="1FAD81A8">
      <w:pPr>
        <w:rPr>
          <w:i w:val="0"/>
          <w:iCs/>
        </w:rPr>
      </w:pPr>
      <w:r>
        <w:rPr>
          <w:b/>
          <w:i w:val="0"/>
          <w:iCs/>
        </w:rPr>
        <w:t>Response: HTTP 200</w:t>
      </w:r>
    </w:p>
    <w:p w14:paraId="100F8EFC">
      <w:pPr>
        <w:rPr>
          <w:i w:val="0"/>
          <w:iCs/>
        </w:rPr>
      </w:pPr>
      <w:r>
        <w:rPr>
          <w:i w:val="0"/>
          <w:iCs/>
        </w:rPr>
        <w:t>Response body (JSON mẫu theo schema):</w:t>
      </w:r>
    </w:p>
    <w:p w14:paraId="524439A0">
      <w:pPr>
        <w:spacing w:after="120"/>
        <w:ind w:left="240"/>
        <w:rPr>
          <w:i w:val="0"/>
          <w:iCs/>
        </w:rPr>
      </w:pPr>
      <w:r>
        <w:rPr>
          <w:rFonts w:ascii="Consolas" w:hAnsi="Consolas"/>
          <w:i w:val="0"/>
          <w:iCs/>
          <w:sz w:val="18"/>
        </w:rPr>
        <w:t>{}</w:t>
      </w:r>
    </w:p>
    <w:p w14:paraId="2E54AC66">
      <w:pPr>
        <w:rPr>
          <w:i w:val="0"/>
          <w:iCs/>
        </w:rPr>
      </w:pPr>
      <w:r>
        <w:rPr>
          <w:b/>
          <w:i w:val="0"/>
          <w:iCs/>
        </w:rPr>
        <w:t>API 62: List Quizzes</w:t>
      </w:r>
    </w:p>
    <w:p w14:paraId="0EE9BE56">
      <w:pPr>
        <w:rPr>
          <w:i w:val="0"/>
          <w:iCs/>
        </w:rPr>
      </w:pPr>
      <w:r>
        <w:rPr>
          <w:b/>
          <w:i w:val="0"/>
          <w:iCs/>
        </w:rPr>
        <w:t>Request: GET /api/quizzes/</w:t>
      </w:r>
    </w:p>
    <w:p w14:paraId="7639A0D5">
      <w:pPr>
        <w:rPr>
          <w:i w:val="0"/>
          <w:iCs/>
        </w:rPr>
      </w:pPr>
      <w:r>
        <w:rPr>
          <w:i w:val="0"/>
          <w:iCs/>
        </w:rPr>
        <w:t>Query parameters:</w:t>
      </w:r>
    </w:p>
    <w:p w14:paraId="0D4A1FBF">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"course_id": "?",</w:t>
      </w:r>
      <w:r>
        <w:rPr>
          <w:rFonts w:ascii="Consolas" w:hAnsi="Consolas"/>
          <w:i w:val="0"/>
          <w:iCs/>
          <w:sz w:val="18"/>
        </w:rPr>
        <w:br w:type="textWrapping"/>
      </w:r>
      <w:r>
        <w:rPr>
          <w:rFonts w:ascii="Consolas" w:hAnsi="Consolas"/>
          <w:i w:val="0"/>
          <w:iCs/>
          <w:sz w:val="18"/>
        </w:rPr>
        <w:t xml:space="preserve">  "skip": "integer",</w:t>
      </w:r>
      <w:r>
        <w:rPr>
          <w:rFonts w:ascii="Consolas" w:hAnsi="Consolas"/>
          <w:i w:val="0"/>
          <w:iCs/>
          <w:sz w:val="18"/>
        </w:rPr>
        <w:br w:type="textWrapping"/>
      </w:r>
      <w:r>
        <w:rPr>
          <w:rFonts w:ascii="Consolas" w:hAnsi="Consolas"/>
          <w:i w:val="0"/>
          <w:iCs/>
          <w:sz w:val="18"/>
        </w:rPr>
        <w:t xml:space="preserve">  "limit": "integer"</w:t>
      </w:r>
      <w:r>
        <w:rPr>
          <w:rFonts w:ascii="Consolas" w:hAnsi="Consolas"/>
          <w:i w:val="0"/>
          <w:iCs/>
          <w:sz w:val="18"/>
        </w:rPr>
        <w:br w:type="textWrapping"/>
      </w:r>
      <w:r>
        <w:rPr>
          <w:rFonts w:ascii="Consolas" w:hAnsi="Consolas"/>
          <w:i w:val="0"/>
          <w:iCs/>
          <w:sz w:val="18"/>
        </w:rPr>
        <w:t>}</w:t>
      </w:r>
    </w:p>
    <w:p w14:paraId="59F2D468">
      <w:pPr>
        <w:rPr>
          <w:i w:val="0"/>
          <w:iCs/>
        </w:rPr>
      </w:pPr>
      <w:r>
        <w:rPr>
          <w:b/>
          <w:i w:val="0"/>
          <w:iCs/>
        </w:rPr>
        <w:t>Response: HTTP 200</w:t>
      </w:r>
    </w:p>
    <w:p w14:paraId="3619A443">
      <w:pPr>
        <w:rPr>
          <w:i w:val="0"/>
          <w:iCs/>
        </w:rPr>
      </w:pPr>
      <w:r>
        <w:rPr>
          <w:i w:val="0"/>
          <w:iCs/>
        </w:rPr>
        <w:t>Response body (JSON mẫu theo schema):</w:t>
      </w:r>
    </w:p>
    <w:p w14:paraId="1EAB6912">
      <w:pPr>
        <w:spacing w:after="120"/>
        <w:ind w:left="240"/>
        <w:rPr>
          <w:i w:val="0"/>
          <w:iCs/>
        </w:rPr>
      </w:pPr>
      <w:r>
        <w:rPr>
          <w:rFonts w:ascii="Consolas" w:hAnsi="Consolas"/>
          <w:i w:val="0"/>
          <w:iCs/>
          <w:sz w:val="18"/>
        </w:rPr>
        <w:t>{}</w:t>
      </w:r>
    </w:p>
    <w:p w14:paraId="2D2D8362">
      <w:pPr>
        <w:rPr>
          <w:i w:val="0"/>
          <w:iCs/>
        </w:rPr>
      </w:pPr>
      <w:r>
        <w:rPr>
          <w:b/>
          <w:i w:val="0"/>
          <w:iCs/>
        </w:rPr>
        <w:t>API 63: Create Quiz</w:t>
      </w:r>
    </w:p>
    <w:p w14:paraId="3C32C884">
      <w:pPr>
        <w:rPr>
          <w:i w:val="0"/>
          <w:iCs/>
        </w:rPr>
      </w:pPr>
      <w:r>
        <w:rPr>
          <w:b/>
          <w:i w:val="0"/>
          <w:iCs/>
        </w:rPr>
        <w:t>Request: POST /api/quizzes/</w:t>
      </w:r>
    </w:p>
    <w:p w14:paraId="1B7ECDBC">
      <w:pPr>
        <w:rPr>
          <w:i w:val="0"/>
          <w:iCs/>
        </w:rPr>
      </w:pPr>
      <w:r>
        <w:rPr>
          <w:i w:val="0"/>
          <w:iCs/>
        </w:rPr>
        <w:t>Request body (JSON mẫu):</w:t>
      </w:r>
    </w:p>
    <w:p w14:paraId="6C9A80CB">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"course_id": 1,</w:t>
      </w:r>
      <w:r>
        <w:rPr>
          <w:rFonts w:ascii="Consolas" w:hAnsi="Consolas"/>
          <w:i w:val="0"/>
          <w:iCs/>
          <w:sz w:val="18"/>
        </w:rPr>
        <w:br w:type="textWrapping"/>
      </w:r>
      <w:r>
        <w:rPr>
          <w:rFonts w:ascii="Consolas" w:hAnsi="Consolas"/>
          <w:i w:val="0"/>
          <w:iCs/>
          <w:sz w:val="18"/>
        </w:rPr>
        <w:t xml:space="preserve">  "title": "chuỗi",</w:t>
      </w:r>
      <w:r>
        <w:rPr>
          <w:rFonts w:ascii="Consolas" w:hAnsi="Consolas"/>
          <w:i w:val="0"/>
          <w:iCs/>
          <w:sz w:val="18"/>
        </w:rPr>
        <w:br w:type="textWrapping"/>
      </w:r>
      <w:r>
        <w:rPr>
          <w:rFonts w:ascii="Consolas" w:hAnsi="Consolas"/>
          <w:i w:val="0"/>
          <w:iCs/>
          <w:sz w:val="18"/>
        </w:rPr>
        <w:t xml:space="preserve">  "questions":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"question": "chuỗi",</w:t>
      </w:r>
      <w:r>
        <w:rPr>
          <w:rFonts w:ascii="Consolas" w:hAnsi="Consolas"/>
          <w:i w:val="0"/>
          <w:iCs/>
          <w:sz w:val="18"/>
        </w:rPr>
        <w:br w:type="textWrapping"/>
      </w:r>
      <w:r>
        <w:rPr>
          <w:rFonts w:ascii="Consolas" w:hAnsi="Consolas"/>
          <w:i w:val="0"/>
          <w:iCs/>
          <w:sz w:val="18"/>
        </w:rPr>
        <w:t xml:space="preserve">      "options": {},</w:t>
      </w:r>
      <w:r>
        <w:rPr>
          <w:rFonts w:ascii="Consolas" w:hAnsi="Consolas"/>
          <w:i w:val="0"/>
          <w:iCs/>
          <w:sz w:val="18"/>
        </w:rPr>
        <w:br w:type="textWrapping"/>
      </w:r>
      <w:r>
        <w:rPr>
          <w:rFonts w:ascii="Consolas" w:hAnsi="Consolas"/>
          <w:i w:val="0"/>
          <w:iCs/>
          <w:sz w:val="18"/>
        </w:rPr>
        <w:t xml:space="preserve">      "correct_answer": "chuỗi",</w:t>
      </w:r>
      <w:r>
        <w:rPr>
          <w:rFonts w:ascii="Consolas" w:hAnsi="Consolas"/>
          <w:i w:val="0"/>
          <w:iCs/>
          <w:sz w:val="18"/>
        </w:rPr>
        <w:br w:type="textWrapping"/>
      </w:r>
      <w:r>
        <w:rPr>
          <w:rFonts w:ascii="Consolas" w:hAnsi="Consolas"/>
          <w:i w:val="0"/>
          <w:iCs/>
          <w:sz w:val="18"/>
        </w:rPr>
        <w:t xml:space="preserve">      "explanation": "chuỗi"</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w:t>
      </w:r>
    </w:p>
    <w:p w14:paraId="79FC7F03">
      <w:pPr>
        <w:rPr>
          <w:i w:val="0"/>
          <w:iCs/>
        </w:rPr>
      </w:pPr>
      <w:r>
        <w:rPr>
          <w:b/>
          <w:i w:val="0"/>
          <w:iCs/>
        </w:rPr>
        <w:t>Response: HTTP 200</w:t>
      </w:r>
    </w:p>
    <w:p w14:paraId="7DD3B8A3">
      <w:pPr>
        <w:rPr>
          <w:i w:val="0"/>
          <w:iCs/>
        </w:rPr>
      </w:pPr>
      <w:r>
        <w:rPr>
          <w:i w:val="0"/>
          <w:iCs/>
        </w:rPr>
        <w:t>Response body (JSON mẫu theo schema):</w:t>
      </w:r>
    </w:p>
    <w:p w14:paraId="05D641E8">
      <w:pPr>
        <w:spacing w:after="120"/>
        <w:ind w:left="240"/>
        <w:rPr>
          <w:i w:val="0"/>
          <w:iCs/>
        </w:rPr>
      </w:pPr>
      <w:r>
        <w:rPr>
          <w:rFonts w:ascii="Consolas" w:hAnsi="Consolas"/>
          <w:i w:val="0"/>
          <w:iCs/>
          <w:sz w:val="18"/>
        </w:rPr>
        <w:t>{}</w:t>
      </w:r>
    </w:p>
    <w:p w14:paraId="44D53278">
      <w:pPr>
        <w:rPr>
          <w:i w:val="0"/>
          <w:iCs/>
        </w:rPr>
      </w:pPr>
      <w:r>
        <w:rPr>
          <w:b/>
          <w:i w:val="0"/>
          <w:iCs/>
        </w:rPr>
        <w:t>API 64: Create Quiz Ai</w:t>
      </w:r>
    </w:p>
    <w:p w14:paraId="699C7B10">
      <w:pPr>
        <w:rPr>
          <w:i w:val="0"/>
          <w:iCs/>
        </w:rPr>
      </w:pPr>
      <w:r>
        <w:rPr>
          <w:b/>
          <w:i w:val="0"/>
          <w:iCs/>
        </w:rPr>
        <w:t>Request: POST /api/quizzes/ai-generate</w:t>
      </w:r>
    </w:p>
    <w:p w14:paraId="0951B489">
      <w:pPr>
        <w:rPr>
          <w:i w:val="0"/>
          <w:iCs/>
        </w:rPr>
      </w:pPr>
      <w:r>
        <w:rPr>
          <w:i w:val="0"/>
          <w:iCs/>
        </w:rPr>
        <w:t>Request body (JSON mẫu):</w:t>
      </w:r>
    </w:p>
    <w:p w14:paraId="02739F0C">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"course_id": 1,</w:t>
      </w:r>
      <w:r>
        <w:rPr>
          <w:rFonts w:ascii="Consolas" w:hAnsi="Consolas"/>
          <w:i w:val="0"/>
          <w:iCs/>
          <w:sz w:val="18"/>
        </w:rPr>
        <w:br w:type="textWrapping"/>
      </w:r>
      <w:r>
        <w:rPr>
          <w:rFonts w:ascii="Consolas" w:hAnsi="Consolas"/>
          <w:i w:val="0"/>
          <w:iCs/>
          <w:sz w:val="18"/>
        </w:rPr>
        <w:t xml:space="preserve">  "title": "chuỗi",</w:t>
      </w:r>
      <w:r>
        <w:rPr>
          <w:rFonts w:ascii="Consolas" w:hAnsi="Consolas"/>
          <w:i w:val="0"/>
          <w:iCs/>
          <w:sz w:val="18"/>
        </w:rPr>
        <w:br w:type="textWrapping"/>
      </w:r>
      <w:r>
        <w:rPr>
          <w:rFonts w:ascii="Consolas" w:hAnsi="Consolas"/>
          <w:i w:val="0"/>
          <w:iCs/>
          <w:sz w:val="18"/>
        </w:rPr>
        <w:t xml:space="preserve">  "topic": "chuỗi",</w:t>
      </w:r>
      <w:r>
        <w:rPr>
          <w:rFonts w:ascii="Consolas" w:hAnsi="Consolas"/>
          <w:i w:val="0"/>
          <w:iCs/>
          <w:sz w:val="18"/>
        </w:rPr>
        <w:br w:type="textWrapping"/>
      </w:r>
      <w:r>
        <w:rPr>
          <w:rFonts w:ascii="Consolas" w:hAnsi="Consolas"/>
          <w:i w:val="0"/>
          <w:iCs/>
          <w:sz w:val="18"/>
        </w:rPr>
        <w:t xml:space="preserve">  "num_questions": 1</w:t>
      </w:r>
      <w:r>
        <w:rPr>
          <w:rFonts w:ascii="Consolas" w:hAnsi="Consolas"/>
          <w:i w:val="0"/>
          <w:iCs/>
          <w:sz w:val="18"/>
        </w:rPr>
        <w:br w:type="textWrapping"/>
      </w:r>
      <w:r>
        <w:rPr>
          <w:rFonts w:ascii="Consolas" w:hAnsi="Consolas"/>
          <w:i w:val="0"/>
          <w:iCs/>
          <w:sz w:val="18"/>
        </w:rPr>
        <w:t>}</w:t>
      </w:r>
    </w:p>
    <w:p w14:paraId="5FA16740">
      <w:pPr>
        <w:rPr>
          <w:i w:val="0"/>
          <w:iCs/>
        </w:rPr>
      </w:pPr>
      <w:r>
        <w:rPr>
          <w:b/>
          <w:i w:val="0"/>
          <w:iCs/>
        </w:rPr>
        <w:t>Response: HTTP 200</w:t>
      </w:r>
    </w:p>
    <w:p w14:paraId="75F56878">
      <w:pPr>
        <w:rPr>
          <w:i w:val="0"/>
          <w:iCs/>
        </w:rPr>
      </w:pPr>
      <w:r>
        <w:rPr>
          <w:i w:val="0"/>
          <w:iCs/>
        </w:rPr>
        <w:t>Response body (JSON mẫu theo schema):</w:t>
      </w:r>
    </w:p>
    <w:p w14:paraId="1E46F468">
      <w:pPr>
        <w:spacing w:after="120"/>
        <w:ind w:left="240"/>
        <w:rPr>
          <w:i w:val="0"/>
          <w:iCs/>
        </w:rPr>
      </w:pPr>
      <w:r>
        <w:rPr>
          <w:rFonts w:ascii="Consolas" w:hAnsi="Consolas"/>
          <w:i w:val="0"/>
          <w:iCs/>
          <w:sz w:val="18"/>
        </w:rPr>
        <w:t>{}</w:t>
      </w:r>
    </w:p>
    <w:p w14:paraId="584457F4">
      <w:pPr>
        <w:rPr>
          <w:i w:val="0"/>
          <w:iCs/>
        </w:rPr>
      </w:pPr>
      <w:r>
        <w:rPr>
          <w:b/>
          <w:i w:val="0"/>
          <w:iCs/>
        </w:rPr>
        <w:t>API 65: Get My Attempts</w:t>
      </w:r>
    </w:p>
    <w:p w14:paraId="48A5A43D">
      <w:pPr>
        <w:rPr>
          <w:i w:val="0"/>
          <w:iCs/>
        </w:rPr>
      </w:pPr>
      <w:r>
        <w:rPr>
          <w:b/>
          <w:i w:val="0"/>
          <w:iCs/>
        </w:rPr>
        <w:t>Request: GET /api/quizzes/me/attempts</w:t>
      </w:r>
    </w:p>
    <w:p w14:paraId="377CE613">
      <w:pPr>
        <w:rPr>
          <w:i w:val="0"/>
          <w:iCs/>
        </w:rPr>
      </w:pPr>
      <w:r>
        <w:rPr>
          <w:i w:val="0"/>
          <w:iCs/>
        </w:rPr>
        <w:t>Query parameters:</w:t>
      </w:r>
    </w:p>
    <w:p w14:paraId="1324877C">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"course_id": "?"</w:t>
      </w:r>
      <w:r>
        <w:rPr>
          <w:rFonts w:ascii="Consolas" w:hAnsi="Consolas"/>
          <w:i w:val="0"/>
          <w:iCs/>
          <w:sz w:val="18"/>
        </w:rPr>
        <w:br w:type="textWrapping"/>
      </w:r>
      <w:r>
        <w:rPr>
          <w:rFonts w:ascii="Consolas" w:hAnsi="Consolas"/>
          <w:i w:val="0"/>
          <w:iCs/>
          <w:sz w:val="18"/>
        </w:rPr>
        <w:t>}</w:t>
      </w:r>
    </w:p>
    <w:p w14:paraId="7447E35C">
      <w:pPr>
        <w:rPr>
          <w:i w:val="0"/>
          <w:iCs/>
        </w:rPr>
      </w:pPr>
      <w:r>
        <w:rPr>
          <w:b/>
          <w:i w:val="0"/>
          <w:iCs/>
        </w:rPr>
        <w:t>Response: HTTP 200</w:t>
      </w:r>
    </w:p>
    <w:p w14:paraId="4EF42917">
      <w:pPr>
        <w:rPr>
          <w:i w:val="0"/>
          <w:iCs/>
        </w:rPr>
      </w:pPr>
      <w:r>
        <w:rPr>
          <w:i w:val="0"/>
          <w:iCs/>
        </w:rPr>
        <w:t>Response body (JSON mẫu theo schema):</w:t>
      </w:r>
    </w:p>
    <w:p w14:paraId="164B5DB5">
      <w:pPr>
        <w:spacing w:after="120"/>
        <w:ind w:left="240"/>
        <w:rPr>
          <w:i w:val="0"/>
          <w:iCs/>
        </w:rPr>
      </w:pPr>
      <w:r>
        <w:rPr>
          <w:rFonts w:ascii="Consolas" w:hAnsi="Consolas"/>
          <w:i w:val="0"/>
          <w:iCs/>
          <w:sz w:val="18"/>
        </w:rPr>
        <w:t>{}</w:t>
      </w:r>
    </w:p>
    <w:p w14:paraId="0251D84C">
      <w:pPr>
        <w:rPr>
          <w:i w:val="0"/>
          <w:iCs/>
        </w:rPr>
      </w:pPr>
      <w:r>
        <w:rPr>
          <w:b/>
          <w:i w:val="0"/>
          <w:iCs/>
        </w:rPr>
        <w:t>API 66: Export My Attempts Excel</w:t>
      </w:r>
    </w:p>
    <w:p w14:paraId="357BE329">
      <w:pPr>
        <w:rPr>
          <w:i w:val="0"/>
          <w:iCs/>
        </w:rPr>
      </w:pPr>
      <w:r>
        <w:rPr>
          <w:b/>
          <w:i w:val="0"/>
          <w:iCs/>
        </w:rPr>
        <w:t>Request: GET /api/quizzes/me/attempts/export</w:t>
      </w:r>
    </w:p>
    <w:p w14:paraId="2DEAE5AC">
      <w:pPr>
        <w:rPr>
          <w:i w:val="0"/>
          <w:iCs/>
        </w:rPr>
      </w:pPr>
      <w:r>
        <w:rPr>
          <w:i w:val="0"/>
          <w:iCs/>
        </w:rPr>
        <w:t>Query parameters:</w:t>
      </w:r>
    </w:p>
    <w:p w14:paraId="4BEF0F2C">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"course_id": "?"</w:t>
      </w:r>
      <w:r>
        <w:rPr>
          <w:rFonts w:ascii="Consolas" w:hAnsi="Consolas"/>
          <w:i w:val="0"/>
          <w:iCs/>
          <w:sz w:val="18"/>
        </w:rPr>
        <w:br w:type="textWrapping"/>
      </w:r>
      <w:r>
        <w:rPr>
          <w:rFonts w:ascii="Consolas" w:hAnsi="Consolas"/>
          <w:i w:val="0"/>
          <w:iCs/>
          <w:sz w:val="18"/>
        </w:rPr>
        <w:t>}</w:t>
      </w:r>
    </w:p>
    <w:p w14:paraId="3396C279">
      <w:pPr>
        <w:rPr>
          <w:i w:val="0"/>
          <w:iCs/>
        </w:rPr>
      </w:pPr>
      <w:r>
        <w:rPr>
          <w:b/>
          <w:i w:val="0"/>
          <w:iCs/>
        </w:rPr>
        <w:t>Response: HTTP 200</w:t>
      </w:r>
    </w:p>
    <w:p w14:paraId="4B7304E0">
      <w:pPr>
        <w:rPr>
          <w:i w:val="0"/>
          <w:iCs/>
        </w:rPr>
      </w:pPr>
      <w:r>
        <w:rPr>
          <w:i w:val="0"/>
          <w:iCs/>
        </w:rPr>
        <w:t>Response body (JSON mẫu theo schema):</w:t>
      </w:r>
    </w:p>
    <w:p w14:paraId="4B6AC57B">
      <w:pPr>
        <w:spacing w:after="120"/>
        <w:ind w:left="240"/>
        <w:rPr>
          <w:i w:val="0"/>
          <w:iCs/>
        </w:rPr>
      </w:pPr>
      <w:r>
        <w:rPr>
          <w:rFonts w:ascii="Consolas" w:hAnsi="Consolas"/>
          <w:i w:val="0"/>
          <w:iCs/>
          <w:sz w:val="18"/>
        </w:rPr>
        <w:t>{}</w:t>
      </w:r>
    </w:p>
    <w:p w14:paraId="2B90A1E9">
      <w:pPr>
        <w:rPr>
          <w:i w:val="0"/>
          <w:iCs/>
        </w:rPr>
      </w:pPr>
      <w:r>
        <w:rPr>
          <w:b/>
          <w:i w:val="0"/>
          <w:iCs/>
        </w:rPr>
        <w:t>API 67: Get Exam Schedules</w:t>
      </w:r>
    </w:p>
    <w:p w14:paraId="6ED197DE">
      <w:pPr>
        <w:rPr>
          <w:i w:val="0"/>
          <w:iCs/>
        </w:rPr>
      </w:pPr>
      <w:r>
        <w:rPr>
          <w:b/>
          <w:i w:val="0"/>
          <w:iCs/>
        </w:rPr>
        <w:t>Request: GET /api/quizzes/schedules/course/{course_id}</w:t>
      </w:r>
    </w:p>
    <w:p w14:paraId="5DC5E95B">
      <w:pPr>
        <w:rPr>
          <w:i w:val="0"/>
          <w:iCs/>
        </w:rPr>
      </w:pPr>
      <w:r>
        <w:rPr>
          <w:b/>
          <w:i w:val="0"/>
          <w:iCs/>
        </w:rPr>
        <w:t>Response: HTTP 200</w:t>
      </w:r>
    </w:p>
    <w:p w14:paraId="6EAE0D70">
      <w:pPr>
        <w:rPr>
          <w:i w:val="0"/>
          <w:iCs/>
        </w:rPr>
      </w:pPr>
      <w:r>
        <w:rPr>
          <w:i w:val="0"/>
          <w:iCs/>
        </w:rPr>
        <w:t>Response body (JSON mẫu theo schema):</w:t>
      </w:r>
    </w:p>
    <w:p w14:paraId="0B3F9D67">
      <w:pPr>
        <w:spacing w:after="120"/>
        <w:ind w:left="240"/>
        <w:rPr>
          <w:i w:val="0"/>
          <w:iCs/>
        </w:rPr>
      </w:pPr>
      <w:r>
        <w:rPr>
          <w:rFonts w:ascii="Consolas" w:hAnsi="Consolas"/>
          <w:i w:val="0"/>
          <w:iCs/>
          <w:sz w:val="18"/>
        </w:rPr>
        <w:t>{}</w:t>
      </w:r>
    </w:p>
    <w:p w14:paraId="78C8A6B7">
      <w:pPr>
        <w:rPr>
          <w:i w:val="0"/>
          <w:iCs/>
        </w:rPr>
      </w:pPr>
      <w:r>
        <w:rPr>
          <w:b/>
          <w:i w:val="0"/>
          <w:iCs/>
        </w:rPr>
        <w:t>API 68: Get Course Stats</w:t>
      </w:r>
    </w:p>
    <w:p w14:paraId="5C100FE5">
      <w:pPr>
        <w:rPr>
          <w:i w:val="0"/>
          <w:iCs/>
        </w:rPr>
      </w:pPr>
      <w:r>
        <w:rPr>
          <w:b/>
          <w:i w:val="0"/>
          <w:iCs/>
        </w:rPr>
        <w:t>Request: GET /api/quizzes/stats/course/{course_id}</w:t>
      </w:r>
    </w:p>
    <w:p w14:paraId="47ABAB8F">
      <w:pPr>
        <w:rPr>
          <w:i w:val="0"/>
          <w:iCs/>
        </w:rPr>
      </w:pPr>
      <w:r>
        <w:rPr>
          <w:b/>
          <w:i w:val="0"/>
          <w:iCs/>
        </w:rPr>
        <w:t>Response: HTTP 200</w:t>
      </w:r>
    </w:p>
    <w:p w14:paraId="3A26C887">
      <w:pPr>
        <w:rPr>
          <w:i w:val="0"/>
          <w:iCs/>
        </w:rPr>
      </w:pPr>
      <w:r>
        <w:rPr>
          <w:i w:val="0"/>
          <w:iCs/>
        </w:rPr>
        <w:t>Response body (JSON mẫu theo schema):</w:t>
      </w:r>
    </w:p>
    <w:p w14:paraId="5CC46721">
      <w:pPr>
        <w:spacing w:after="120"/>
        <w:ind w:left="240"/>
        <w:rPr>
          <w:i w:val="0"/>
          <w:iCs/>
        </w:rPr>
      </w:pPr>
      <w:r>
        <w:rPr>
          <w:rFonts w:ascii="Consolas" w:hAnsi="Consolas"/>
          <w:i w:val="0"/>
          <w:iCs/>
          <w:sz w:val="18"/>
        </w:rPr>
        <w:t>{}</w:t>
      </w:r>
    </w:p>
    <w:p w14:paraId="747AE291">
      <w:pPr>
        <w:rPr>
          <w:i w:val="0"/>
          <w:iCs/>
        </w:rPr>
      </w:pPr>
      <w:r>
        <w:rPr>
          <w:b/>
          <w:i w:val="0"/>
          <w:iCs/>
        </w:rPr>
        <w:t>API 69: Export Course Stats Excel</w:t>
      </w:r>
    </w:p>
    <w:p w14:paraId="40C72931">
      <w:pPr>
        <w:rPr>
          <w:i w:val="0"/>
          <w:iCs/>
        </w:rPr>
      </w:pPr>
      <w:r>
        <w:rPr>
          <w:b/>
          <w:i w:val="0"/>
          <w:iCs/>
        </w:rPr>
        <w:t>Request: GET /api/quizzes/stats/course/{course_id}/export</w:t>
      </w:r>
    </w:p>
    <w:p w14:paraId="0B2232A5">
      <w:pPr>
        <w:rPr>
          <w:i w:val="0"/>
          <w:iCs/>
        </w:rPr>
      </w:pPr>
      <w:r>
        <w:rPr>
          <w:b/>
          <w:i w:val="0"/>
          <w:iCs/>
        </w:rPr>
        <w:t>Response: HTTP 200</w:t>
      </w:r>
    </w:p>
    <w:p w14:paraId="142BB0A6">
      <w:pPr>
        <w:rPr>
          <w:i w:val="0"/>
          <w:iCs/>
        </w:rPr>
      </w:pPr>
      <w:r>
        <w:rPr>
          <w:i w:val="0"/>
          <w:iCs/>
        </w:rPr>
        <w:t>Response body (JSON mẫu theo schema):</w:t>
      </w:r>
    </w:p>
    <w:p w14:paraId="79193AD9">
      <w:pPr>
        <w:spacing w:after="120"/>
        <w:ind w:left="240"/>
        <w:rPr>
          <w:i w:val="0"/>
          <w:iCs/>
        </w:rPr>
      </w:pPr>
      <w:r>
        <w:rPr>
          <w:rFonts w:ascii="Consolas" w:hAnsi="Consolas"/>
          <w:i w:val="0"/>
          <w:iCs/>
          <w:sz w:val="18"/>
        </w:rPr>
        <w:t>{}</w:t>
      </w:r>
    </w:p>
    <w:p w14:paraId="6E0F6E78">
      <w:pPr>
        <w:rPr>
          <w:i w:val="0"/>
          <w:iCs/>
        </w:rPr>
      </w:pPr>
      <w:r>
        <w:rPr>
          <w:b/>
          <w:i w:val="0"/>
          <w:iCs/>
        </w:rPr>
        <w:t>API 70: Delete Quiz</w:t>
      </w:r>
    </w:p>
    <w:p w14:paraId="162306E5">
      <w:pPr>
        <w:rPr>
          <w:i w:val="0"/>
          <w:iCs/>
        </w:rPr>
      </w:pPr>
      <w:r>
        <w:rPr>
          <w:b/>
          <w:i w:val="0"/>
          <w:iCs/>
        </w:rPr>
        <w:t>Request: DELETE /api/quizzes/{quiz_id}</w:t>
      </w:r>
    </w:p>
    <w:p w14:paraId="1E3DADE4">
      <w:pPr>
        <w:rPr>
          <w:i w:val="0"/>
          <w:iCs/>
        </w:rPr>
      </w:pPr>
      <w:r>
        <w:rPr>
          <w:b/>
          <w:i w:val="0"/>
          <w:iCs/>
        </w:rPr>
        <w:t>Response: HTTP 204</w:t>
      </w:r>
    </w:p>
    <w:p w14:paraId="27999DE0">
      <w:pPr>
        <w:rPr>
          <w:i w:val="0"/>
          <w:iCs/>
        </w:rPr>
      </w:pPr>
      <w:r>
        <w:rPr>
          <w:i w:val="0"/>
          <w:iCs/>
        </w:rPr>
        <w:t>Không có body (No Content / redirect).</w:t>
      </w:r>
    </w:p>
    <w:p w14:paraId="051ACDCA">
      <w:pPr>
        <w:rPr>
          <w:i w:val="0"/>
          <w:iCs/>
        </w:rPr>
      </w:pPr>
      <w:r>
        <w:rPr>
          <w:b/>
          <w:i w:val="0"/>
          <w:iCs/>
        </w:rPr>
        <w:t>API 71: Get Quiz</w:t>
      </w:r>
    </w:p>
    <w:p w14:paraId="3C5A1F88">
      <w:pPr>
        <w:rPr>
          <w:i w:val="0"/>
          <w:iCs/>
        </w:rPr>
      </w:pPr>
      <w:r>
        <w:rPr>
          <w:b/>
          <w:i w:val="0"/>
          <w:iCs/>
        </w:rPr>
        <w:t>Request: GET /api/quizzes/{quiz_id}</w:t>
      </w:r>
    </w:p>
    <w:p w14:paraId="4DA04A96">
      <w:pPr>
        <w:rPr>
          <w:i w:val="0"/>
          <w:iCs/>
        </w:rPr>
      </w:pPr>
      <w:r>
        <w:rPr>
          <w:b/>
          <w:i w:val="0"/>
          <w:iCs/>
        </w:rPr>
        <w:t>Response: HTTP 200</w:t>
      </w:r>
    </w:p>
    <w:p w14:paraId="1008F835">
      <w:pPr>
        <w:rPr>
          <w:i w:val="0"/>
          <w:iCs/>
        </w:rPr>
      </w:pPr>
      <w:r>
        <w:rPr>
          <w:i w:val="0"/>
          <w:iCs/>
        </w:rPr>
        <w:t>Response body (JSON mẫu theo schema):</w:t>
      </w:r>
    </w:p>
    <w:p w14:paraId="01B36865">
      <w:pPr>
        <w:spacing w:after="120"/>
        <w:ind w:left="240"/>
        <w:rPr>
          <w:i w:val="0"/>
          <w:iCs/>
        </w:rPr>
      </w:pPr>
      <w:r>
        <w:rPr>
          <w:rFonts w:ascii="Consolas" w:hAnsi="Consolas"/>
          <w:i w:val="0"/>
          <w:iCs/>
          <w:sz w:val="18"/>
        </w:rPr>
        <w:t>{}</w:t>
      </w:r>
    </w:p>
    <w:p w14:paraId="73E4E91C">
      <w:pPr>
        <w:rPr>
          <w:i w:val="0"/>
          <w:iCs/>
        </w:rPr>
      </w:pPr>
      <w:r>
        <w:rPr>
          <w:b/>
          <w:i w:val="0"/>
          <w:iCs/>
        </w:rPr>
        <w:t>API 72: Get Quiz Attempts</w:t>
      </w:r>
    </w:p>
    <w:p w14:paraId="5280A006">
      <w:pPr>
        <w:rPr>
          <w:i w:val="0"/>
          <w:iCs/>
        </w:rPr>
      </w:pPr>
      <w:r>
        <w:rPr>
          <w:b/>
          <w:i w:val="0"/>
          <w:iCs/>
        </w:rPr>
        <w:t>Request: GET /api/quizzes/{quiz_id}/attempts</w:t>
      </w:r>
    </w:p>
    <w:p w14:paraId="63FA3D3C">
      <w:pPr>
        <w:rPr>
          <w:i w:val="0"/>
          <w:iCs/>
        </w:rPr>
      </w:pPr>
      <w:r>
        <w:rPr>
          <w:b/>
          <w:i w:val="0"/>
          <w:iCs/>
        </w:rPr>
        <w:t>Response: HTTP 200</w:t>
      </w:r>
    </w:p>
    <w:p w14:paraId="4764DFFF">
      <w:pPr>
        <w:rPr>
          <w:i w:val="0"/>
          <w:iCs/>
        </w:rPr>
      </w:pPr>
      <w:r>
        <w:rPr>
          <w:i w:val="0"/>
          <w:iCs/>
        </w:rPr>
        <w:t>Response body (JSON mẫu theo schema):</w:t>
      </w:r>
    </w:p>
    <w:p w14:paraId="1E532636">
      <w:pPr>
        <w:spacing w:after="120"/>
        <w:ind w:left="240"/>
        <w:rPr>
          <w:i w:val="0"/>
          <w:iCs/>
        </w:rPr>
      </w:pPr>
      <w:r>
        <w:rPr>
          <w:rFonts w:ascii="Consolas" w:hAnsi="Consolas"/>
          <w:i w:val="0"/>
          <w:iCs/>
          <w:sz w:val="18"/>
        </w:rPr>
        <w:t>{}</w:t>
      </w:r>
    </w:p>
    <w:p w14:paraId="43E7866D">
      <w:pPr>
        <w:rPr>
          <w:i w:val="0"/>
          <w:iCs/>
        </w:rPr>
      </w:pPr>
      <w:r>
        <w:rPr>
          <w:b/>
          <w:i w:val="0"/>
          <w:iCs/>
        </w:rPr>
        <w:t>API 73: Submit Attempt</w:t>
      </w:r>
    </w:p>
    <w:p w14:paraId="44B05050">
      <w:pPr>
        <w:rPr>
          <w:i w:val="0"/>
          <w:iCs/>
        </w:rPr>
      </w:pPr>
      <w:r>
        <w:rPr>
          <w:b/>
          <w:i w:val="0"/>
          <w:iCs/>
        </w:rPr>
        <w:t>Request: POST /api/quizzes/{quiz_id}/attempts</w:t>
      </w:r>
    </w:p>
    <w:p w14:paraId="03E2F50B">
      <w:pPr>
        <w:rPr>
          <w:i w:val="0"/>
          <w:iCs/>
        </w:rPr>
      </w:pPr>
      <w:r>
        <w:rPr>
          <w:i w:val="0"/>
          <w:iCs/>
        </w:rPr>
        <w:t>Request body (JSON mẫu):</w:t>
      </w:r>
    </w:p>
    <w:p w14:paraId="67CAE1CE">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"answers": {},</w:t>
      </w:r>
      <w:r>
        <w:rPr>
          <w:rFonts w:ascii="Consolas" w:hAnsi="Consolas"/>
          <w:i w:val="0"/>
          <w:iCs/>
          <w:sz w:val="18"/>
        </w:rPr>
        <w:br w:type="textWrapping"/>
      </w:r>
      <w:r>
        <w:rPr>
          <w:rFonts w:ascii="Consolas" w:hAnsi="Consolas"/>
          <w:i w:val="0"/>
          <w:iCs/>
          <w:sz w:val="18"/>
        </w:rPr>
        <w:t xml:space="preserve">  "time_spent_seconds": 1,</w:t>
      </w:r>
      <w:r>
        <w:rPr>
          <w:rFonts w:ascii="Consolas" w:hAnsi="Consolas"/>
          <w:i w:val="0"/>
          <w:iCs/>
          <w:sz w:val="18"/>
        </w:rPr>
        <w:br w:type="textWrapping"/>
      </w:r>
      <w:r>
        <w:rPr>
          <w:rFonts w:ascii="Consolas" w:hAnsi="Consolas"/>
          <w:i w:val="0"/>
          <w:iCs/>
          <w:sz w:val="18"/>
        </w:rPr>
        <w:t xml:space="preserve">  "started_at": "chuỗi"</w:t>
      </w:r>
      <w:r>
        <w:rPr>
          <w:rFonts w:ascii="Consolas" w:hAnsi="Consolas"/>
          <w:i w:val="0"/>
          <w:iCs/>
          <w:sz w:val="18"/>
        </w:rPr>
        <w:br w:type="textWrapping"/>
      </w:r>
      <w:r>
        <w:rPr>
          <w:rFonts w:ascii="Consolas" w:hAnsi="Consolas"/>
          <w:i w:val="0"/>
          <w:iCs/>
          <w:sz w:val="18"/>
        </w:rPr>
        <w:t>}</w:t>
      </w:r>
    </w:p>
    <w:p w14:paraId="46206359">
      <w:pPr>
        <w:rPr>
          <w:i w:val="0"/>
          <w:iCs/>
        </w:rPr>
      </w:pPr>
      <w:r>
        <w:rPr>
          <w:b/>
          <w:i w:val="0"/>
          <w:iCs/>
        </w:rPr>
        <w:t>Response: HTTP 200</w:t>
      </w:r>
    </w:p>
    <w:p w14:paraId="62050D6B">
      <w:pPr>
        <w:rPr>
          <w:i w:val="0"/>
          <w:iCs/>
        </w:rPr>
      </w:pPr>
      <w:r>
        <w:rPr>
          <w:i w:val="0"/>
          <w:iCs/>
        </w:rPr>
        <w:t>Response body (JSON mẫu theo schema):</w:t>
      </w:r>
    </w:p>
    <w:p w14:paraId="259B40D6">
      <w:pPr>
        <w:spacing w:after="120"/>
        <w:ind w:left="240"/>
        <w:rPr>
          <w:i w:val="0"/>
          <w:iCs/>
        </w:rPr>
      </w:pPr>
      <w:r>
        <w:rPr>
          <w:rFonts w:ascii="Consolas" w:hAnsi="Consolas"/>
          <w:i w:val="0"/>
          <w:iCs/>
          <w:sz w:val="18"/>
        </w:rPr>
        <w:t>{}</w:t>
      </w:r>
    </w:p>
    <w:p w14:paraId="6A4FA324">
      <w:pPr>
        <w:rPr>
          <w:i w:val="0"/>
          <w:iCs/>
        </w:rPr>
      </w:pPr>
      <w:r>
        <w:rPr>
          <w:b/>
          <w:i w:val="0"/>
          <w:iCs/>
        </w:rPr>
        <w:t>API 74: Export Quiz Attempts Excel</w:t>
      </w:r>
    </w:p>
    <w:p w14:paraId="5023DF33">
      <w:pPr>
        <w:rPr>
          <w:i w:val="0"/>
          <w:iCs/>
        </w:rPr>
      </w:pPr>
      <w:r>
        <w:rPr>
          <w:b/>
          <w:i w:val="0"/>
          <w:iCs/>
        </w:rPr>
        <w:t>Request: GET /api/quizzes/{quiz_id}/attempts/export</w:t>
      </w:r>
    </w:p>
    <w:p w14:paraId="47878DD0">
      <w:pPr>
        <w:rPr>
          <w:i w:val="0"/>
          <w:iCs/>
        </w:rPr>
      </w:pPr>
      <w:r>
        <w:rPr>
          <w:b/>
          <w:i w:val="0"/>
          <w:iCs/>
        </w:rPr>
        <w:t>Response: HTTP 200</w:t>
      </w:r>
    </w:p>
    <w:p w14:paraId="4F8FD694">
      <w:pPr>
        <w:rPr>
          <w:i w:val="0"/>
          <w:iCs/>
        </w:rPr>
      </w:pPr>
      <w:r>
        <w:rPr>
          <w:i w:val="0"/>
          <w:iCs/>
        </w:rPr>
        <w:t>Response body (JSON mẫu theo schema):</w:t>
      </w:r>
    </w:p>
    <w:p w14:paraId="69D198A8">
      <w:pPr>
        <w:spacing w:after="120"/>
        <w:ind w:left="240"/>
        <w:rPr>
          <w:i w:val="0"/>
          <w:iCs/>
        </w:rPr>
      </w:pPr>
      <w:r>
        <w:rPr>
          <w:rFonts w:ascii="Consolas" w:hAnsi="Consolas"/>
          <w:i w:val="0"/>
          <w:iCs/>
          <w:sz w:val="18"/>
        </w:rPr>
        <w:t>{}</w:t>
      </w:r>
    </w:p>
    <w:p w14:paraId="56CA0BD2"/>
    <w:p w14:paraId="7E91A9D9">
      <w:pPr>
        <w:pStyle w:val="5"/>
        <w:rPr>
          <w:rFonts w:hint="default" w:ascii="Times New Roman" w:hAnsi="Times New Roman" w:cs="Times New Roman"/>
          <w:b/>
          <w:bCs/>
          <w:i w:val="0"/>
          <w:iCs w:val="0"/>
          <w:color w:val="000000" w:themeColor="text1"/>
          <w14:textFill>
            <w14:solidFill>
              <w14:schemeClr w14:val="tx1"/>
            </w14:solidFill>
          </w14:textFill>
        </w:rPr>
      </w:pPr>
      <w:r>
        <w:rPr>
          <w:rFonts w:hint="default" w:ascii="Times New Roman" w:hAnsi="Times New Roman" w:cs="Times New Roman"/>
          <w:b/>
          <w:bCs/>
          <w:i w:val="0"/>
          <w:iCs w:val="0"/>
          <w:color w:val="000000" w:themeColor="text1"/>
          <w14:textFill>
            <w14:solidFill>
              <w14:schemeClr w14:val="tx1"/>
            </w14:solidFill>
          </w14:textFill>
        </w:rPr>
        <w:t>Kết quả kiểm thử nhanh (HTTP từ máy chủ dev)</w:t>
      </w:r>
    </w:p>
    <w:p w14:paraId="5B111D47">
      <w:r>
        <w:t>GET http://127.0.0.1:8000/health → HTTP 200</w:t>
      </w:r>
    </w:p>
    <w:p w14:paraId="0BFE647A">
      <w:r>
        <w:t>GET http://127.0.0.1:8000/ → HTTP 200</w:t>
      </w:r>
    </w:p>
    <w:p w14:paraId="7DA422B9">
      <w:r>
        <w:t>GET http://127.0.0.1:8000/openapi.json → HTTP 200</w:t>
      </w:r>
    </w:p>
    <w:p w14:paraId="309E8CDC"/>
    <w:p w14:paraId="34B58DFA">
      <w:r>
        <w:t>__DOCX_API_BLOCK_END__</w:t>
      </w:r>
    </w:p>
    <w:p w14:paraId="49B3EB86">
      <w:pPr>
        <w:pStyle w:val="3"/>
        <w:spacing w:before="0" w:after="160" w:line="259" w:lineRule="auto"/>
        <w:jc w:val="left"/>
        <w:rPr>
          <w:color w:val="000000" w:themeColor="text1"/>
          <w14:textFill>
            <w14:solidFill>
              <w14:schemeClr w14:val="tx1"/>
            </w14:solidFill>
          </w14:textFill>
        </w:rPr>
      </w:pPr>
      <w:bookmarkStart w:id="29" w:name="_Toc24030"/>
      <w:r>
        <w:rPr>
          <w:rFonts w:ascii="Times New Roman" w:hAnsi="Times New Roman" w:eastAsia="Times New Roman" w:cs="Times New Roman"/>
          <w:b/>
          <w:i w:val="0"/>
          <w:color w:val="000000" w:themeColor="text1"/>
          <w:sz w:val="26"/>
          <w14:textFill>
            <w14:solidFill>
              <w14:schemeClr w14:val="tx1"/>
            </w14:solidFill>
          </w14:textFill>
        </w:rPr>
        <w:t>3.5 Thiết kế luồng upload và xử lý tài liệu</w:t>
      </w:r>
      <w:bookmarkEnd w:id="29"/>
    </w:p>
    <w:p w14:paraId="197EAFFC">
      <w:pPr>
        <w:pStyle w:val="23"/>
        <w:spacing w:before="0" w:after="100" w:line="259" w:lineRule="auto"/>
        <w:rPr>
          <w:b/>
          <w:bCs/>
        </w:rPr>
      </w:pPr>
      <w:r>
        <w:rPr>
          <w:rFonts w:ascii="Times New Roman" w:hAnsi="Times New Roman" w:eastAsia="Times New Roman" w:cs="Times New Roman"/>
          <w:b/>
          <w:bCs/>
          <w:i w:val="0"/>
          <w:color w:val="000000"/>
          <w:sz w:val="26"/>
        </w:rPr>
        <w:t>Đường nhanh (API)</w:t>
      </w:r>
    </w:p>
    <w:p w14:paraId="403B0199">
      <w:pPr>
        <w:pStyle w:val="24"/>
        <w:spacing w:before="0" w:after="100" w:line="259" w:lineRule="auto"/>
      </w:pPr>
      <w:r>
        <w:rPr>
          <w:rFonts w:ascii="Times New Roman" w:hAnsi="Times New Roman" w:eastAsia="Times New Roman" w:cs="Times New Roman"/>
          <w:b w:val="0"/>
          <w:i w:val="0"/>
          <w:color w:val="000000"/>
          <w:sz w:val="26"/>
        </w:rPr>
        <w:t>POST upload lưu file và metadata; trả 201 với trạng thái PENDING.</w:t>
      </w:r>
    </w:p>
    <w:p w14:paraId="56318A00">
      <w:pPr>
        <w:spacing w:before="0" w:after="80" w:line="259" w:lineRule="auto"/>
        <w:jc w:val="left"/>
      </w:pPr>
    </w:p>
    <w:p w14:paraId="6CFAEB6C">
      <w:pPr>
        <w:pStyle w:val="23"/>
        <w:spacing w:before="0" w:after="100" w:line="259" w:lineRule="auto"/>
        <w:rPr>
          <w:b/>
          <w:bCs/>
        </w:rPr>
      </w:pPr>
      <w:r>
        <w:rPr>
          <w:rFonts w:ascii="Times New Roman" w:hAnsi="Times New Roman" w:eastAsia="Times New Roman" w:cs="Times New Roman"/>
          <w:b/>
          <w:bCs/>
          <w:i w:val="0"/>
          <w:color w:val="000000"/>
          <w:sz w:val="26"/>
        </w:rPr>
        <w:t>Đường chậm (Celery)</w:t>
      </w:r>
    </w:p>
    <w:p w14:paraId="57883659">
      <w:pPr>
        <w:pStyle w:val="24"/>
        <w:spacing w:before="0" w:after="100" w:line="259" w:lineRule="auto"/>
      </w:pPr>
      <w:r>
        <w:rPr>
          <w:rFonts w:ascii="Times New Roman" w:hAnsi="Times New Roman" w:eastAsia="Times New Roman" w:cs="Times New Roman"/>
          <w:b w:val="0"/>
          <w:i w:val="0"/>
          <w:color w:val="000000"/>
          <w:sz w:val="26"/>
        </w:rPr>
        <w:t>Đọc file, tách text, chunk có overlap, embed, upsert Chroma.</w:t>
      </w:r>
    </w:p>
    <w:p w14:paraId="7F768148">
      <w:pPr>
        <w:pStyle w:val="24"/>
        <w:spacing w:before="0" w:after="100" w:line="259" w:lineRule="auto"/>
      </w:pPr>
      <w:r>
        <w:rPr>
          <w:rFonts w:ascii="Times New Roman" w:hAnsi="Times New Roman" w:eastAsia="Times New Roman" w:cs="Times New Roman"/>
          <w:b w:val="0"/>
          <w:i w:val="0"/>
          <w:color w:val="000000"/>
          <w:sz w:val="26"/>
        </w:rPr>
        <w:t>Cập nhật tiến độ và trạng thái trên bản ghi document.</w:t>
      </w:r>
    </w:p>
    <w:p w14:paraId="6B996D48">
      <w:pPr>
        <w:spacing w:before="0" w:after="80" w:line="259" w:lineRule="auto"/>
        <w:jc w:val="left"/>
      </w:pPr>
    </w:p>
    <w:p w14:paraId="789A6E3A">
      <w:pPr>
        <w:pStyle w:val="23"/>
        <w:spacing w:before="0" w:after="100" w:line="259" w:lineRule="auto"/>
        <w:rPr>
          <w:b/>
          <w:bCs/>
        </w:rPr>
      </w:pPr>
      <w:r>
        <w:rPr>
          <w:rFonts w:ascii="Times New Roman" w:hAnsi="Times New Roman" w:eastAsia="Times New Roman" w:cs="Times New Roman"/>
          <w:b/>
          <w:bCs/>
          <w:i w:val="0"/>
          <w:color w:val="000000"/>
          <w:sz w:val="26"/>
        </w:rPr>
        <w:t>Phía client</w:t>
      </w:r>
    </w:p>
    <w:p w14:paraId="1EC1BA88">
      <w:pPr>
        <w:pStyle w:val="24"/>
        <w:spacing w:before="0" w:after="100" w:line="259" w:lineRule="auto"/>
      </w:pPr>
      <w:r>
        <w:rPr>
          <w:rFonts w:ascii="Times New Roman" w:hAnsi="Times New Roman" w:eastAsia="Times New Roman" w:cs="Times New Roman"/>
          <w:b w:val="0"/>
          <w:i w:val="0"/>
          <w:color w:val="000000"/>
          <w:sz w:val="26"/>
        </w:rPr>
        <w:t>Polling GET …/status đến READY hoặc FAILED.</w:t>
      </w:r>
    </w:p>
    <w:p w14:paraId="38FFB0BD">
      <w:pPr>
        <w:pStyle w:val="24"/>
        <w:spacing w:before="0" w:after="100" w:line="259" w:lineRule="auto"/>
      </w:pPr>
      <w:r>
        <w:rPr>
          <w:rFonts w:ascii="Times New Roman" w:hAnsi="Times New Roman" w:eastAsia="Times New Roman" w:cs="Times New Roman"/>
          <w:b w:val="0"/>
          <w:i w:val="0"/>
          <w:color w:val="000000"/>
          <w:sz w:val="26"/>
        </w:rPr>
        <w:t>Định dạng: PDF, DOCX, TXT.</w:t>
      </w:r>
    </w:p>
    <w:p w14:paraId="05D0E75B">
      <w:pPr>
        <w:pStyle w:val="3"/>
        <w:spacing w:before="0" w:after="160" w:line="259" w:lineRule="auto"/>
        <w:jc w:val="left"/>
        <w:rPr>
          <w:color w:val="000000" w:themeColor="text1"/>
          <w14:textFill>
            <w14:solidFill>
              <w14:schemeClr w14:val="tx1"/>
            </w14:solidFill>
          </w14:textFill>
        </w:rPr>
      </w:pPr>
      <w:bookmarkStart w:id="30" w:name="_Toc23466"/>
      <w:r>
        <w:rPr>
          <w:rFonts w:ascii="Times New Roman" w:hAnsi="Times New Roman" w:eastAsia="Times New Roman" w:cs="Times New Roman"/>
          <w:b/>
          <w:i w:val="0"/>
          <w:color w:val="000000" w:themeColor="text1"/>
          <w:sz w:val="26"/>
          <w14:textFill>
            <w14:solidFill>
              <w14:schemeClr w14:val="tx1"/>
            </w14:solidFill>
          </w14:textFill>
        </w:rPr>
        <w:t>3.6 Thiết kế luồng chat RAG</w:t>
      </w:r>
      <w:bookmarkEnd w:id="30"/>
    </w:p>
    <w:p w14:paraId="33C36E81">
      <w:pPr>
        <w:pStyle w:val="23"/>
        <w:spacing w:before="0" w:after="100" w:line="259" w:lineRule="auto"/>
        <w:rPr>
          <w:b/>
          <w:bCs/>
        </w:rPr>
      </w:pPr>
      <w:r>
        <w:rPr>
          <w:rFonts w:ascii="Times New Roman" w:hAnsi="Times New Roman" w:eastAsia="Times New Roman" w:cs="Times New Roman"/>
          <w:b/>
          <w:bCs/>
          <w:i w:val="0"/>
          <w:color w:val="000000"/>
          <w:sz w:val="26"/>
        </w:rPr>
        <w:t>Chuẩn bị ngữ cảnh</w:t>
      </w:r>
    </w:p>
    <w:p w14:paraId="5487CBF2">
      <w:pPr>
        <w:pStyle w:val="24"/>
        <w:spacing w:before="0" w:after="100" w:line="259" w:lineRule="auto"/>
      </w:pPr>
      <w:r>
        <w:rPr>
          <w:rFonts w:ascii="Times New Roman" w:hAnsi="Times New Roman" w:eastAsia="Times New Roman" w:cs="Times New Roman"/>
          <w:b w:val="0"/>
          <w:i w:val="0"/>
          <w:color w:val="000000"/>
          <w:sz w:val="26"/>
        </w:rPr>
        <w:t>Xác thực và kiểm tra enrollment theo course của hội thoại.</w:t>
      </w:r>
    </w:p>
    <w:p w14:paraId="6EDCD6BC">
      <w:pPr>
        <w:pStyle w:val="24"/>
        <w:spacing w:before="0" w:after="100" w:line="259" w:lineRule="auto"/>
      </w:pPr>
      <w:r>
        <w:rPr>
          <w:rFonts w:ascii="Times New Roman" w:hAnsi="Times New Roman" w:eastAsia="Times New Roman" w:cs="Times New Roman"/>
          <w:b w:val="0"/>
          <w:i w:val="0"/>
          <w:color w:val="000000"/>
          <w:sz w:val="26"/>
        </w:rPr>
        <w:t>Ghép lịch sử tin nhắn và bản tóm tắt rolling (nếu bật).</w:t>
      </w:r>
    </w:p>
    <w:p w14:paraId="04D5040A">
      <w:pPr>
        <w:spacing w:before="0" w:after="80" w:line="259" w:lineRule="auto"/>
        <w:jc w:val="left"/>
      </w:pPr>
    </w:p>
    <w:p w14:paraId="3893FC70">
      <w:pPr>
        <w:pStyle w:val="23"/>
        <w:spacing w:before="0" w:after="100" w:line="259" w:lineRule="auto"/>
        <w:rPr>
          <w:b/>
          <w:bCs/>
        </w:rPr>
      </w:pPr>
      <w:r>
        <w:rPr>
          <w:rFonts w:ascii="Times New Roman" w:hAnsi="Times New Roman" w:eastAsia="Times New Roman" w:cs="Times New Roman"/>
          <w:b/>
          <w:bCs/>
          <w:i w:val="0"/>
          <w:color w:val="000000"/>
          <w:sz w:val="26"/>
        </w:rPr>
        <w:t>Truy xuất và sinh</w:t>
      </w:r>
    </w:p>
    <w:p w14:paraId="221C1FE1">
      <w:pPr>
        <w:pStyle w:val="24"/>
        <w:spacing w:before="0" w:after="100" w:line="259" w:lineRule="auto"/>
      </w:pPr>
      <w:r>
        <w:rPr>
          <w:rFonts w:ascii="Times New Roman" w:hAnsi="Times New Roman" w:eastAsia="Times New Roman" w:cs="Times New Roman"/>
          <w:b w:val="0"/>
          <w:i w:val="0"/>
          <w:color w:val="000000"/>
          <w:sz w:val="26"/>
        </w:rPr>
        <w:t>Retrieve từ Chroma với filter; hybrid và fusion; rerank.</w:t>
      </w:r>
    </w:p>
    <w:p w14:paraId="1BA54A1C">
      <w:pPr>
        <w:pStyle w:val="24"/>
        <w:spacing w:before="0" w:after="100" w:line="259" w:lineRule="auto"/>
      </w:pPr>
      <w:r>
        <w:rPr>
          <w:rFonts w:ascii="Times New Roman" w:hAnsi="Times New Roman" w:eastAsia="Times New Roman" w:cs="Times New Roman"/>
          <w:b w:val="0"/>
          <w:i w:val="0"/>
          <w:color w:val="000000"/>
          <w:sz w:val="26"/>
        </w:rPr>
        <w:t>Prompt kèm bằng chứng; gọi Gemini; lưu message assistant và citations.</w:t>
      </w:r>
    </w:p>
    <w:p w14:paraId="044E6C1D">
      <w:pPr>
        <w:spacing w:before="0" w:after="80" w:line="259" w:lineRule="auto"/>
        <w:jc w:val="left"/>
      </w:pPr>
    </w:p>
    <w:p w14:paraId="6B92E40F">
      <w:pPr>
        <w:pStyle w:val="23"/>
        <w:spacing w:before="0" w:after="100" w:line="259" w:lineRule="auto"/>
        <w:rPr>
          <w:b/>
          <w:bCs/>
        </w:rPr>
      </w:pPr>
      <w:r>
        <w:rPr>
          <w:rFonts w:ascii="Times New Roman" w:hAnsi="Times New Roman" w:eastAsia="Times New Roman" w:cs="Times New Roman"/>
          <w:b/>
          <w:bCs/>
          <w:i w:val="0"/>
          <w:color w:val="000000"/>
          <w:sz w:val="26"/>
        </w:rPr>
        <w:t>Streaming</w:t>
      </w:r>
    </w:p>
    <w:p w14:paraId="5C68D433">
      <w:pPr>
        <w:pStyle w:val="24"/>
        <w:spacing w:before="0" w:after="100" w:line="259" w:lineRule="auto"/>
      </w:pPr>
      <w:r>
        <w:rPr>
          <w:rFonts w:ascii="Times New Roman" w:hAnsi="Times New Roman" w:eastAsia="Times New Roman" w:cs="Times New Roman"/>
          <w:b w:val="0"/>
          <w:i w:val="0"/>
          <w:color w:val="000000"/>
          <w:sz w:val="26"/>
        </w:rPr>
        <w:t>StreamingResponse SSE; client nhận từng phần văn bản.</w:t>
      </w:r>
    </w:p>
    <w:p w14:paraId="5DD05C29">
      <w:pPr>
        <w:pStyle w:val="3"/>
        <w:spacing w:before="0" w:after="160" w:line="259" w:lineRule="auto"/>
        <w:jc w:val="left"/>
        <w:rPr>
          <w:color w:val="000000" w:themeColor="text1"/>
          <w14:textFill>
            <w14:solidFill>
              <w14:schemeClr w14:val="tx1"/>
            </w14:solidFill>
          </w14:textFill>
        </w:rPr>
      </w:pPr>
      <w:bookmarkStart w:id="31" w:name="_Toc18684"/>
      <w:r>
        <w:rPr>
          <w:rFonts w:ascii="Times New Roman" w:hAnsi="Times New Roman" w:eastAsia="Times New Roman" w:cs="Times New Roman"/>
          <w:b/>
          <w:i w:val="0"/>
          <w:color w:val="000000" w:themeColor="text1"/>
          <w:sz w:val="26"/>
          <w14:textFill>
            <w14:solidFill>
              <w14:schemeClr w14:val="tx1"/>
            </w14:solidFill>
          </w14:textFill>
        </w:rPr>
        <w:t>3.7 Thiết kế memory/rolling summary</w:t>
      </w:r>
      <w:bookmarkEnd w:id="31"/>
    </w:p>
    <w:p w14:paraId="2529B9A5">
      <w:pPr>
        <w:pStyle w:val="23"/>
        <w:spacing w:before="0" w:after="100" w:line="259" w:lineRule="auto"/>
        <w:rPr>
          <w:b/>
          <w:bCs/>
        </w:rPr>
      </w:pPr>
      <w:r>
        <w:rPr>
          <w:rFonts w:ascii="Times New Roman" w:hAnsi="Times New Roman" w:eastAsia="Times New Roman" w:cs="Times New Roman"/>
          <w:b/>
          <w:bCs/>
          <w:i w:val="0"/>
          <w:color w:val="000000"/>
          <w:sz w:val="26"/>
        </w:rPr>
        <w:t>Cơ chế tóm tắt</w:t>
      </w:r>
    </w:p>
    <w:p w14:paraId="56ABC539">
      <w:pPr>
        <w:pStyle w:val="24"/>
        <w:spacing w:before="0" w:after="100" w:line="259" w:lineRule="auto"/>
      </w:pPr>
      <w:r>
        <w:rPr>
          <w:rFonts w:ascii="Times New Roman" w:hAnsi="Times New Roman" w:eastAsia="Times New Roman" w:cs="Times New Roman"/>
          <w:b w:val="0"/>
          <w:i w:val="0"/>
          <w:color w:val="000000"/>
          <w:sz w:val="26"/>
        </w:rPr>
        <w:t>Gọi LLM tóm tắt các turn cũ theo ngưỡng token hoặc định kỳ.</w:t>
      </w:r>
    </w:p>
    <w:p w14:paraId="010D9862">
      <w:pPr>
        <w:pStyle w:val="24"/>
        <w:spacing w:before="0" w:after="100" w:line="259" w:lineRule="auto"/>
      </w:pPr>
      <w:r>
        <w:rPr>
          <w:rFonts w:ascii="Times New Roman" w:hAnsi="Times New Roman" w:eastAsia="Times New Roman" w:cs="Times New Roman"/>
          <w:b w:val="0"/>
          <w:i w:val="0"/>
          <w:color w:val="000000"/>
          <w:sz w:val="26"/>
        </w:rPr>
        <w:t>Giữ một số turn gần nguyên văn.</w:t>
      </w:r>
    </w:p>
    <w:p w14:paraId="101A5910">
      <w:pPr>
        <w:pStyle w:val="23"/>
        <w:spacing w:before="0" w:after="100" w:line="259" w:lineRule="auto"/>
        <w:rPr>
          <w:b/>
          <w:bCs/>
        </w:rPr>
      </w:pPr>
      <w:r>
        <w:rPr>
          <w:rFonts w:ascii="Times New Roman" w:hAnsi="Times New Roman" w:eastAsia="Times New Roman" w:cs="Times New Roman"/>
          <w:b/>
          <w:bCs/>
          <w:i w:val="0"/>
          <w:color w:val="000000"/>
          <w:sz w:val="26"/>
        </w:rPr>
        <w:t>Cache và ổn định</w:t>
      </w:r>
    </w:p>
    <w:p w14:paraId="6EF573AA">
      <w:pPr>
        <w:pStyle w:val="24"/>
        <w:spacing w:before="0" w:after="100" w:line="259" w:lineRule="auto"/>
      </w:pPr>
      <w:r>
        <w:rPr>
          <w:rFonts w:ascii="Times New Roman" w:hAnsi="Times New Roman" w:eastAsia="Times New Roman" w:cs="Times New Roman"/>
          <w:b w:val="0"/>
          <w:i w:val="0"/>
          <w:color w:val="000000"/>
          <w:sz w:val="26"/>
        </w:rPr>
        <w:t>Redis MEMORY_CACHE_TTL giảm tóm tắt lặp.</w:t>
      </w:r>
    </w:p>
    <w:p w14:paraId="179600EA">
      <w:pPr>
        <w:pStyle w:val="24"/>
        <w:spacing w:before="0" w:after="100" w:line="259" w:lineRule="auto"/>
      </w:pPr>
      <w:r>
        <w:rPr>
          <w:rFonts w:ascii="Times New Roman" w:hAnsi="Times New Roman" w:eastAsia="Times New Roman" w:cs="Times New Roman"/>
          <w:b w:val="0"/>
          <w:i w:val="0"/>
          <w:color w:val="000000"/>
          <w:sz w:val="26"/>
        </w:rPr>
        <w:t>DEDUP_CACHE_TTL hạn chế trả lời trùng lặp trong cửa sổ ngắn.</w:t>
      </w:r>
    </w:p>
    <w:p w14:paraId="1D6751FE">
      <w:pPr>
        <w:pStyle w:val="3"/>
        <w:spacing w:before="0" w:after="160" w:line="259" w:lineRule="auto"/>
        <w:jc w:val="left"/>
        <w:rPr>
          <w:color w:val="000000" w:themeColor="text1"/>
          <w14:textFill>
            <w14:solidFill>
              <w14:schemeClr w14:val="tx1"/>
            </w14:solidFill>
          </w14:textFill>
        </w:rPr>
      </w:pPr>
      <w:bookmarkStart w:id="32" w:name="_Toc17432"/>
      <w:r>
        <w:rPr>
          <w:rFonts w:ascii="Times New Roman" w:hAnsi="Times New Roman" w:eastAsia="Times New Roman" w:cs="Times New Roman"/>
          <w:b/>
          <w:i w:val="0"/>
          <w:color w:val="000000" w:themeColor="text1"/>
          <w:sz w:val="26"/>
          <w14:textFill>
            <w14:solidFill>
              <w14:schemeClr w14:val="tx1"/>
            </w14:solidFill>
          </w14:textFill>
        </w:rPr>
        <w:t>3.8 Thiết kế Agent và Tool Use</w:t>
      </w:r>
      <w:bookmarkEnd w:id="32"/>
    </w:p>
    <w:p w14:paraId="39A433A1">
      <w:pPr>
        <w:pStyle w:val="23"/>
        <w:spacing w:before="0" w:after="100" w:line="259" w:lineRule="auto"/>
        <w:rPr>
          <w:b/>
          <w:bCs/>
        </w:rPr>
      </w:pPr>
      <w:r>
        <w:rPr>
          <w:rFonts w:ascii="Times New Roman" w:hAnsi="Times New Roman" w:eastAsia="Times New Roman" w:cs="Times New Roman"/>
          <w:b/>
          <w:bCs/>
          <w:i w:val="0"/>
          <w:color w:val="000000"/>
          <w:sz w:val="26"/>
        </w:rPr>
        <w:t>Intent và tool</w:t>
      </w:r>
    </w:p>
    <w:p w14:paraId="3A50663F">
      <w:pPr>
        <w:pStyle w:val="24"/>
        <w:spacing w:before="0" w:after="100" w:line="259" w:lineRule="auto"/>
      </w:pPr>
      <w:r>
        <w:rPr>
          <w:rFonts w:ascii="Times New Roman" w:hAnsi="Times New Roman" w:eastAsia="Times New Roman" w:cs="Times New Roman"/>
          <w:b w:val="0"/>
          <w:i w:val="0"/>
          <w:color w:val="000000"/>
          <w:sz w:val="26"/>
        </w:rPr>
        <w:t>Intent detection phân nhánh (timeout INTENT_DETECT_TIMEOUT).</w:t>
      </w:r>
    </w:p>
    <w:p w14:paraId="0159DE90">
      <w:pPr>
        <w:pStyle w:val="24"/>
        <w:spacing w:before="0" w:after="100" w:line="259" w:lineRule="auto"/>
      </w:pPr>
      <w:r>
        <w:rPr>
          <w:rFonts w:ascii="Times New Roman" w:hAnsi="Times New Roman" w:eastAsia="Times New Roman" w:cs="Times New Roman"/>
          <w:b w:val="0"/>
          <w:i w:val="0"/>
          <w:color w:val="000000"/>
          <w:sz w:val="26"/>
        </w:rPr>
        <w:t>Tool trả dữ liệu có cấu trúc; LLM diễn giải có kiểm soát.</w:t>
      </w:r>
    </w:p>
    <w:p w14:paraId="11FDD82B">
      <w:pPr>
        <w:spacing w:before="0" w:after="80" w:line="259" w:lineRule="auto"/>
        <w:jc w:val="left"/>
        <w:rPr>
          <w:b/>
          <w:bCs/>
        </w:rPr>
      </w:pPr>
    </w:p>
    <w:p w14:paraId="698CA11E">
      <w:pPr>
        <w:pStyle w:val="23"/>
        <w:spacing w:before="0" w:after="100" w:line="259" w:lineRule="auto"/>
        <w:rPr>
          <w:b/>
          <w:bCs/>
        </w:rPr>
      </w:pPr>
      <w:r>
        <w:rPr>
          <w:rFonts w:ascii="Times New Roman" w:hAnsi="Times New Roman" w:eastAsia="Times New Roman" w:cs="Times New Roman"/>
          <w:b/>
          <w:bCs/>
          <w:i w:val="0"/>
          <w:color w:val="000000"/>
          <w:sz w:val="26"/>
        </w:rPr>
        <w:t>Ví dụ trong đồ án</w:t>
      </w:r>
    </w:p>
    <w:p w14:paraId="2FC5AAD1">
      <w:pPr>
        <w:pStyle w:val="24"/>
        <w:spacing w:before="0" w:after="100" w:line="259" w:lineRule="auto"/>
      </w:pPr>
      <w:r>
        <w:rPr>
          <w:rFonts w:ascii="Times New Roman" w:hAnsi="Times New Roman" w:eastAsia="Times New Roman" w:cs="Times New Roman"/>
          <w:b w:val="0"/>
          <w:i w:val="0"/>
          <w:color w:val="000000"/>
          <w:sz w:val="26"/>
        </w:rPr>
        <w:t>Tra cứu lịch thi hoặc dữ liệu ngoài corpus qua endpoint/tool tương ứng.</w:t>
      </w:r>
    </w:p>
    <w:p w14:paraId="503EC61D">
      <w:pPr>
        <w:pStyle w:val="24"/>
        <w:spacing w:before="0" w:after="100" w:line="259" w:lineRule="auto"/>
      </w:pPr>
      <w:r>
        <w:rPr>
          <w:rFonts w:ascii="Times New Roman" w:hAnsi="Times New Roman" w:eastAsia="Times New Roman" w:cs="Times New Roman"/>
          <w:b w:val="0"/>
          <w:i w:val="0"/>
          <w:color w:val="000000"/>
          <w:sz w:val="26"/>
        </w:rPr>
        <w:t>Có thể bổ sung sơ đồ sequence trong phần hình minh họa báo cáo.</w:t>
      </w:r>
    </w:p>
    <w:p w14:paraId="6D36849B">
      <w:pPr>
        <w:pStyle w:val="3"/>
        <w:spacing w:before="0" w:after="160" w:line="259" w:lineRule="auto"/>
        <w:jc w:val="left"/>
        <w:rPr>
          <w:color w:val="000000" w:themeColor="text1"/>
          <w14:textFill>
            <w14:solidFill>
              <w14:schemeClr w14:val="tx1"/>
            </w14:solidFill>
          </w14:textFill>
        </w:rPr>
      </w:pPr>
      <w:bookmarkStart w:id="33" w:name="_Toc25593"/>
      <w:r>
        <w:rPr>
          <w:rFonts w:ascii="Times New Roman" w:hAnsi="Times New Roman" w:eastAsia="Times New Roman" w:cs="Times New Roman"/>
          <w:b/>
          <w:i w:val="0"/>
          <w:color w:val="000000" w:themeColor="text1"/>
          <w:sz w:val="26"/>
          <w14:textFill>
            <w14:solidFill>
              <w14:schemeClr w14:val="tx1"/>
            </w14:solidFill>
          </w14:textFill>
        </w:rPr>
        <w:t>3.9 Thiết kế giao diện người dùng</w:t>
      </w:r>
      <w:bookmarkEnd w:id="33"/>
    </w:p>
    <w:p w14:paraId="2BFE37A7">
      <w:pPr>
        <w:pStyle w:val="23"/>
        <w:spacing w:before="0" w:after="100" w:line="259" w:lineRule="auto"/>
        <w:rPr>
          <w:b/>
          <w:bCs/>
        </w:rPr>
      </w:pPr>
      <w:r>
        <w:rPr>
          <w:rFonts w:ascii="Times New Roman" w:hAnsi="Times New Roman" w:eastAsia="Times New Roman" w:cs="Times New Roman"/>
          <w:b/>
          <w:bCs/>
          <w:i w:val="0"/>
          <w:color w:val="000000"/>
          <w:sz w:val="26"/>
        </w:rPr>
        <w:t>Bố cục và điều hướng</w:t>
      </w:r>
    </w:p>
    <w:p w14:paraId="29BFF0A9">
      <w:pPr>
        <w:pStyle w:val="24"/>
        <w:spacing w:before="0" w:after="100" w:line="259" w:lineRule="auto"/>
      </w:pPr>
      <w:r>
        <w:rPr>
          <w:rFonts w:ascii="Times New Roman" w:hAnsi="Times New Roman" w:eastAsia="Times New Roman" w:cs="Times New Roman"/>
          <w:b w:val="0"/>
          <w:i w:val="0"/>
          <w:color w:val="000000"/>
          <w:sz w:val="26"/>
        </w:rPr>
        <w:t>Sidebar, header; trang chat Markdown và panel citation.</w:t>
      </w:r>
    </w:p>
    <w:p w14:paraId="5320912C">
      <w:pPr>
        <w:pStyle w:val="24"/>
        <w:spacing w:before="0" w:after="100" w:line="259" w:lineRule="auto"/>
      </w:pPr>
      <w:r>
        <w:rPr>
          <w:rFonts w:ascii="Times New Roman" w:hAnsi="Times New Roman" w:eastAsia="Times New Roman" w:cs="Times New Roman"/>
          <w:b w:val="0"/>
          <w:i w:val="0"/>
          <w:color w:val="000000"/>
          <w:sz w:val="26"/>
        </w:rPr>
        <w:t>Trang quiz; trang upload tài liệu với thanh tiến độ.</w:t>
      </w:r>
    </w:p>
    <w:p w14:paraId="1ED98405">
      <w:pPr>
        <w:pStyle w:val="24"/>
        <w:spacing w:before="0" w:after="100" w:line="259" w:lineRule="auto"/>
      </w:pPr>
      <w:r>
        <w:rPr>
          <w:rFonts w:ascii="Times New Roman" w:hAnsi="Times New Roman" w:eastAsia="Times New Roman" w:cs="Times New Roman"/>
          <w:b w:val="0"/>
          <w:i w:val="0"/>
          <w:color w:val="000000"/>
          <w:sz w:val="26"/>
        </w:rPr>
        <w:t>Trang admin: bảng user, import.</w:t>
      </w:r>
    </w:p>
    <w:p w14:paraId="4F89AB3D">
      <w:pPr>
        <w:spacing w:before="0" w:after="80" w:line="259" w:lineRule="auto"/>
        <w:jc w:val="left"/>
      </w:pPr>
    </w:p>
    <w:p w14:paraId="79D12D3B">
      <w:pPr>
        <w:pStyle w:val="23"/>
        <w:spacing w:before="0" w:after="100" w:line="259" w:lineRule="auto"/>
        <w:rPr>
          <w:b/>
          <w:bCs/>
        </w:rPr>
      </w:pPr>
      <w:r>
        <w:rPr>
          <w:rFonts w:ascii="Times New Roman" w:hAnsi="Times New Roman" w:eastAsia="Times New Roman" w:cs="Times New Roman"/>
          <w:b/>
          <w:bCs/>
          <w:i w:val="0"/>
          <w:color w:val="000000"/>
          <w:sz w:val="26"/>
        </w:rPr>
        <w:t>Cấu hình và trải nghiệm</w:t>
      </w:r>
    </w:p>
    <w:p w14:paraId="76C06D33">
      <w:pPr>
        <w:pStyle w:val="24"/>
        <w:spacing w:before="0" w:after="100" w:line="259" w:lineRule="auto"/>
      </w:pPr>
      <w:r>
        <w:rPr>
          <w:rFonts w:ascii="Times New Roman" w:hAnsi="Times New Roman" w:eastAsia="Times New Roman" w:cs="Times New Roman"/>
          <w:b w:val="0"/>
          <w:i w:val="0"/>
          <w:color w:val="000000"/>
          <w:sz w:val="26"/>
        </w:rPr>
        <w:t>Biến môi trường VITE_API_URL, VITE_FRONTEND_URL; lưu JWT theo thiết kế hiện tại.</w:t>
      </w:r>
    </w:p>
    <w:p w14:paraId="15217E26">
      <w:pPr>
        <w:pStyle w:val="24"/>
        <w:spacing w:before="0" w:after="100" w:line="259" w:lineRule="auto"/>
      </w:pPr>
      <w:r>
        <w:rPr>
          <w:rFonts w:ascii="Times New Roman" w:hAnsi="Times New Roman" w:eastAsia="Times New Roman" w:cs="Times New Roman"/>
          <w:b w:val="0"/>
          <w:i w:val="0"/>
          <w:color w:val="000000"/>
          <w:sz w:val="26"/>
        </w:rPr>
        <w:t>Streaming: EventSource hoặc fetch reader; nút hủy đóng stream.</w:t>
      </w:r>
    </w:p>
    <w:p w14:paraId="04DE4813">
      <w:pPr>
        <w:pStyle w:val="24"/>
        <w:spacing w:before="0" w:after="100" w:line="259" w:lineRule="auto"/>
      </w:pPr>
      <w:r>
        <w:rPr>
          <w:rFonts w:ascii="Times New Roman" w:hAnsi="Times New Roman" w:eastAsia="Times New Roman" w:cs="Times New Roman"/>
          <w:b w:val="0"/>
          <w:i w:val="0"/>
          <w:color w:val="000000"/>
          <w:sz w:val="26"/>
        </w:rPr>
        <w:t>A11y cơ bản: contrast, focus; responsive.</w:t>
      </w:r>
    </w:p>
    <w:p w14:paraId="0DE3A158">
      <w:pPr>
        <w:spacing w:before="0" w:after="80" w:line="259" w:lineRule="auto"/>
        <w:jc w:val="left"/>
      </w:pPr>
    </w:p>
    <w:p w14:paraId="0574ED1D">
      <w:pPr>
        <w:pStyle w:val="23"/>
        <w:spacing w:before="0" w:after="100" w:line="259" w:lineRule="auto"/>
        <w:rPr>
          <w:b/>
          <w:bCs/>
        </w:rPr>
      </w:pPr>
      <w:r>
        <w:rPr>
          <w:rFonts w:ascii="Times New Roman" w:hAnsi="Times New Roman" w:eastAsia="Times New Roman" w:cs="Times New Roman"/>
          <w:b/>
          <w:bCs/>
          <w:i w:val="0"/>
          <w:color w:val="000000"/>
          <w:sz w:val="26"/>
        </w:rPr>
        <w:t>Gợi ý minh họa</w:t>
      </w:r>
    </w:p>
    <w:p w14:paraId="7A1D4531">
      <w:pPr>
        <w:pStyle w:val="24"/>
        <w:spacing w:before="0" w:after="100" w:line="259" w:lineRule="auto"/>
      </w:pPr>
      <w:r>
        <w:rPr>
          <w:rFonts w:ascii="Times New Roman" w:hAnsi="Times New Roman" w:eastAsia="Times New Roman" w:cs="Times New Roman"/>
          <w:b w:val="0"/>
          <w:i w:val="0"/>
          <w:color w:val="000000"/>
          <w:sz w:val="26"/>
        </w:rPr>
        <w:t>Màn hình chat có citation; màn hình upload khi tài liệu READY.</w:t>
      </w:r>
    </w:p>
    <w:p w14:paraId="5CBADE11">
      <w:pPr>
        <w:pStyle w:val="2"/>
        <w:keepNext/>
        <w:keepLines/>
        <w:pageBreakBefore/>
        <w:widowControl/>
        <w:kinsoku/>
        <w:wordWrap/>
        <w:overflowPunct/>
        <w:topLinePunct w:val="0"/>
        <w:autoSpaceDE/>
        <w:autoSpaceDN/>
        <w:bidi w:val="0"/>
        <w:adjustRightInd/>
        <w:snapToGrid/>
        <w:spacing w:before="0" w:after="200" w:line="260" w:lineRule="auto"/>
        <w:jc w:val="left"/>
        <w:textAlignment w:val="auto"/>
        <w:rPr>
          <w:color w:val="000000" w:themeColor="text1"/>
          <w14:textFill>
            <w14:solidFill>
              <w14:schemeClr w14:val="tx1"/>
            </w14:solidFill>
          </w14:textFill>
        </w:rPr>
      </w:pPr>
      <w:bookmarkStart w:id="34" w:name="_Toc362"/>
      <w:r>
        <w:rPr>
          <w:rFonts w:ascii="Times New Roman" w:hAnsi="Times New Roman" w:eastAsia="Times New Roman" w:cs="Times New Roman"/>
          <w:b/>
          <w:i w:val="0"/>
          <w:color w:val="000000" w:themeColor="text1"/>
          <w:sz w:val="28"/>
          <w14:textFill>
            <w14:solidFill>
              <w14:schemeClr w14:val="tx1"/>
            </w14:solidFill>
          </w14:textFill>
        </w:rPr>
        <w:t>CHƯƠNG 4 - CHƯƠNG TRÌNH ĐÃ XÂY DỰNG</w:t>
      </w:r>
      <w:bookmarkEnd w:id="34"/>
    </w:p>
    <w:p w14:paraId="432151F7">
      <w:pPr>
        <w:pStyle w:val="3"/>
        <w:spacing w:before="0" w:after="160" w:line="259" w:lineRule="auto"/>
        <w:jc w:val="left"/>
        <w:rPr>
          <w:color w:val="000000" w:themeColor="text1"/>
          <w14:textFill>
            <w14:solidFill>
              <w14:schemeClr w14:val="tx1"/>
            </w14:solidFill>
          </w14:textFill>
        </w:rPr>
      </w:pPr>
      <w:bookmarkStart w:id="35" w:name="_Toc24525"/>
      <w:r>
        <w:rPr>
          <w:rFonts w:ascii="Times New Roman" w:hAnsi="Times New Roman" w:eastAsia="Times New Roman" w:cs="Times New Roman"/>
          <w:b/>
          <w:i w:val="0"/>
          <w:color w:val="000000" w:themeColor="text1"/>
          <w:sz w:val="26"/>
          <w14:textFill>
            <w14:solidFill>
              <w14:schemeClr w14:val="tx1"/>
            </w14:solidFill>
          </w14:textFill>
        </w:rPr>
        <w:t>4.1 Cấu trúc thư mục mã nguồn</w:t>
      </w:r>
      <w:bookmarkEnd w:id="35"/>
    </w:p>
    <w:p w14:paraId="09D989A5">
      <w:pPr>
        <w:pStyle w:val="23"/>
        <w:spacing w:before="0" w:after="100" w:line="259" w:lineRule="auto"/>
        <w:rPr>
          <w:b/>
          <w:bCs/>
        </w:rPr>
      </w:pPr>
      <w:r>
        <w:rPr>
          <w:rFonts w:ascii="Times New Roman" w:hAnsi="Times New Roman" w:eastAsia="Times New Roman" w:cs="Times New Roman"/>
          <w:b/>
          <w:bCs/>
          <w:i w:val="0"/>
          <w:color w:val="000000"/>
          <w:sz w:val="26"/>
        </w:rPr>
        <w:t>Thư mục gốc dự án (chatbot/)</w:t>
      </w:r>
    </w:p>
    <w:p w14:paraId="2E064E33">
      <w:pPr>
        <w:pStyle w:val="24"/>
        <w:spacing w:before="0" w:after="100" w:line="259" w:lineRule="auto"/>
      </w:pPr>
      <w:r>
        <w:rPr>
          <w:rFonts w:ascii="Times New Roman" w:hAnsi="Times New Roman" w:eastAsia="Times New Roman" w:cs="Times New Roman"/>
          <w:b w:val="0"/>
          <w:i w:val="0"/>
          <w:color w:val="000000"/>
          <w:sz w:val="26"/>
        </w:rPr>
        <w:t>docker-compose.yml, docker-compose.dev.yml — định nghĩa MySQL, ChromaDB, Redis, backend, Celery worker, frontend.</w:t>
      </w:r>
    </w:p>
    <w:p w14:paraId="0CB11F95">
      <w:pPr>
        <w:pStyle w:val="24"/>
        <w:spacing w:before="0" w:after="100" w:line="259" w:lineRule="auto"/>
      </w:pPr>
      <w:r>
        <w:rPr>
          <w:rFonts w:ascii="Times New Roman" w:hAnsi="Times New Roman" w:eastAsia="Times New Roman" w:cs="Times New Roman"/>
          <w:b w:val="0"/>
          <w:i w:val="0"/>
          <w:color w:val="000000"/>
          <w:sz w:val="26"/>
        </w:rPr>
        <w:t>README.md, .env.example — biến môi trường và hướng chạy thử.</w:t>
      </w:r>
    </w:p>
    <w:p w14:paraId="234B33C0">
      <w:pPr>
        <w:spacing w:before="0" w:after="80" w:line="259" w:lineRule="auto"/>
        <w:jc w:val="left"/>
        <w:rPr>
          <w:b/>
          <w:bCs/>
        </w:rPr>
      </w:pPr>
    </w:p>
    <w:p w14:paraId="7139F54A">
      <w:pPr>
        <w:pStyle w:val="23"/>
        <w:spacing w:before="0" w:after="100" w:line="259" w:lineRule="auto"/>
        <w:rPr>
          <w:b/>
          <w:bCs/>
        </w:rPr>
      </w:pPr>
      <w:r>
        <w:rPr>
          <w:rFonts w:ascii="Times New Roman" w:hAnsi="Times New Roman" w:eastAsia="Times New Roman" w:cs="Times New Roman"/>
          <w:b/>
          <w:bCs/>
          <w:i w:val="0"/>
          <w:color w:val="000000"/>
          <w:sz w:val="26"/>
        </w:rPr>
        <w:t>Frontend (FE/)</w:t>
      </w:r>
    </w:p>
    <w:p w14:paraId="6A21C4DB">
      <w:pPr>
        <w:pStyle w:val="24"/>
        <w:spacing w:before="0" w:after="100" w:line="259" w:lineRule="auto"/>
      </w:pPr>
      <w:r>
        <w:rPr>
          <w:rFonts w:ascii="Times New Roman" w:hAnsi="Times New Roman" w:eastAsia="Times New Roman" w:cs="Times New Roman"/>
          <w:b w:val="0"/>
          <w:i w:val="0"/>
          <w:color w:val="000000"/>
          <w:sz w:val="26"/>
        </w:rPr>
        <w:t>React + TypeScript + Vite; thư mục src/ (components, pages, hooks, lib/api), cấu hình VITE_API_URL.</w:t>
      </w:r>
    </w:p>
    <w:p w14:paraId="5E350FFA">
      <w:pPr>
        <w:pStyle w:val="24"/>
        <w:spacing w:before="0" w:after="100" w:line="259" w:lineRule="auto"/>
      </w:pPr>
      <w:r>
        <w:rPr>
          <w:rFonts w:ascii="Times New Roman" w:hAnsi="Times New Roman" w:eastAsia="Times New Roman" w:cs="Times New Roman"/>
          <w:b w:val="0"/>
          <w:i w:val="0"/>
          <w:color w:val="000000"/>
          <w:sz w:val="26"/>
        </w:rPr>
        <w:t>Giao diện chat Markdown, panel citation, quiz, upload tài liệu, trang admin.</w:t>
      </w:r>
    </w:p>
    <w:p w14:paraId="69CCC0C9">
      <w:pPr>
        <w:spacing w:before="0" w:after="80" w:line="259" w:lineRule="auto"/>
        <w:jc w:val="left"/>
      </w:pPr>
    </w:p>
    <w:p w14:paraId="403E5328">
      <w:pPr>
        <w:pStyle w:val="23"/>
        <w:spacing w:before="0" w:after="100" w:line="259" w:lineRule="auto"/>
        <w:rPr>
          <w:b/>
          <w:bCs/>
        </w:rPr>
      </w:pPr>
      <w:r>
        <w:rPr>
          <w:rFonts w:ascii="Times New Roman" w:hAnsi="Times New Roman" w:eastAsia="Times New Roman" w:cs="Times New Roman"/>
          <w:b/>
          <w:bCs/>
          <w:i w:val="0"/>
          <w:color w:val="000000"/>
          <w:sz w:val="26"/>
        </w:rPr>
        <w:t>Backend (BE/)</w:t>
      </w:r>
    </w:p>
    <w:p w14:paraId="7D1297DD">
      <w:pPr>
        <w:pStyle w:val="24"/>
        <w:spacing w:before="0" w:after="100" w:line="259" w:lineRule="auto"/>
      </w:pPr>
      <w:r>
        <w:rPr>
          <w:rFonts w:ascii="Times New Roman" w:hAnsi="Times New Roman" w:eastAsia="Times New Roman" w:cs="Times New Roman"/>
          <w:b w:val="0"/>
          <w:i w:val="0"/>
          <w:color w:val="000000"/>
          <w:sz w:val="26"/>
        </w:rPr>
        <w:t>app/main.py — khởi tạo FastAPI, CORS, include_router các nhóm /api/auth, /api/me, /api/courses, …</w:t>
      </w:r>
    </w:p>
    <w:p w14:paraId="303FBE7D">
      <w:pPr>
        <w:pStyle w:val="24"/>
        <w:spacing w:before="0" w:after="100" w:line="259" w:lineRule="auto"/>
      </w:pPr>
      <w:r>
        <w:rPr>
          <w:rFonts w:ascii="Times New Roman" w:hAnsi="Times New Roman" w:eastAsia="Times New Roman" w:cs="Times New Roman"/>
          <w:b w:val="0"/>
          <w:i w:val="0"/>
          <w:color w:val="000000"/>
          <w:sz w:val="26"/>
        </w:rPr>
        <w:t>app/routers/, app/services/, app/models/, app/schemas/ — tách route, nghiệp vụ, ORM và Pydantic.</w:t>
      </w:r>
    </w:p>
    <w:p w14:paraId="20745235">
      <w:pPr>
        <w:pStyle w:val="24"/>
        <w:spacing w:before="0" w:after="100" w:line="259" w:lineRule="auto"/>
      </w:pPr>
      <w:r>
        <w:rPr>
          <w:rFonts w:ascii="Times New Roman" w:hAnsi="Times New Roman" w:eastAsia="Times New Roman" w:cs="Times New Roman"/>
          <w:b w:val="0"/>
          <w:i w:val="0"/>
          <w:color w:val="000000"/>
          <w:sz w:val="26"/>
        </w:rPr>
        <w:t>app/celery_app.py, worker ingestion chunk + embed; volume uploads_data.</w:t>
      </w:r>
    </w:p>
    <w:p w14:paraId="6D5A0CAC">
      <w:pPr>
        <w:spacing w:before="0" w:after="80" w:line="259" w:lineRule="auto"/>
        <w:jc w:val="left"/>
      </w:pPr>
    </w:p>
    <w:p w14:paraId="4166BD74">
      <w:pPr>
        <w:pStyle w:val="3"/>
        <w:spacing w:before="0" w:after="160" w:line="259" w:lineRule="auto"/>
        <w:jc w:val="left"/>
        <w:rPr>
          <w:color w:val="000000" w:themeColor="text1"/>
          <w14:textFill>
            <w14:solidFill>
              <w14:schemeClr w14:val="tx1"/>
            </w14:solidFill>
          </w14:textFill>
        </w:rPr>
      </w:pPr>
      <w:bookmarkStart w:id="36" w:name="_Toc22190"/>
      <w:r>
        <w:rPr>
          <w:rFonts w:ascii="Times New Roman" w:hAnsi="Times New Roman" w:eastAsia="Times New Roman" w:cs="Times New Roman"/>
          <w:b/>
          <w:i w:val="0"/>
          <w:color w:val="000000" w:themeColor="text1"/>
          <w:sz w:val="26"/>
          <w14:textFill>
            <w14:solidFill>
              <w14:schemeClr w14:val="tx1"/>
            </w14:solidFill>
          </w14:textFill>
        </w:rPr>
        <w:t>4.2 Module xác thực và phân quyền</w:t>
      </w:r>
      <w:bookmarkEnd w:id="36"/>
    </w:p>
    <w:p w14:paraId="089636CF">
      <w:pPr>
        <w:pStyle w:val="23"/>
        <w:spacing w:before="0" w:after="100" w:line="259" w:lineRule="auto"/>
        <w:rPr>
          <w:b/>
          <w:bCs/>
        </w:rPr>
      </w:pPr>
      <w:r>
        <w:rPr>
          <w:rFonts w:ascii="Times New Roman" w:hAnsi="Times New Roman" w:eastAsia="Times New Roman" w:cs="Times New Roman"/>
          <w:b/>
          <w:bCs/>
          <w:i w:val="0"/>
          <w:color w:val="000000"/>
          <w:sz w:val="26"/>
        </w:rPr>
        <w:t>Router và dịch vụ</w:t>
      </w:r>
    </w:p>
    <w:p w14:paraId="08E587DC">
      <w:pPr>
        <w:pStyle w:val="24"/>
        <w:spacing w:before="0" w:after="100" w:line="259" w:lineRule="auto"/>
      </w:pPr>
      <w:r>
        <w:rPr>
          <w:rFonts w:ascii="Times New Roman" w:hAnsi="Times New Roman" w:eastAsia="Times New Roman" w:cs="Times New Roman"/>
          <w:b w:val="0"/>
          <w:i w:val="0"/>
          <w:color w:val="000000"/>
          <w:sz w:val="26"/>
        </w:rPr>
        <w:t>BE/app/routers/auth.py — /api/auth/google/login, /callback, /refresh, /logout, /me, cập nhật hồ sơ.</w:t>
      </w:r>
    </w:p>
    <w:p w14:paraId="5F4DBAB1">
      <w:pPr>
        <w:pStyle w:val="24"/>
        <w:spacing w:before="0" w:after="100" w:line="259" w:lineRule="auto"/>
      </w:pPr>
      <w:r>
        <w:rPr>
          <w:rFonts w:ascii="Times New Roman" w:hAnsi="Times New Roman" w:eastAsia="Times New Roman" w:cs="Times New Roman"/>
          <w:b w:val="0"/>
          <w:i w:val="0"/>
          <w:color w:val="000000"/>
          <w:sz w:val="26"/>
        </w:rPr>
        <w:t>BE/app/services/auth_service.py — tạo/kiểm tra JWT, refresh token trong MySQL, revoke.</w:t>
      </w:r>
    </w:p>
    <w:p w14:paraId="08258C7A">
      <w:pPr>
        <w:spacing w:before="0" w:after="80" w:line="259" w:lineRule="auto"/>
        <w:jc w:val="left"/>
      </w:pPr>
    </w:p>
    <w:p w14:paraId="5C2C6BAE">
      <w:pPr>
        <w:pStyle w:val="23"/>
        <w:spacing w:before="0" w:after="100" w:line="259" w:lineRule="auto"/>
        <w:rPr>
          <w:b/>
          <w:bCs/>
        </w:rPr>
      </w:pPr>
      <w:r>
        <w:rPr>
          <w:rFonts w:ascii="Times New Roman" w:hAnsi="Times New Roman" w:eastAsia="Times New Roman" w:cs="Times New Roman"/>
          <w:b/>
          <w:bCs/>
          <w:i w:val="0"/>
          <w:color w:val="000000"/>
          <w:sz w:val="26"/>
        </w:rPr>
        <w:t>Phụ thuộc (dependencies)</w:t>
      </w:r>
    </w:p>
    <w:p w14:paraId="637739BE">
      <w:pPr>
        <w:pStyle w:val="24"/>
        <w:spacing w:before="0" w:after="100" w:line="259" w:lineRule="auto"/>
      </w:pPr>
      <w:r>
        <w:rPr>
          <w:rFonts w:ascii="Times New Roman" w:hAnsi="Times New Roman" w:eastAsia="Times New Roman" w:cs="Times New Roman"/>
          <w:b w:val="0"/>
          <w:i w:val="0"/>
          <w:color w:val="000000"/>
          <w:sz w:val="26"/>
        </w:rPr>
        <w:t>get_current_user, require_admin, require_teacher_or_admin — tái sử dụng trên router courses, documents, chat, admin.</w:t>
      </w:r>
    </w:p>
    <w:p w14:paraId="08AC27BB">
      <w:pPr>
        <w:pStyle w:val="24"/>
        <w:spacing w:before="0" w:after="100" w:line="259" w:lineRule="auto"/>
      </w:pPr>
      <w:r>
        <w:rPr>
          <w:rFonts w:ascii="Times New Roman" w:hAnsi="Times New Roman" w:eastAsia="Times New Roman" w:cs="Times New Roman"/>
          <w:b w:val="0"/>
          <w:i w:val="0"/>
          <w:color w:val="000000"/>
          <w:sz w:val="26"/>
        </w:rPr>
        <w:t>Bearer token; một số endpoint tài liệu hỗ trợ token query cho tải xem file (theo thiết kế hiện tại).</w:t>
      </w:r>
    </w:p>
    <w:p w14:paraId="26A5D39B">
      <w:pPr>
        <w:spacing w:before="0" w:after="80" w:line="259" w:lineRule="auto"/>
        <w:jc w:val="left"/>
      </w:pPr>
    </w:p>
    <w:p w14:paraId="2777E45F">
      <w:pPr>
        <w:pStyle w:val="23"/>
        <w:spacing w:before="0" w:after="100" w:line="259" w:lineRule="auto"/>
        <w:rPr>
          <w:b/>
          <w:bCs/>
        </w:rPr>
      </w:pPr>
      <w:r>
        <w:rPr>
          <w:rFonts w:ascii="Times New Roman" w:hAnsi="Times New Roman" w:eastAsia="Times New Roman" w:cs="Times New Roman"/>
          <w:b/>
          <w:bCs/>
          <w:i w:val="0"/>
          <w:color w:val="000000"/>
          <w:sz w:val="26"/>
        </w:rPr>
        <w:t>Luồng đăng nhập tóm tắt</w:t>
      </w:r>
    </w:p>
    <w:p w14:paraId="142B953E">
      <w:pPr>
        <w:pStyle w:val="24"/>
        <w:spacing w:before="0" w:after="100" w:line="259" w:lineRule="auto"/>
      </w:pPr>
      <w:r>
        <w:rPr>
          <w:rFonts w:ascii="Times New Roman" w:hAnsi="Times New Roman" w:eastAsia="Times New Roman" w:cs="Times New Roman"/>
          <w:b w:val="0"/>
          <w:i w:val="0"/>
          <w:color w:val="000000"/>
          <w:sz w:val="26"/>
        </w:rPr>
        <w:t>Google OAuth → callback backend → kiểm tra email đã đăng ký → phát access_token + refresh_token → frontend lưu và gọi API.</w:t>
      </w:r>
    </w:p>
    <w:p w14:paraId="41E36AFA">
      <w:pPr>
        <w:pStyle w:val="3"/>
        <w:spacing w:before="0" w:after="160" w:line="259" w:lineRule="auto"/>
        <w:jc w:val="left"/>
        <w:rPr>
          <w:color w:val="000000" w:themeColor="text1"/>
          <w14:textFill>
            <w14:solidFill>
              <w14:schemeClr w14:val="tx1"/>
            </w14:solidFill>
          </w14:textFill>
        </w:rPr>
      </w:pPr>
      <w:bookmarkStart w:id="37" w:name="_Toc22880"/>
      <w:r>
        <w:rPr>
          <w:rFonts w:ascii="Times New Roman" w:hAnsi="Times New Roman" w:eastAsia="Times New Roman" w:cs="Times New Roman"/>
          <w:b/>
          <w:i w:val="0"/>
          <w:color w:val="000000" w:themeColor="text1"/>
          <w:sz w:val="26"/>
          <w14:textFill>
            <w14:solidFill>
              <w14:schemeClr w14:val="tx1"/>
            </w14:solidFill>
          </w14:textFill>
        </w:rPr>
        <w:t>4.3 Module quản lý user, course, enrollment và import Excel</w:t>
      </w:r>
      <w:bookmarkEnd w:id="37"/>
    </w:p>
    <w:p w14:paraId="673F773E">
      <w:pPr>
        <w:pStyle w:val="23"/>
        <w:spacing w:before="0" w:after="100" w:line="259" w:lineRule="auto"/>
        <w:rPr>
          <w:b/>
          <w:bCs/>
        </w:rPr>
      </w:pPr>
      <w:r>
        <w:rPr>
          <w:rFonts w:ascii="Times New Roman" w:hAnsi="Times New Roman" w:eastAsia="Times New Roman" w:cs="Times New Roman"/>
          <w:b/>
          <w:bCs/>
          <w:i w:val="0"/>
          <w:color w:val="000000"/>
          <w:sz w:val="26"/>
        </w:rPr>
        <w:t xml:space="preserve">Khóa học </w:t>
      </w:r>
      <w:r>
        <w:rPr>
          <w:rFonts w:hint="default" w:ascii="Times New Roman" w:hAnsi="Times New Roman" w:eastAsia="Times New Roman" w:cs="Times New Roman"/>
          <w:b/>
          <w:bCs/>
          <w:i w:val="0"/>
          <w:color w:val="000000"/>
          <w:sz w:val="26"/>
          <w:lang w:val="en-US"/>
        </w:rPr>
        <w:t>và</w:t>
      </w:r>
      <w:r>
        <w:rPr>
          <w:rFonts w:ascii="Times New Roman" w:hAnsi="Times New Roman" w:eastAsia="Times New Roman" w:cs="Times New Roman"/>
          <w:b/>
          <w:bCs/>
          <w:i w:val="0"/>
          <w:color w:val="000000"/>
          <w:sz w:val="26"/>
        </w:rPr>
        <w:t xml:space="preserve"> ghi danh</w:t>
      </w:r>
    </w:p>
    <w:p w14:paraId="47EF311F">
      <w:pPr>
        <w:pStyle w:val="24"/>
        <w:spacing w:before="0" w:after="100" w:line="259" w:lineRule="auto"/>
      </w:pPr>
      <w:r>
        <w:rPr>
          <w:rFonts w:ascii="Times New Roman" w:hAnsi="Times New Roman" w:eastAsia="Times New Roman" w:cs="Times New Roman"/>
          <w:b w:val="0"/>
          <w:i w:val="0"/>
          <w:color w:val="000000"/>
          <w:sz w:val="26"/>
        </w:rPr>
        <w:t>BE/app/routers/courses.py — my-courses, chi tiết môn, enroll, import sinh viên theo môn (GV/Admin).</w:t>
      </w:r>
    </w:p>
    <w:p w14:paraId="4D2C60C0">
      <w:pPr>
        <w:pStyle w:val="24"/>
        <w:spacing w:before="0" w:after="100" w:line="259" w:lineRule="auto"/>
      </w:pPr>
      <w:r>
        <w:rPr>
          <w:rFonts w:ascii="Times New Roman" w:hAnsi="Times New Roman" w:eastAsia="Times New Roman" w:cs="Times New Roman"/>
          <w:b w:val="0"/>
          <w:i w:val="0"/>
          <w:color w:val="000000"/>
          <w:sz w:val="26"/>
        </w:rPr>
        <w:t>BE/app/models/subject.py — Course, Enrollment; ràng buộc unique (user_id, course_id).</w:t>
      </w:r>
    </w:p>
    <w:p w14:paraId="162DEE7D">
      <w:pPr>
        <w:spacing w:before="0" w:after="80" w:line="259" w:lineRule="auto"/>
        <w:jc w:val="left"/>
      </w:pPr>
    </w:p>
    <w:p w14:paraId="2B59CBD6">
      <w:pPr>
        <w:pStyle w:val="23"/>
        <w:spacing w:before="0" w:after="100" w:line="259" w:lineRule="auto"/>
        <w:rPr>
          <w:b/>
          <w:bCs/>
        </w:rPr>
      </w:pPr>
      <w:r>
        <w:rPr>
          <w:rFonts w:ascii="Times New Roman" w:hAnsi="Times New Roman" w:eastAsia="Times New Roman" w:cs="Times New Roman"/>
          <w:b/>
          <w:bCs/>
          <w:i w:val="0"/>
          <w:color w:val="000000"/>
          <w:sz w:val="26"/>
        </w:rPr>
        <w:t>Quản trị (admin)</w:t>
      </w:r>
    </w:p>
    <w:p w14:paraId="01BE2915">
      <w:pPr>
        <w:pStyle w:val="24"/>
        <w:spacing w:before="0" w:after="100" w:line="259" w:lineRule="auto"/>
      </w:pPr>
      <w:r>
        <w:rPr>
          <w:rFonts w:ascii="Times New Roman" w:hAnsi="Times New Roman" w:eastAsia="Times New Roman" w:cs="Times New Roman"/>
          <w:b w:val="0"/>
          <w:i w:val="0"/>
          <w:color w:val="000000"/>
          <w:sz w:val="26"/>
        </w:rPr>
        <w:t>BE/app/routers/admin.py — CRUD user/course/enrollment, thống kê, dashboard activity, import users/courses/enrollments (Excel).</w:t>
      </w:r>
    </w:p>
    <w:p w14:paraId="7449E1D8">
      <w:pPr>
        <w:pStyle w:val="24"/>
        <w:spacing w:before="0" w:after="100" w:line="259" w:lineRule="auto"/>
      </w:pPr>
      <w:r>
        <w:rPr>
          <w:rFonts w:ascii="Times New Roman" w:hAnsi="Times New Roman" w:eastAsia="Times New Roman" w:cs="Times New Roman"/>
          <w:b w:val="0"/>
          <w:i w:val="0"/>
          <w:color w:val="000000"/>
          <w:sz w:val="26"/>
        </w:rPr>
        <w:t>BE/app/services/admin_service.py — nghiệp vụ tách khỏi router.</w:t>
      </w:r>
    </w:p>
    <w:p w14:paraId="1BD4CD36">
      <w:pPr>
        <w:spacing w:before="0" w:after="80" w:line="259" w:lineRule="auto"/>
        <w:jc w:val="left"/>
        <w:rPr>
          <w:b/>
          <w:bCs/>
        </w:rPr>
      </w:pPr>
    </w:p>
    <w:p w14:paraId="6322203E">
      <w:pPr>
        <w:pStyle w:val="23"/>
        <w:spacing w:before="0" w:after="100" w:line="259" w:lineRule="auto"/>
        <w:rPr>
          <w:b/>
          <w:bCs/>
        </w:rPr>
      </w:pPr>
      <w:r>
        <w:rPr>
          <w:rFonts w:ascii="Times New Roman" w:hAnsi="Times New Roman" w:eastAsia="Times New Roman" w:cs="Times New Roman"/>
          <w:b/>
          <w:bCs/>
          <w:i w:val="0"/>
          <w:color w:val="000000"/>
          <w:sz w:val="26"/>
        </w:rPr>
        <w:t>Import Excel</w:t>
      </w:r>
    </w:p>
    <w:p w14:paraId="76A57EE2">
      <w:pPr>
        <w:pStyle w:val="24"/>
        <w:spacing w:before="0" w:after="100" w:line="259" w:lineRule="auto"/>
      </w:pPr>
      <w:r>
        <w:rPr>
          <w:rFonts w:ascii="Times New Roman" w:hAnsi="Times New Roman" w:eastAsia="Times New Roman" w:cs="Times New Roman"/>
          <w:b w:val="0"/>
          <w:i w:val="0"/>
          <w:color w:val="000000"/>
          <w:sz w:val="26"/>
        </w:rPr>
        <w:t>Upload file .xlsx; xử lý từng dòng, báo cáo thành công/lỗi (ImportResult); idempotent theo mã logic dịch vụ.</w:t>
      </w:r>
    </w:p>
    <w:p w14:paraId="5ED1CFF0">
      <w:pPr>
        <w:pStyle w:val="3"/>
        <w:spacing w:before="0" w:after="160" w:line="259" w:lineRule="auto"/>
        <w:jc w:val="left"/>
        <w:rPr>
          <w:color w:val="000000" w:themeColor="text1"/>
          <w14:textFill>
            <w14:solidFill>
              <w14:schemeClr w14:val="tx1"/>
            </w14:solidFill>
          </w14:textFill>
        </w:rPr>
      </w:pPr>
      <w:bookmarkStart w:id="38" w:name="_Toc761"/>
      <w:r>
        <w:rPr>
          <w:rFonts w:ascii="Times New Roman" w:hAnsi="Times New Roman" w:eastAsia="Times New Roman" w:cs="Times New Roman"/>
          <w:b/>
          <w:i w:val="0"/>
          <w:color w:val="000000" w:themeColor="text1"/>
          <w:sz w:val="26"/>
          <w14:textFill>
            <w14:solidFill>
              <w14:schemeClr w14:val="tx1"/>
            </w14:solidFill>
          </w14:textFill>
        </w:rPr>
        <w:t>4.4 Module quản lý tài liệu và ingestion pipeline</w:t>
      </w:r>
      <w:bookmarkEnd w:id="38"/>
    </w:p>
    <w:p w14:paraId="5E19DA81">
      <w:pPr>
        <w:pStyle w:val="23"/>
        <w:spacing w:before="0" w:after="100" w:line="259" w:lineRule="auto"/>
        <w:rPr>
          <w:b/>
          <w:bCs/>
        </w:rPr>
      </w:pPr>
      <w:r>
        <w:rPr>
          <w:rFonts w:ascii="Times New Roman" w:hAnsi="Times New Roman" w:eastAsia="Times New Roman" w:cs="Times New Roman"/>
          <w:b/>
          <w:bCs/>
          <w:i w:val="0"/>
          <w:color w:val="000000"/>
          <w:sz w:val="26"/>
        </w:rPr>
        <w:t>API tài liệu</w:t>
      </w:r>
    </w:p>
    <w:p w14:paraId="1DF36A40">
      <w:pPr>
        <w:pStyle w:val="24"/>
        <w:spacing w:before="0" w:after="100" w:line="259" w:lineRule="auto"/>
      </w:pPr>
      <w:r>
        <w:rPr>
          <w:rFonts w:ascii="Times New Roman" w:hAnsi="Times New Roman" w:eastAsia="Times New Roman" w:cs="Times New Roman"/>
          <w:b w:val="0"/>
          <w:i w:val="0"/>
          <w:color w:val="000000"/>
          <w:sz w:val="26"/>
        </w:rPr>
        <w:t>BE/app/routers/documents.py — upload multipart, GET status, list/detail, download/view, thống kê theo môn.</w:t>
      </w:r>
    </w:p>
    <w:p w14:paraId="6F67A24C">
      <w:pPr>
        <w:pStyle w:val="24"/>
        <w:spacing w:before="0" w:after="100" w:line="259" w:lineRule="auto"/>
      </w:pPr>
      <w:r>
        <w:rPr>
          <w:rFonts w:ascii="Times New Roman" w:hAnsi="Times New Roman" w:eastAsia="Times New Roman" w:cs="Times New Roman"/>
          <w:b w:val="0"/>
          <w:i w:val="0"/>
          <w:color w:val="000000"/>
          <w:sz w:val="26"/>
        </w:rPr>
        <w:t>BE/app/models/document.py — Document (status PENDING→READY), DocumentChunk (metadata + nội dung chunk).</w:t>
      </w:r>
    </w:p>
    <w:p w14:paraId="499720EC">
      <w:pPr>
        <w:spacing w:before="0" w:after="80" w:line="259" w:lineRule="auto"/>
        <w:jc w:val="left"/>
      </w:pPr>
    </w:p>
    <w:p w14:paraId="02C122BD">
      <w:pPr>
        <w:pStyle w:val="23"/>
        <w:spacing w:before="0" w:after="100" w:line="259" w:lineRule="auto"/>
        <w:rPr>
          <w:b/>
          <w:bCs/>
        </w:rPr>
      </w:pPr>
      <w:r>
        <w:rPr>
          <w:rFonts w:ascii="Times New Roman" w:hAnsi="Times New Roman" w:eastAsia="Times New Roman" w:cs="Times New Roman"/>
          <w:b/>
          <w:bCs/>
          <w:i w:val="0"/>
          <w:color w:val="000000"/>
          <w:sz w:val="26"/>
        </w:rPr>
        <w:t>Worker Celery</w:t>
      </w:r>
    </w:p>
    <w:p w14:paraId="64BBEA16">
      <w:pPr>
        <w:pStyle w:val="24"/>
        <w:spacing w:before="0" w:after="100" w:line="259" w:lineRule="auto"/>
      </w:pPr>
      <w:r>
        <w:rPr>
          <w:rFonts w:ascii="Times New Roman" w:hAnsi="Times New Roman" w:eastAsia="Times New Roman" w:cs="Times New Roman"/>
          <w:b w:val="0"/>
          <w:i w:val="0"/>
          <w:color w:val="000000"/>
          <w:sz w:val="26"/>
        </w:rPr>
        <w:t>Tác vụ đọc PDF/DOCX/TXT, chunk overlap, gọi embedding, upsert vector vào ChromaDB với id trùng document_chunks.id.</w:t>
      </w:r>
    </w:p>
    <w:p w14:paraId="3AE9414A">
      <w:pPr>
        <w:pStyle w:val="24"/>
        <w:spacing w:before="0" w:after="100" w:line="259" w:lineRule="auto"/>
      </w:pPr>
      <w:r>
        <w:rPr>
          <w:rFonts w:ascii="Times New Roman" w:hAnsi="Times New Roman" w:eastAsia="Times New Roman" w:cs="Times New Roman"/>
          <w:b w:val="0"/>
          <w:i w:val="0"/>
          <w:color w:val="000000"/>
          <w:sz w:val="26"/>
        </w:rPr>
        <w:t>Cập nhật progress, total_chunks, embedding_model; trạng thái FAILED khi lỗi.</w:t>
      </w:r>
    </w:p>
    <w:p w14:paraId="10A9D712">
      <w:pPr>
        <w:spacing w:before="0" w:after="80" w:line="259" w:lineRule="auto"/>
        <w:jc w:val="left"/>
      </w:pPr>
    </w:p>
    <w:p w14:paraId="528D6FF9">
      <w:pPr>
        <w:pStyle w:val="23"/>
        <w:spacing w:before="0" w:after="100" w:line="259" w:lineRule="auto"/>
        <w:rPr>
          <w:b/>
          <w:bCs/>
        </w:rPr>
      </w:pPr>
      <w:r>
        <w:rPr>
          <w:rFonts w:ascii="Times New Roman" w:hAnsi="Times New Roman" w:eastAsia="Times New Roman" w:cs="Times New Roman"/>
          <w:b/>
          <w:bCs/>
          <w:i w:val="0"/>
          <w:color w:val="000000"/>
          <w:sz w:val="26"/>
        </w:rPr>
        <w:t>Lưu trữ file</w:t>
      </w:r>
    </w:p>
    <w:p w14:paraId="5454F37C">
      <w:pPr>
        <w:pStyle w:val="24"/>
        <w:spacing w:before="0" w:after="100" w:line="259" w:lineRule="auto"/>
      </w:pPr>
      <w:r>
        <w:rPr>
          <w:rFonts w:ascii="Times New Roman" w:hAnsi="Times New Roman" w:eastAsia="Times New Roman" w:cs="Times New Roman"/>
          <w:b w:val="0"/>
          <w:i w:val="0"/>
          <w:color w:val="000000"/>
          <w:sz w:val="26"/>
        </w:rPr>
        <w:t>Volume uploads_data gắn backend/worker; đường dẫn lưu trong DB; client polling GET …/status đến READY.</w:t>
      </w:r>
    </w:p>
    <w:p w14:paraId="5426B3BA">
      <w:pPr>
        <w:pStyle w:val="3"/>
        <w:spacing w:before="0" w:after="160" w:line="259" w:lineRule="auto"/>
        <w:jc w:val="left"/>
        <w:rPr>
          <w:color w:val="000000" w:themeColor="text1"/>
          <w14:textFill>
            <w14:solidFill>
              <w14:schemeClr w14:val="tx1"/>
            </w14:solidFill>
          </w14:textFill>
        </w:rPr>
      </w:pPr>
      <w:bookmarkStart w:id="39" w:name="_Toc31251"/>
      <w:r>
        <w:rPr>
          <w:rFonts w:ascii="Times New Roman" w:hAnsi="Times New Roman" w:eastAsia="Times New Roman" w:cs="Times New Roman"/>
          <w:b/>
          <w:i w:val="0"/>
          <w:color w:val="000000" w:themeColor="text1"/>
          <w:sz w:val="26"/>
          <w14:textFill>
            <w14:solidFill>
              <w14:schemeClr w14:val="tx1"/>
            </w14:solidFill>
          </w14:textFill>
        </w:rPr>
        <w:t>4.5 Module ChatService, RAGService và PromptService</w:t>
      </w:r>
      <w:bookmarkEnd w:id="39"/>
    </w:p>
    <w:p w14:paraId="4D26AD65">
      <w:pPr>
        <w:pStyle w:val="23"/>
        <w:spacing w:before="0" w:after="100" w:line="259" w:lineRule="auto"/>
        <w:rPr>
          <w:b/>
          <w:bCs/>
        </w:rPr>
      </w:pPr>
      <w:r>
        <w:rPr>
          <w:rFonts w:ascii="Times New Roman" w:hAnsi="Times New Roman" w:eastAsia="Times New Roman" w:cs="Times New Roman"/>
          <w:b/>
          <w:bCs/>
          <w:i w:val="0"/>
          <w:color w:val="000000"/>
          <w:sz w:val="26"/>
        </w:rPr>
        <w:t>BE/app/services/chat_service.py</w:t>
      </w:r>
    </w:p>
    <w:p w14:paraId="498CBAB6">
      <w:pPr>
        <w:pStyle w:val="24"/>
        <w:spacing w:before="0" w:after="100" w:line="259" w:lineRule="auto"/>
      </w:pPr>
      <w:r>
        <w:rPr>
          <w:rFonts w:ascii="Times New Roman" w:hAnsi="Times New Roman" w:eastAsia="Times New Roman" w:cs="Times New Roman"/>
          <w:b w:val="0"/>
          <w:i w:val="0"/>
          <w:color w:val="000000"/>
          <w:sz w:val="26"/>
        </w:rPr>
        <w:t>CRUD conversation/message; gọi RAGService.process_message; lưu citation, trace_id, metadata agent nếu có.</w:t>
      </w:r>
    </w:p>
    <w:p w14:paraId="2A764993">
      <w:pPr>
        <w:pStyle w:val="24"/>
        <w:spacing w:before="0" w:after="100" w:line="259" w:lineRule="auto"/>
      </w:pPr>
      <w:r>
        <w:rPr>
          <w:rFonts w:ascii="Times New Roman" w:hAnsi="Times New Roman" w:eastAsia="Times New Roman" w:cs="Times New Roman"/>
          <w:b w:val="0"/>
          <w:i w:val="0"/>
          <w:color w:val="000000"/>
          <w:sz w:val="26"/>
        </w:rPr>
        <w:t>SSE: async generator phát sự kiện progress, token, citations, metadata, done, error.</w:t>
      </w:r>
    </w:p>
    <w:p w14:paraId="1B2F1C70">
      <w:pPr>
        <w:spacing w:before="0" w:after="80" w:line="259" w:lineRule="auto"/>
        <w:jc w:val="left"/>
      </w:pPr>
    </w:p>
    <w:p w14:paraId="241965CC">
      <w:pPr>
        <w:pStyle w:val="23"/>
        <w:spacing w:before="0" w:after="100" w:line="259" w:lineRule="auto"/>
        <w:rPr>
          <w:b/>
          <w:bCs/>
        </w:rPr>
      </w:pPr>
      <w:r>
        <w:rPr>
          <w:rFonts w:ascii="Times New Roman" w:hAnsi="Times New Roman" w:eastAsia="Times New Roman" w:cs="Times New Roman"/>
          <w:b/>
          <w:bCs/>
          <w:i w:val="0"/>
          <w:color w:val="000000"/>
          <w:sz w:val="26"/>
        </w:rPr>
        <w:t>BE/app/services/rag_service.py</w:t>
      </w:r>
    </w:p>
    <w:p w14:paraId="37D09547">
      <w:pPr>
        <w:pStyle w:val="24"/>
        <w:spacing w:before="0" w:after="100" w:line="259" w:lineRule="auto"/>
      </w:pPr>
      <w:r>
        <w:rPr>
          <w:rFonts w:ascii="Times New Roman" w:hAnsi="Times New Roman" w:eastAsia="Times New Roman" w:cs="Times New Roman"/>
          <w:b w:val="0"/>
          <w:i w:val="0"/>
          <w:color w:val="000000"/>
          <w:sz w:val="26"/>
        </w:rPr>
        <w:t>Hybrid retrieve (vector + BM25), RRF, rerank cross-encoder; giới hạn timeout và fallback ladder.</w:t>
      </w:r>
    </w:p>
    <w:p w14:paraId="3C927F2D">
      <w:pPr>
        <w:pStyle w:val="24"/>
        <w:spacing w:before="0" w:after="100" w:line="259" w:lineRule="auto"/>
      </w:pPr>
      <w:r>
        <w:rPr>
          <w:rFonts w:ascii="Times New Roman" w:hAnsi="Times New Roman" w:eastAsia="Times New Roman" w:cs="Times New Roman"/>
          <w:b w:val="0"/>
          <w:i w:val="0"/>
          <w:color w:val="000000"/>
          <w:sz w:val="26"/>
        </w:rPr>
        <w:t>Embedding model cấu hình qua biến môi trường; filter theo course_id / document_id.</w:t>
      </w:r>
    </w:p>
    <w:p w14:paraId="6A98FB84">
      <w:pPr>
        <w:spacing w:before="0" w:after="80" w:line="259" w:lineRule="auto"/>
        <w:jc w:val="left"/>
      </w:pPr>
    </w:p>
    <w:p w14:paraId="21BD4A2B">
      <w:pPr>
        <w:pStyle w:val="23"/>
        <w:spacing w:before="0" w:after="100" w:line="259" w:lineRule="auto"/>
        <w:rPr>
          <w:b/>
          <w:bCs/>
        </w:rPr>
      </w:pPr>
      <w:r>
        <w:rPr>
          <w:rFonts w:ascii="Times New Roman" w:hAnsi="Times New Roman" w:eastAsia="Times New Roman" w:cs="Times New Roman"/>
          <w:b/>
          <w:bCs/>
          <w:i w:val="0"/>
          <w:color w:val="000000"/>
          <w:sz w:val="26"/>
        </w:rPr>
        <w:t xml:space="preserve">Prompt </w:t>
      </w:r>
      <w:r>
        <w:rPr>
          <w:rFonts w:hint="default" w:ascii="Times New Roman" w:hAnsi="Times New Roman" w:eastAsia="Times New Roman" w:cs="Times New Roman"/>
          <w:b/>
          <w:bCs/>
          <w:i w:val="0"/>
          <w:color w:val="000000"/>
          <w:sz w:val="26"/>
          <w:lang w:val="en-US"/>
        </w:rPr>
        <w:t>và</w:t>
      </w:r>
      <w:r>
        <w:rPr>
          <w:rFonts w:ascii="Times New Roman" w:hAnsi="Times New Roman" w:eastAsia="Times New Roman" w:cs="Times New Roman"/>
          <w:b/>
          <w:bCs/>
          <w:i w:val="0"/>
          <w:color w:val="000000"/>
          <w:sz w:val="26"/>
        </w:rPr>
        <w:t xml:space="preserve"> LLM</w:t>
      </w:r>
    </w:p>
    <w:p w14:paraId="2AF15641">
      <w:pPr>
        <w:pStyle w:val="24"/>
        <w:spacing w:before="0" w:after="100" w:line="259" w:lineRule="auto"/>
      </w:pPr>
      <w:r>
        <w:rPr>
          <w:rFonts w:ascii="Times New Roman" w:hAnsi="Times New Roman" w:eastAsia="Times New Roman" w:cs="Times New Roman"/>
          <w:b w:val="0"/>
          <w:i w:val="0"/>
          <w:color w:val="000000"/>
          <w:sz w:val="26"/>
        </w:rPr>
        <w:t>BE/app/services/llm_service.py (hoặc tương đương) — gọi Gemini streaming; prompt ghép evidence + policy trợ giảng.</w:t>
      </w:r>
    </w:p>
    <w:p w14:paraId="1A70D91E">
      <w:pPr>
        <w:pStyle w:val="3"/>
        <w:spacing w:before="0" w:after="160" w:line="259" w:lineRule="auto"/>
        <w:jc w:val="left"/>
        <w:rPr>
          <w:color w:val="000000" w:themeColor="text1"/>
          <w14:textFill>
            <w14:solidFill>
              <w14:schemeClr w14:val="tx1"/>
            </w14:solidFill>
          </w14:textFill>
        </w:rPr>
      </w:pPr>
      <w:bookmarkStart w:id="40" w:name="_Toc24127"/>
      <w:r>
        <w:rPr>
          <w:rFonts w:ascii="Times New Roman" w:hAnsi="Times New Roman" w:eastAsia="Times New Roman" w:cs="Times New Roman"/>
          <w:b/>
          <w:i w:val="0"/>
          <w:color w:val="000000" w:themeColor="text1"/>
          <w:sz w:val="26"/>
          <w14:textFill>
            <w14:solidFill>
              <w14:schemeClr w14:val="tx1"/>
            </w14:solidFill>
          </w14:textFill>
        </w:rPr>
        <w:t>4.6 Module Prompt Engineering và chống hallucination</w:t>
      </w:r>
      <w:bookmarkEnd w:id="40"/>
    </w:p>
    <w:p w14:paraId="4113C68D">
      <w:pPr>
        <w:pStyle w:val="23"/>
        <w:spacing w:before="0" w:after="100" w:line="259" w:lineRule="auto"/>
        <w:rPr>
          <w:b/>
          <w:bCs/>
        </w:rPr>
      </w:pPr>
      <w:r>
        <w:rPr>
          <w:rFonts w:ascii="Times New Roman" w:hAnsi="Times New Roman" w:eastAsia="Times New Roman" w:cs="Times New Roman"/>
          <w:b/>
          <w:bCs/>
          <w:i w:val="0"/>
          <w:color w:val="000000"/>
          <w:sz w:val="26"/>
        </w:rPr>
        <w:t>Chỉ dẫn hệ thống (system)</w:t>
      </w:r>
    </w:p>
    <w:p w14:paraId="6AB68632">
      <w:pPr>
        <w:pStyle w:val="24"/>
        <w:spacing w:before="0" w:after="100" w:line="259" w:lineRule="auto"/>
      </w:pPr>
      <w:r>
        <w:rPr>
          <w:rFonts w:ascii="Times New Roman" w:hAnsi="Times New Roman" w:eastAsia="Times New Roman" w:cs="Times New Roman"/>
          <w:b w:val="0"/>
          <w:i w:val="0"/>
          <w:color w:val="000000"/>
          <w:sz w:val="26"/>
        </w:rPr>
        <w:t>Vai trò trợ giảng theo môn; ưu tiên nội dung passage; yêu cầu trích dẫn nguồn khi trả lời từ tài liệu.</w:t>
      </w:r>
    </w:p>
    <w:p w14:paraId="60348E92">
      <w:pPr>
        <w:spacing w:before="0" w:after="80" w:line="259" w:lineRule="auto"/>
        <w:jc w:val="left"/>
        <w:rPr>
          <w:b/>
          <w:bCs/>
        </w:rPr>
      </w:pPr>
    </w:p>
    <w:p w14:paraId="52E0E1F8">
      <w:pPr>
        <w:pStyle w:val="23"/>
        <w:spacing w:before="0" w:after="100" w:line="259" w:lineRule="auto"/>
        <w:rPr>
          <w:b/>
          <w:bCs/>
        </w:rPr>
      </w:pPr>
      <w:r>
        <w:rPr>
          <w:rFonts w:ascii="Times New Roman" w:hAnsi="Times New Roman" w:eastAsia="Times New Roman" w:cs="Times New Roman"/>
          <w:b/>
          <w:bCs/>
          <w:i w:val="0"/>
          <w:color w:val="000000"/>
          <w:sz w:val="26"/>
        </w:rPr>
        <w:t>Ràng buộc bằng chứng</w:t>
      </w:r>
    </w:p>
    <w:p w14:paraId="5602965A">
      <w:pPr>
        <w:pStyle w:val="24"/>
        <w:spacing w:before="0" w:after="100" w:line="259" w:lineRule="auto"/>
      </w:pPr>
      <w:r>
        <w:rPr>
          <w:rFonts w:ascii="Times New Roman" w:hAnsi="Times New Roman" w:eastAsia="Times New Roman" w:cs="Times New Roman"/>
          <w:b w:val="0"/>
          <w:i w:val="0"/>
          <w:color w:val="000000"/>
          <w:sz w:val="26"/>
        </w:rPr>
        <w:t>Chỉ đưa vào prompt các chunk đã retrieve/rerank; citation lưu DB để UI hiển thị tên file, điểm relevance.</w:t>
      </w:r>
    </w:p>
    <w:p w14:paraId="51956F06">
      <w:pPr>
        <w:pStyle w:val="24"/>
        <w:spacing w:before="0" w:after="100" w:line="259" w:lineRule="auto"/>
      </w:pPr>
      <w:r>
        <w:rPr>
          <w:rFonts w:ascii="Times New Roman" w:hAnsi="Times New Roman" w:eastAsia="Times New Roman" w:cs="Times New Roman"/>
          <w:b w:val="0"/>
          <w:i w:val="0"/>
          <w:color w:val="000000"/>
          <w:sz w:val="26"/>
        </w:rPr>
        <w:t>Khi không đủ retrieval: trả lời ngắn hoặc từ chối theo policy (xem docs/explanations/06_rag_explanation.md).</w:t>
      </w:r>
    </w:p>
    <w:p w14:paraId="18B88BF0">
      <w:pPr>
        <w:spacing w:before="0" w:after="80" w:line="259" w:lineRule="auto"/>
        <w:jc w:val="left"/>
        <w:rPr>
          <w:b/>
          <w:bCs/>
        </w:rPr>
      </w:pPr>
    </w:p>
    <w:p w14:paraId="4C40F90B">
      <w:pPr>
        <w:pStyle w:val="23"/>
        <w:spacing w:before="0" w:after="100" w:line="259" w:lineRule="auto"/>
        <w:rPr>
          <w:b/>
          <w:bCs/>
        </w:rPr>
      </w:pPr>
      <w:r>
        <w:rPr>
          <w:rFonts w:ascii="Times New Roman" w:hAnsi="Times New Roman" w:eastAsia="Times New Roman" w:cs="Times New Roman"/>
          <w:b/>
          <w:bCs/>
          <w:i w:val="0"/>
          <w:color w:val="000000"/>
          <w:sz w:val="26"/>
        </w:rPr>
        <w:t>Bộ nhớ cuộn</w:t>
      </w:r>
    </w:p>
    <w:p w14:paraId="5A3A95CC">
      <w:pPr>
        <w:pStyle w:val="24"/>
        <w:spacing w:before="0" w:after="100" w:line="259" w:lineRule="auto"/>
      </w:pPr>
      <w:r>
        <w:rPr>
          <w:rFonts w:ascii="Times New Roman" w:hAnsi="Times New Roman" w:eastAsia="Times New Roman" w:cs="Times New Roman"/>
          <w:b w:val="0"/>
          <w:i w:val="0"/>
          <w:color w:val="000000"/>
          <w:sz w:val="26"/>
        </w:rPr>
        <w:t>ConversationSummary / metadata — giảm độ dài lịch sử nhưng giữ ngữ cảnh (rolling summary).</w:t>
      </w:r>
    </w:p>
    <w:p w14:paraId="2C828C9C">
      <w:pPr>
        <w:pStyle w:val="3"/>
        <w:spacing w:before="0" w:after="160" w:line="259" w:lineRule="auto"/>
        <w:jc w:val="left"/>
        <w:rPr>
          <w:color w:val="000000" w:themeColor="text1"/>
          <w14:textFill>
            <w14:solidFill>
              <w14:schemeClr w14:val="tx1"/>
            </w14:solidFill>
          </w14:textFill>
        </w:rPr>
      </w:pPr>
      <w:bookmarkStart w:id="41" w:name="_Toc9664"/>
      <w:r>
        <w:rPr>
          <w:rFonts w:ascii="Times New Roman" w:hAnsi="Times New Roman" w:eastAsia="Times New Roman" w:cs="Times New Roman"/>
          <w:b/>
          <w:i w:val="0"/>
          <w:color w:val="000000" w:themeColor="text1"/>
          <w:sz w:val="26"/>
          <w14:textFill>
            <w14:solidFill>
              <w14:schemeClr w14:val="tx1"/>
            </w14:solidFill>
          </w14:textFill>
        </w:rPr>
        <w:t>4.7 Module Quiz, Schedule Lookup và AgentOrchestrator</w:t>
      </w:r>
      <w:bookmarkEnd w:id="41"/>
    </w:p>
    <w:p w14:paraId="47721D94">
      <w:pPr>
        <w:pStyle w:val="23"/>
        <w:spacing w:before="0" w:after="100" w:line="259" w:lineRule="auto"/>
        <w:rPr>
          <w:b/>
          <w:bCs/>
        </w:rPr>
      </w:pPr>
      <w:r>
        <w:rPr>
          <w:rFonts w:ascii="Times New Roman" w:hAnsi="Times New Roman" w:eastAsia="Times New Roman" w:cs="Times New Roman"/>
          <w:b/>
          <w:bCs/>
          <w:i w:val="0"/>
          <w:color w:val="000000"/>
          <w:sz w:val="26"/>
        </w:rPr>
        <w:t>Quiz</w:t>
      </w:r>
    </w:p>
    <w:p w14:paraId="4BD2A2B3">
      <w:pPr>
        <w:pStyle w:val="24"/>
        <w:spacing w:before="0" w:after="100" w:line="259" w:lineRule="auto"/>
      </w:pPr>
      <w:r>
        <w:rPr>
          <w:rFonts w:ascii="Times New Roman" w:hAnsi="Times New Roman" w:eastAsia="Times New Roman" w:cs="Times New Roman"/>
          <w:b w:val="0"/>
          <w:i w:val="0"/>
          <w:color w:val="000000"/>
          <w:sz w:val="26"/>
        </w:rPr>
        <w:t>BE/app/routers/quiz.py — CRUD quiz, AI generate từ chunk, attempt, export, thống kê theo môn.</w:t>
      </w:r>
    </w:p>
    <w:p w14:paraId="76A57338">
      <w:pPr>
        <w:pStyle w:val="24"/>
        <w:spacing w:before="0" w:after="100" w:line="259" w:lineRule="auto"/>
      </w:pPr>
      <w:r>
        <w:rPr>
          <w:rFonts w:ascii="Times New Roman" w:hAnsi="Times New Roman" w:eastAsia="Times New Roman" w:cs="Times New Roman"/>
          <w:b w:val="0"/>
          <w:i w:val="0"/>
          <w:color w:val="000000"/>
          <w:sz w:val="26"/>
        </w:rPr>
        <w:t>Lưu JSON câu hỏi và source_chunks; điểm và answers JSON trên quiz_attempts.</w:t>
      </w:r>
    </w:p>
    <w:p w14:paraId="798504E1">
      <w:pPr>
        <w:spacing w:before="0" w:after="80" w:line="259" w:lineRule="auto"/>
        <w:jc w:val="left"/>
      </w:pPr>
    </w:p>
    <w:p w14:paraId="36FFC169">
      <w:pPr>
        <w:pStyle w:val="23"/>
        <w:spacing w:before="0" w:after="100" w:line="259" w:lineRule="auto"/>
        <w:rPr>
          <w:b/>
          <w:bCs/>
        </w:rPr>
      </w:pPr>
      <w:r>
        <w:rPr>
          <w:rFonts w:ascii="Times New Roman" w:hAnsi="Times New Roman" w:eastAsia="Times New Roman" w:cs="Times New Roman"/>
          <w:b/>
          <w:bCs/>
          <w:i w:val="0"/>
          <w:color w:val="000000"/>
          <w:sz w:val="26"/>
        </w:rPr>
        <w:t>Lịch thi</w:t>
      </w:r>
    </w:p>
    <w:p w14:paraId="06D47DBB">
      <w:pPr>
        <w:pStyle w:val="24"/>
        <w:spacing w:before="0" w:after="100" w:line="259" w:lineRule="auto"/>
      </w:pPr>
      <w:r>
        <w:rPr>
          <w:rFonts w:ascii="Times New Roman" w:hAnsi="Times New Roman" w:eastAsia="Times New Roman" w:cs="Times New Roman"/>
          <w:b w:val="0"/>
          <w:i w:val="0"/>
          <w:color w:val="000000"/>
          <w:sz w:val="26"/>
        </w:rPr>
        <w:t>ExamSchedule theo course_id; agent hoặc API tra cứu phục vụ sinh viên (theo phạm vi đồ án).</w:t>
      </w:r>
    </w:p>
    <w:p w14:paraId="49FFD750">
      <w:pPr>
        <w:spacing w:before="0" w:after="80" w:line="259" w:lineRule="auto"/>
        <w:jc w:val="left"/>
      </w:pPr>
    </w:p>
    <w:p w14:paraId="63612D0E">
      <w:pPr>
        <w:pStyle w:val="23"/>
        <w:spacing w:before="0" w:after="100" w:line="259" w:lineRule="auto"/>
        <w:rPr>
          <w:b/>
          <w:bCs/>
        </w:rPr>
      </w:pPr>
      <w:r>
        <w:rPr>
          <w:rFonts w:ascii="Times New Roman" w:hAnsi="Times New Roman" w:eastAsia="Times New Roman" w:cs="Times New Roman"/>
          <w:b/>
          <w:bCs/>
          <w:i w:val="0"/>
          <w:color w:val="000000"/>
          <w:sz w:val="26"/>
        </w:rPr>
        <w:t>Agent</w:t>
      </w:r>
    </w:p>
    <w:p w14:paraId="02FFE8C9">
      <w:pPr>
        <w:pStyle w:val="24"/>
        <w:spacing w:before="0" w:after="100" w:line="259" w:lineRule="auto"/>
      </w:pPr>
      <w:r>
        <w:rPr>
          <w:rFonts w:ascii="Times New Roman" w:hAnsi="Times New Roman" w:eastAsia="Times New Roman" w:cs="Times New Roman"/>
          <w:b w:val="0"/>
          <w:i w:val="0"/>
          <w:color w:val="000000"/>
          <w:sz w:val="26"/>
        </w:rPr>
        <w:t>Intent detection + routing tool; timeout INTENT_DETECT_TIMEOUT; kết quả đưa vào message agent_metadata.</w:t>
      </w:r>
    </w:p>
    <w:p w14:paraId="54AB1422">
      <w:pPr>
        <w:pStyle w:val="3"/>
        <w:spacing w:before="0" w:after="160" w:line="259" w:lineRule="auto"/>
        <w:jc w:val="left"/>
        <w:rPr>
          <w:color w:val="000000" w:themeColor="text1"/>
          <w14:textFill>
            <w14:solidFill>
              <w14:schemeClr w14:val="tx1"/>
            </w14:solidFill>
          </w14:textFill>
        </w:rPr>
      </w:pPr>
      <w:bookmarkStart w:id="42" w:name="_Toc16864"/>
      <w:r>
        <w:rPr>
          <w:rFonts w:ascii="Times New Roman" w:hAnsi="Times New Roman" w:eastAsia="Times New Roman" w:cs="Times New Roman"/>
          <w:b/>
          <w:i w:val="0"/>
          <w:color w:val="000000" w:themeColor="text1"/>
          <w:sz w:val="26"/>
          <w14:textFill>
            <w14:solidFill>
              <w14:schemeClr w14:val="tx1"/>
            </w14:solidFill>
          </w14:textFill>
        </w:rPr>
        <w:t>4.8 Module dashboard, notifications và settings</w:t>
      </w:r>
      <w:bookmarkEnd w:id="42"/>
    </w:p>
    <w:p w14:paraId="3B400D3F">
      <w:pPr>
        <w:pStyle w:val="23"/>
        <w:spacing w:before="0" w:after="100" w:line="259" w:lineRule="auto"/>
        <w:rPr>
          <w:b/>
          <w:bCs/>
        </w:rPr>
      </w:pPr>
      <w:r>
        <w:rPr>
          <w:rFonts w:ascii="Times New Roman" w:hAnsi="Times New Roman" w:eastAsia="Times New Roman" w:cs="Times New Roman"/>
          <w:b/>
          <w:bCs/>
          <w:i w:val="0"/>
          <w:color w:val="000000"/>
          <w:sz w:val="26"/>
        </w:rPr>
        <w:t>Dashboard</w:t>
      </w:r>
    </w:p>
    <w:p w14:paraId="2FF087EB">
      <w:pPr>
        <w:pStyle w:val="24"/>
        <w:spacing w:before="0" w:after="100" w:line="259" w:lineRule="auto"/>
      </w:pPr>
      <w:r>
        <w:rPr>
          <w:rFonts w:ascii="Times New Roman" w:hAnsi="Times New Roman" w:eastAsia="Times New Roman" w:cs="Times New Roman"/>
          <w:b w:val="0"/>
          <w:i w:val="0"/>
          <w:color w:val="000000"/>
          <w:sz w:val="26"/>
        </w:rPr>
        <w:t>BE/app/routers/me.py + dashboard_stats_service — tổng hợp môn, tài liệu, hội thoại theo user.</w:t>
      </w:r>
    </w:p>
    <w:p w14:paraId="6A613E70">
      <w:pPr>
        <w:spacing w:before="0" w:after="80" w:line="259" w:lineRule="auto"/>
        <w:jc w:val="left"/>
      </w:pPr>
    </w:p>
    <w:p w14:paraId="267EBFDE">
      <w:pPr>
        <w:pStyle w:val="23"/>
        <w:spacing w:before="0" w:after="100" w:line="259" w:lineRule="auto"/>
        <w:rPr>
          <w:b/>
          <w:bCs/>
        </w:rPr>
      </w:pPr>
      <w:r>
        <w:rPr>
          <w:rFonts w:ascii="Times New Roman" w:hAnsi="Times New Roman" w:eastAsia="Times New Roman" w:cs="Times New Roman"/>
          <w:b/>
          <w:bCs/>
          <w:i w:val="0"/>
          <w:color w:val="000000"/>
          <w:sz w:val="26"/>
        </w:rPr>
        <w:t>Notifications</w:t>
      </w:r>
    </w:p>
    <w:p w14:paraId="4E4F29B5">
      <w:pPr>
        <w:pStyle w:val="24"/>
        <w:spacing w:before="0" w:after="100" w:line="259" w:lineRule="auto"/>
      </w:pPr>
      <w:r>
        <w:rPr>
          <w:rFonts w:ascii="Times New Roman" w:hAnsi="Times New Roman" w:eastAsia="Times New Roman" w:cs="Times New Roman"/>
          <w:b w:val="0"/>
          <w:i w:val="0"/>
          <w:color w:val="000000"/>
          <w:sz w:val="26"/>
        </w:rPr>
        <w:t>BE/app/routers/notifications.py — danh sách, đếm chưa đọc, đánh dấu đọc, xóa.</w:t>
      </w:r>
    </w:p>
    <w:p w14:paraId="0839DE50">
      <w:pPr>
        <w:spacing w:before="0" w:after="80" w:line="259" w:lineRule="auto"/>
        <w:jc w:val="left"/>
        <w:rPr>
          <w:b/>
          <w:bCs/>
        </w:rPr>
      </w:pPr>
    </w:p>
    <w:p w14:paraId="3924BC79">
      <w:pPr>
        <w:pStyle w:val="23"/>
        <w:spacing w:before="0" w:after="100" w:line="259" w:lineRule="auto"/>
        <w:rPr>
          <w:b/>
          <w:bCs/>
        </w:rPr>
      </w:pPr>
      <w:r>
        <w:rPr>
          <w:rFonts w:ascii="Times New Roman" w:hAnsi="Times New Roman" w:eastAsia="Times New Roman" w:cs="Times New Roman"/>
          <w:b/>
          <w:bCs/>
          <w:i w:val="0"/>
          <w:color w:val="000000"/>
          <w:sz w:val="26"/>
        </w:rPr>
        <w:t>Settings</w:t>
      </w:r>
    </w:p>
    <w:p w14:paraId="123B2859">
      <w:pPr>
        <w:pStyle w:val="24"/>
        <w:spacing w:before="0" w:after="100" w:line="259" w:lineRule="auto"/>
      </w:pPr>
      <w:r>
        <w:rPr>
          <w:rFonts w:ascii="Times New Roman" w:hAnsi="Times New Roman" w:eastAsia="Times New Roman" w:cs="Times New Roman"/>
          <w:b w:val="0"/>
          <w:i w:val="0"/>
          <w:color w:val="000000"/>
          <w:sz w:val="26"/>
        </w:rPr>
        <w:t>Admin cập nhật JSON cấu hình LLM/RAG (system_settings); app_settings_service chuẩn hóa public view.</w:t>
      </w:r>
    </w:p>
    <w:p w14:paraId="3CA2FC5E">
      <w:pPr>
        <w:pStyle w:val="3"/>
        <w:spacing w:before="0" w:after="160" w:line="259" w:lineRule="auto"/>
        <w:jc w:val="left"/>
        <w:rPr>
          <w:color w:val="000000" w:themeColor="text1"/>
          <w14:textFill>
            <w14:solidFill>
              <w14:schemeClr w14:val="tx1"/>
            </w14:solidFill>
          </w14:textFill>
        </w:rPr>
      </w:pPr>
      <w:bookmarkStart w:id="43" w:name="_Toc27012"/>
      <w:r>
        <w:rPr>
          <w:rFonts w:ascii="Times New Roman" w:hAnsi="Times New Roman" w:eastAsia="Times New Roman" w:cs="Times New Roman"/>
          <w:b/>
          <w:i w:val="0"/>
          <w:color w:val="000000" w:themeColor="text1"/>
          <w:sz w:val="26"/>
          <w14:textFill>
            <w14:solidFill>
              <w14:schemeClr w14:val="tx1"/>
            </w14:solidFill>
          </w14:textFill>
        </w:rPr>
        <w:t>4.9 Đóng gói và triển khai Docker Compose</w:t>
      </w:r>
      <w:bookmarkEnd w:id="43"/>
    </w:p>
    <w:p w14:paraId="3FD3D745">
      <w:pPr>
        <w:pStyle w:val="23"/>
        <w:spacing w:before="0" w:after="100" w:line="259" w:lineRule="auto"/>
        <w:rPr>
          <w:b/>
          <w:bCs/>
        </w:rPr>
      </w:pPr>
      <w:r>
        <w:rPr>
          <w:rFonts w:ascii="Times New Roman" w:hAnsi="Times New Roman" w:eastAsia="Times New Roman" w:cs="Times New Roman"/>
          <w:b/>
          <w:bCs/>
          <w:i w:val="0"/>
          <w:color w:val="000000"/>
          <w:sz w:val="26"/>
        </w:rPr>
        <w:t>Ngăn xếp dịch vụ</w:t>
      </w:r>
    </w:p>
    <w:p w14:paraId="4D15BB04">
      <w:pPr>
        <w:pStyle w:val="24"/>
        <w:spacing w:before="0" w:after="100" w:line="259" w:lineRule="auto"/>
      </w:pPr>
      <w:r>
        <w:rPr>
          <w:rFonts w:ascii="Times New Roman" w:hAnsi="Times New Roman" w:eastAsia="Times New Roman" w:cs="Times New Roman"/>
          <w:b w:val="0"/>
          <w:i w:val="0"/>
          <w:color w:val="000000"/>
          <w:sz w:val="26"/>
        </w:rPr>
        <w:t>mysql:8.0 (3307→3306), chromadb (8001→8000), redis:7-alpine, backend (8000), celery_worker, frontend (3000).</w:t>
      </w:r>
    </w:p>
    <w:p w14:paraId="25F959DB">
      <w:pPr>
        <w:pStyle w:val="24"/>
        <w:spacing w:before="0" w:after="100" w:line="259" w:lineRule="auto"/>
      </w:pPr>
      <w:r>
        <w:rPr>
          <w:rFonts w:ascii="Times New Roman" w:hAnsi="Times New Roman" w:eastAsia="Times New Roman" w:cs="Times New Roman"/>
          <w:b w:val="0"/>
          <w:i w:val="0"/>
          <w:color w:val="000000"/>
          <w:sz w:val="26"/>
        </w:rPr>
        <w:t>depends_on + healthcheck đảm bảo thứ tự khởi động an toàn khi demo.</w:t>
      </w:r>
    </w:p>
    <w:p w14:paraId="28C66E66">
      <w:pPr>
        <w:spacing w:before="0" w:after="80" w:line="259" w:lineRule="auto"/>
        <w:jc w:val="left"/>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3C0F8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677C863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Service</w:t>
            </w:r>
          </w:p>
        </w:tc>
        <w:tc>
          <w:tcPr>
            <w:tcW w:w="3135" w:type="dxa"/>
            <w:vAlign w:val="center"/>
          </w:tcPr>
          <w:p w14:paraId="768D86A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Port</w:t>
            </w:r>
          </w:p>
        </w:tc>
        <w:tc>
          <w:tcPr>
            <w:tcW w:w="3135" w:type="dxa"/>
            <w:vAlign w:val="center"/>
          </w:tcPr>
          <w:p w14:paraId="0A681339">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Vai trò</w:t>
            </w:r>
          </w:p>
        </w:tc>
      </w:tr>
      <w:tr w14:paraId="7C075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B1CCBC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frontend (Vite/React)</w:t>
            </w:r>
          </w:p>
        </w:tc>
        <w:tc>
          <w:tcPr>
            <w:tcW w:w="3135" w:type="dxa"/>
            <w:vAlign w:val="center"/>
          </w:tcPr>
          <w:p w14:paraId="7E28FB81">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3000</w:t>
            </w:r>
          </w:p>
        </w:tc>
        <w:tc>
          <w:tcPr>
            <w:tcW w:w="3135" w:type="dxa"/>
            <w:vAlign w:val="center"/>
          </w:tcPr>
          <w:p w14:paraId="7B2F44A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UI; VITE_API_URL → backend:8000; hot-reload volume FE.</w:t>
            </w:r>
          </w:p>
        </w:tc>
      </w:tr>
      <w:tr w14:paraId="2794E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063245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backend (FastAPI)</w:t>
            </w:r>
          </w:p>
        </w:tc>
        <w:tc>
          <w:tcPr>
            <w:tcW w:w="3135" w:type="dxa"/>
            <w:vAlign w:val="center"/>
          </w:tcPr>
          <w:p w14:paraId="30BE94D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8000</w:t>
            </w:r>
          </w:p>
        </w:tc>
        <w:tc>
          <w:tcPr>
            <w:tcW w:w="3135" w:type="dxa"/>
            <w:vAlign w:val="center"/>
          </w:tcPr>
          <w:p w14:paraId="3A3C1C3D">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REST + OpenAPI /docs, SSE chat; mount BE + uploads_data.</w:t>
            </w:r>
          </w:p>
        </w:tc>
      </w:tr>
      <w:tr w14:paraId="506CC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DF8204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mysql</w:t>
            </w:r>
          </w:p>
        </w:tc>
        <w:tc>
          <w:tcPr>
            <w:tcW w:w="3135" w:type="dxa"/>
            <w:vAlign w:val="center"/>
          </w:tcPr>
          <w:p w14:paraId="79BD422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3307→3306</w:t>
            </w:r>
          </w:p>
        </w:tc>
        <w:tc>
          <w:tcPr>
            <w:tcW w:w="3135" w:type="dxa"/>
            <w:vAlign w:val="center"/>
          </w:tcPr>
          <w:p w14:paraId="21318111">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Dữ liệu quan hệ; healthcheck mysqladmin ping.</w:t>
            </w:r>
          </w:p>
        </w:tc>
      </w:tr>
      <w:tr w14:paraId="1CDC3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FD956C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chromadb</w:t>
            </w:r>
          </w:p>
        </w:tc>
        <w:tc>
          <w:tcPr>
            <w:tcW w:w="3135" w:type="dxa"/>
            <w:vAlign w:val="center"/>
          </w:tcPr>
          <w:p w14:paraId="0F6918DF">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8001→8000</w:t>
            </w:r>
          </w:p>
        </w:tc>
        <w:tc>
          <w:tcPr>
            <w:tcW w:w="3135" w:type="dxa"/>
            <w:vAlign w:val="center"/>
          </w:tcPr>
          <w:p w14:paraId="6359E73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Vector store; volume chroma_data.</w:t>
            </w:r>
          </w:p>
        </w:tc>
      </w:tr>
      <w:tr w14:paraId="42B17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C0A2A4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redis</w:t>
            </w:r>
          </w:p>
        </w:tc>
        <w:tc>
          <w:tcPr>
            <w:tcW w:w="3135" w:type="dxa"/>
            <w:vAlign w:val="center"/>
          </w:tcPr>
          <w:p w14:paraId="2CCB021F">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6379</w:t>
            </w:r>
          </w:p>
        </w:tc>
        <w:tc>
          <w:tcPr>
            <w:tcW w:w="3135" w:type="dxa"/>
            <w:vAlign w:val="center"/>
          </w:tcPr>
          <w:p w14:paraId="7372D5D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Broker Celery + backend cache theo cấu hình.</w:t>
            </w:r>
          </w:p>
        </w:tc>
      </w:tr>
      <w:tr w14:paraId="0FD7C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1E7918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celery_worker</w:t>
            </w:r>
          </w:p>
        </w:tc>
        <w:tc>
          <w:tcPr>
            <w:tcW w:w="3135" w:type="dxa"/>
            <w:vAlign w:val="center"/>
          </w:tcPr>
          <w:p w14:paraId="181396A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(nội bộ)</w:t>
            </w:r>
          </w:p>
        </w:tc>
        <w:tc>
          <w:tcPr>
            <w:tcW w:w="3135" w:type="dxa"/>
            <w:vAlign w:val="center"/>
          </w:tcPr>
          <w:p w14:paraId="4423AB4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Worker ingestion; celery inspect ping healthcheck.</w:t>
            </w:r>
          </w:p>
        </w:tc>
      </w:tr>
    </w:tbl>
    <w:p w14:paraId="32F47D63">
      <w:pPr>
        <w:pStyle w:val="16"/>
        <w:spacing w:before="0" w:after="120" w:line="259" w:lineRule="auto"/>
        <w:ind w:left="720" w:leftChars="0" w:firstLine="720" w:firstLineChars="0"/>
        <w:jc w:val="left"/>
        <w:rPr>
          <w:color w:val="000000" w:themeColor="text1"/>
          <w14:textFill>
            <w14:solidFill>
              <w14:schemeClr w14:val="tx1"/>
            </w14:solidFill>
          </w14:textFill>
        </w:rPr>
      </w:pPr>
      <w:r>
        <w:rPr>
          <w:rFonts w:ascii="Times New Roman" w:hAnsi="Times New Roman" w:eastAsia="Times New Roman" w:cs="Times New Roman"/>
          <w:b/>
          <w:i w:val="0"/>
          <w:color w:val="000000" w:themeColor="text1"/>
          <w:sz w:val="26"/>
          <w14:textFill>
            <w14:solidFill>
              <w14:schemeClr w14:val="tx1"/>
            </w14:solidFill>
          </w14:textFill>
        </w:rPr>
        <w:t>Bảng 4.1. Các service trong Docker Compose.</w:t>
      </w:r>
    </w:p>
    <w:p w14:paraId="02B5D2F9">
      <w:pPr>
        <w:pStyle w:val="3"/>
        <w:spacing w:before="0" w:after="160" w:line="259" w:lineRule="auto"/>
        <w:jc w:val="left"/>
      </w:pPr>
      <w:bookmarkStart w:id="44" w:name="_Toc17086"/>
      <w:r>
        <w:rPr>
          <w:rFonts w:ascii="Times New Roman" w:hAnsi="Times New Roman" w:eastAsia="Times New Roman" w:cs="Times New Roman"/>
          <w:b/>
          <w:i w:val="0"/>
          <w:color w:val="000000"/>
          <w:sz w:val="26"/>
        </w:rPr>
        <w:t>4.10 Giao diện web</w:t>
      </w:r>
      <w:bookmarkEnd w:id="44"/>
    </w:p>
    <w:p w14:paraId="4154DE6D">
      <w:pPr>
        <w:spacing w:before="0" w:after="80" w:line="259" w:lineRule="auto"/>
        <w:jc w:val="left"/>
      </w:pPr>
    </w:p>
    <w:p w14:paraId="190397D6">
      <w:pPr>
        <w:spacing w:before="0" w:after="80" w:line="259" w:lineRule="auto"/>
        <w:jc w:val="left"/>
      </w:pPr>
      <w:r>
        <w:drawing>
          <wp:inline distT="0" distB="0" distL="114300" distR="114300">
            <wp:extent cx="5970270" cy="3036570"/>
            <wp:effectExtent l="0" t="0" r="11430" b="1143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3"/>
                    <a:stretch>
                      <a:fillRect/>
                    </a:stretch>
                  </pic:blipFill>
                  <pic:spPr>
                    <a:xfrm>
                      <a:off x="0" y="0"/>
                      <a:ext cx="5970270" cy="3036570"/>
                    </a:xfrm>
                    <a:prstGeom prst="rect">
                      <a:avLst/>
                    </a:prstGeom>
                    <a:noFill/>
                    <a:ln>
                      <a:noFill/>
                    </a:ln>
                  </pic:spPr>
                </pic:pic>
              </a:graphicData>
            </a:graphic>
          </wp:inline>
        </w:drawing>
      </w:r>
    </w:p>
    <w:p w14:paraId="44C0BABB">
      <w:pPr>
        <w:spacing w:before="0" w:after="80" w:line="259" w:lineRule="auto"/>
        <w:ind w:left="1440" w:leftChars="0" w:firstLine="720" w:firstLineChars="0"/>
        <w:jc w:val="left"/>
        <w:rPr>
          <w:rFonts w:hint="default"/>
          <w:b/>
          <w:bCs/>
          <w:lang w:val="en-US"/>
        </w:rPr>
      </w:pPr>
      <w:r>
        <w:rPr>
          <w:rFonts w:hint="default"/>
          <w:b/>
          <w:bCs/>
          <w:lang w:val="en-US"/>
        </w:rPr>
        <w:t>Hình 4.10.1: Giao diện đăng nhập google</w:t>
      </w:r>
    </w:p>
    <w:p w14:paraId="6594408F">
      <w:pPr>
        <w:spacing w:before="0" w:after="80" w:line="259" w:lineRule="auto"/>
        <w:jc w:val="left"/>
      </w:pPr>
      <w:r>
        <w:drawing>
          <wp:inline distT="0" distB="0" distL="114300" distR="114300">
            <wp:extent cx="5965825" cy="2975610"/>
            <wp:effectExtent l="0" t="0" r="15875" b="1524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14"/>
                    <a:stretch>
                      <a:fillRect/>
                    </a:stretch>
                  </pic:blipFill>
                  <pic:spPr>
                    <a:xfrm>
                      <a:off x="0" y="0"/>
                      <a:ext cx="5965825" cy="2975610"/>
                    </a:xfrm>
                    <a:prstGeom prst="rect">
                      <a:avLst/>
                    </a:prstGeom>
                    <a:noFill/>
                    <a:ln>
                      <a:noFill/>
                    </a:ln>
                  </pic:spPr>
                </pic:pic>
              </a:graphicData>
            </a:graphic>
          </wp:inline>
        </w:drawing>
      </w:r>
    </w:p>
    <w:p w14:paraId="1535AF87">
      <w:pPr>
        <w:spacing w:before="0" w:after="80" w:line="259" w:lineRule="auto"/>
        <w:ind w:left="2160" w:leftChars="0" w:firstLine="720" w:firstLineChars="0"/>
        <w:jc w:val="left"/>
        <w:rPr>
          <w:rFonts w:hint="default"/>
          <w:b/>
          <w:bCs/>
          <w:lang w:val="en-US"/>
        </w:rPr>
      </w:pPr>
      <w:r>
        <w:rPr>
          <w:rFonts w:hint="default"/>
          <w:b/>
          <w:bCs/>
          <w:lang w:val="en-US"/>
        </w:rPr>
        <w:t>Hình 4.10.2: Giao diện trang dashboard</w:t>
      </w:r>
    </w:p>
    <w:p w14:paraId="6D11996E">
      <w:pPr>
        <w:spacing w:before="0" w:after="80" w:line="259" w:lineRule="auto"/>
        <w:jc w:val="left"/>
      </w:pPr>
      <w:r>
        <w:drawing>
          <wp:inline distT="0" distB="0" distL="114300" distR="114300">
            <wp:extent cx="5969635" cy="3026410"/>
            <wp:effectExtent l="0" t="0" r="12065" b="254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15"/>
                    <a:stretch>
                      <a:fillRect/>
                    </a:stretch>
                  </pic:blipFill>
                  <pic:spPr>
                    <a:xfrm>
                      <a:off x="0" y="0"/>
                      <a:ext cx="5969635" cy="3026410"/>
                    </a:xfrm>
                    <a:prstGeom prst="rect">
                      <a:avLst/>
                    </a:prstGeom>
                    <a:noFill/>
                    <a:ln>
                      <a:noFill/>
                    </a:ln>
                  </pic:spPr>
                </pic:pic>
              </a:graphicData>
            </a:graphic>
          </wp:inline>
        </w:drawing>
      </w:r>
    </w:p>
    <w:p w14:paraId="67FF7FC0">
      <w:pPr>
        <w:spacing w:before="0" w:after="80" w:line="259" w:lineRule="auto"/>
        <w:ind w:left="2160" w:leftChars="0" w:firstLine="720" w:firstLineChars="0"/>
        <w:jc w:val="left"/>
        <w:rPr>
          <w:rFonts w:hint="default"/>
          <w:b/>
          <w:bCs/>
          <w:lang w:val="en-US"/>
        </w:rPr>
      </w:pPr>
      <w:r>
        <w:rPr>
          <w:rFonts w:hint="default"/>
          <w:b/>
          <w:bCs/>
          <w:lang w:val="en-US"/>
        </w:rPr>
        <w:t>Hình 4.10.3: Giao diện chatAI</w:t>
      </w:r>
    </w:p>
    <w:p w14:paraId="11FBC0F4">
      <w:pPr>
        <w:spacing w:before="0" w:after="80" w:line="259" w:lineRule="auto"/>
        <w:ind w:left="2160" w:leftChars="0" w:firstLine="720" w:firstLineChars="0"/>
        <w:jc w:val="left"/>
        <w:rPr>
          <w:rFonts w:hint="default"/>
          <w:b/>
          <w:bCs/>
          <w:lang w:val="en-US"/>
        </w:rPr>
      </w:pPr>
    </w:p>
    <w:p w14:paraId="4D148B47">
      <w:pPr>
        <w:spacing w:before="0" w:after="80" w:line="259" w:lineRule="auto"/>
        <w:ind w:left="2160" w:leftChars="0" w:firstLine="720" w:firstLineChars="0"/>
        <w:jc w:val="left"/>
        <w:rPr>
          <w:rFonts w:hint="default"/>
          <w:b/>
          <w:bCs/>
          <w:lang w:val="en-US"/>
        </w:rPr>
      </w:pPr>
    </w:p>
    <w:p w14:paraId="43677E0A">
      <w:pPr>
        <w:spacing w:before="0" w:after="80" w:line="259" w:lineRule="auto"/>
        <w:jc w:val="left"/>
      </w:pPr>
      <w:r>
        <w:drawing>
          <wp:inline distT="0" distB="0" distL="114300" distR="114300">
            <wp:extent cx="5889625" cy="2623185"/>
            <wp:effectExtent l="0" t="0" r="15875" b="5715"/>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16"/>
                    <a:stretch>
                      <a:fillRect/>
                    </a:stretch>
                  </pic:blipFill>
                  <pic:spPr>
                    <a:xfrm>
                      <a:off x="0" y="0"/>
                      <a:ext cx="5889625" cy="2623185"/>
                    </a:xfrm>
                    <a:prstGeom prst="rect">
                      <a:avLst/>
                    </a:prstGeom>
                    <a:noFill/>
                    <a:ln>
                      <a:noFill/>
                    </a:ln>
                  </pic:spPr>
                </pic:pic>
              </a:graphicData>
            </a:graphic>
          </wp:inline>
        </w:drawing>
      </w:r>
    </w:p>
    <w:p w14:paraId="38994080">
      <w:pPr>
        <w:spacing w:before="0" w:after="80" w:line="259" w:lineRule="auto"/>
        <w:ind w:left="2160" w:leftChars="0" w:firstLine="720" w:firstLineChars="0"/>
        <w:jc w:val="left"/>
        <w:rPr>
          <w:rFonts w:hint="default"/>
          <w:b/>
          <w:bCs/>
          <w:lang w:val="en-US"/>
        </w:rPr>
      </w:pPr>
      <w:r>
        <w:rPr>
          <w:rFonts w:hint="default"/>
          <w:b/>
          <w:bCs/>
          <w:lang w:val="en-US"/>
        </w:rPr>
        <w:t>Hình 4.10.4: Giao diện khóa học</w:t>
      </w:r>
    </w:p>
    <w:p w14:paraId="19D718A4">
      <w:pPr>
        <w:spacing w:before="0" w:after="80" w:line="259" w:lineRule="auto"/>
        <w:jc w:val="left"/>
      </w:pPr>
      <w:r>
        <w:drawing>
          <wp:inline distT="0" distB="0" distL="114300" distR="114300">
            <wp:extent cx="5955665" cy="3010535"/>
            <wp:effectExtent l="0" t="0" r="6985" b="18415"/>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icPr>
                  <pic:blipFill>
                    <a:blip r:embed="rId17"/>
                    <a:stretch>
                      <a:fillRect/>
                    </a:stretch>
                  </pic:blipFill>
                  <pic:spPr>
                    <a:xfrm>
                      <a:off x="0" y="0"/>
                      <a:ext cx="5955665" cy="3010535"/>
                    </a:xfrm>
                    <a:prstGeom prst="rect">
                      <a:avLst/>
                    </a:prstGeom>
                    <a:noFill/>
                    <a:ln>
                      <a:noFill/>
                    </a:ln>
                  </pic:spPr>
                </pic:pic>
              </a:graphicData>
            </a:graphic>
          </wp:inline>
        </w:drawing>
      </w:r>
    </w:p>
    <w:p w14:paraId="1A4729F9">
      <w:pPr>
        <w:spacing w:before="0" w:after="80" w:line="259" w:lineRule="auto"/>
        <w:ind w:left="2880" w:leftChars="0" w:firstLine="720" w:firstLineChars="0"/>
        <w:jc w:val="left"/>
        <w:rPr>
          <w:rFonts w:hint="default"/>
          <w:b/>
          <w:bCs/>
          <w:lang w:val="en-US"/>
        </w:rPr>
      </w:pPr>
      <w:r>
        <w:rPr>
          <w:rFonts w:hint="default"/>
          <w:b/>
          <w:bCs/>
          <w:lang w:val="en-US"/>
        </w:rPr>
        <w:t>Hình 4.10.5: Giao diện Quiz</w:t>
      </w:r>
    </w:p>
    <w:p w14:paraId="5FBD010A">
      <w:pPr>
        <w:spacing w:before="0" w:after="80" w:line="259" w:lineRule="auto"/>
        <w:jc w:val="left"/>
      </w:pPr>
      <w:r>
        <w:drawing>
          <wp:inline distT="0" distB="0" distL="114300" distR="114300">
            <wp:extent cx="635" cy="0"/>
            <wp:effectExtent l="0" t="0" r="0" b="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pic:cNvPicPr>
                  </pic:nvPicPr>
                  <pic:blipFill>
                    <a:blip r:embed="rId18"/>
                    <a:stretch>
                      <a:fillRect/>
                    </a:stretch>
                  </pic:blipFill>
                  <pic:spPr>
                    <a:xfrm>
                      <a:off x="0" y="0"/>
                      <a:ext cx="635" cy="0"/>
                    </a:xfrm>
                    <a:prstGeom prst="rect">
                      <a:avLst/>
                    </a:prstGeom>
                    <a:noFill/>
                    <a:ln>
                      <a:noFill/>
                    </a:ln>
                  </pic:spPr>
                </pic:pic>
              </a:graphicData>
            </a:graphic>
          </wp:inline>
        </w:drawing>
      </w:r>
      <w:r>
        <w:drawing>
          <wp:inline distT="0" distB="0" distL="114300" distR="114300">
            <wp:extent cx="5950585" cy="3021965"/>
            <wp:effectExtent l="0" t="0" r="12065" b="6985"/>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19"/>
                    <a:stretch>
                      <a:fillRect/>
                    </a:stretch>
                  </pic:blipFill>
                  <pic:spPr>
                    <a:xfrm>
                      <a:off x="0" y="0"/>
                      <a:ext cx="5950585" cy="3021965"/>
                    </a:xfrm>
                    <a:prstGeom prst="rect">
                      <a:avLst/>
                    </a:prstGeom>
                    <a:noFill/>
                    <a:ln>
                      <a:noFill/>
                    </a:ln>
                  </pic:spPr>
                </pic:pic>
              </a:graphicData>
            </a:graphic>
          </wp:inline>
        </w:drawing>
      </w:r>
    </w:p>
    <w:p w14:paraId="5C8906DD">
      <w:pPr>
        <w:spacing w:before="0" w:after="80" w:line="259" w:lineRule="auto"/>
        <w:ind w:left="2880" w:leftChars="0" w:firstLine="720" w:firstLineChars="0"/>
        <w:jc w:val="left"/>
        <w:rPr>
          <w:rFonts w:hint="default"/>
          <w:b/>
          <w:bCs/>
          <w:lang w:val="en-US"/>
        </w:rPr>
      </w:pPr>
      <w:r>
        <w:rPr>
          <w:rFonts w:hint="default"/>
          <w:b/>
          <w:bCs/>
          <w:lang w:val="en-US"/>
        </w:rPr>
        <w:t>Hình 4.10.6: Giao diện cài đặt</w:t>
      </w:r>
    </w:p>
    <w:p w14:paraId="070AF430">
      <w:pPr>
        <w:spacing w:before="0" w:after="80" w:line="259" w:lineRule="auto"/>
        <w:jc w:val="left"/>
      </w:pPr>
    </w:p>
    <w:p w14:paraId="6CDC2994">
      <w:pPr>
        <w:pStyle w:val="2"/>
        <w:keepNext/>
        <w:keepLines/>
        <w:pageBreakBefore/>
        <w:widowControl/>
        <w:kinsoku/>
        <w:wordWrap/>
        <w:overflowPunct/>
        <w:topLinePunct w:val="0"/>
        <w:autoSpaceDE/>
        <w:autoSpaceDN/>
        <w:bidi w:val="0"/>
        <w:adjustRightInd/>
        <w:snapToGrid/>
        <w:spacing w:before="0" w:after="200" w:line="260" w:lineRule="auto"/>
        <w:jc w:val="left"/>
        <w:textAlignment w:val="auto"/>
        <w:rPr>
          <w:color w:val="000000" w:themeColor="text1"/>
          <w14:textFill>
            <w14:solidFill>
              <w14:schemeClr w14:val="tx1"/>
            </w14:solidFill>
          </w14:textFill>
        </w:rPr>
      </w:pPr>
      <w:bookmarkStart w:id="45" w:name="_Toc14863"/>
      <w:r>
        <w:rPr>
          <w:rFonts w:ascii="Times New Roman" w:hAnsi="Times New Roman" w:eastAsia="Times New Roman" w:cs="Times New Roman"/>
          <w:b/>
          <w:i w:val="0"/>
          <w:color w:val="000000" w:themeColor="text1"/>
          <w:sz w:val="28"/>
          <w14:textFill>
            <w14:solidFill>
              <w14:schemeClr w14:val="tx1"/>
            </w14:solidFill>
          </w14:textFill>
        </w:rPr>
        <w:t>CHƯƠNG 5 - KIỂM THỬ VÀ ĐÁNH GIÁ</w:t>
      </w:r>
      <w:bookmarkEnd w:id="45"/>
    </w:p>
    <w:p w14:paraId="52560669">
      <w:pPr>
        <w:pStyle w:val="3"/>
        <w:spacing w:before="0" w:after="160" w:line="259" w:lineRule="auto"/>
        <w:jc w:val="left"/>
        <w:rPr>
          <w:color w:val="000000" w:themeColor="text1"/>
          <w14:textFill>
            <w14:solidFill>
              <w14:schemeClr w14:val="tx1"/>
            </w14:solidFill>
          </w14:textFill>
        </w:rPr>
      </w:pPr>
      <w:bookmarkStart w:id="46" w:name="_Toc12498"/>
      <w:r>
        <w:rPr>
          <w:rFonts w:ascii="Times New Roman" w:hAnsi="Times New Roman" w:eastAsia="Times New Roman" w:cs="Times New Roman"/>
          <w:b/>
          <w:i w:val="0"/>
          <w:color w:val="000000" w:themeColor="text1"/>
          <w:sz w:val="26"/>
          <w14:textFill>
            <w14:solidFill>
              <w14:schemeClr w14:val="tx1"/>
            </w14:solidFill>
          </w14:textFill>
        </w:rPr>
        <w:t>5.1 Mục tiêu kiểm thử</w:t>
      </w:r>
      <w:bookmarkEnd w:id="46"/>
    </w:p>
    <w:p w14:paraId="29EDE90A">
      <w:pPr>
        <w:pStyle w:val="23"/>
        <w:spacing w:before="0" w:after="100" w:line="259" w:lineRule="auto"/>
      </w:pPr>
      <w:r>
        <w:rPr>
          <w:rFonts w:ascii="Times New Roman" w:hAnsi="Times New Roman" w:eastAsia="Times New Roman" w:cs="Times New Roman"/>
          <w:b w:val="0"/>
          <w:i w:val="0"/>
          <w:color w:val="000000"/>
          <w:sz w:val="26"/>
        </w:rPr>
        <w:t>Xác minh chức năng theo vai trò: Admin, Giáo viên, Sinh viên (OAuth, phân quyền endpoint).</w:t>
      </w:r>
    </w:p>
    <w:p w14:paraId="71F1834C">
      <w:pPr>
        <w:pStyle w:val="23"/>
        <w:spacing w:before="0" w:after="100" w:line="259" w:lineRule="auto"/>
      </w:pPr>
      <w:r>
        <w:rPr>
          <w:rFonts w:ascii="Times New Roman" w:hAnsi="Times New Roman" w:eastAsia="Times New Roman" w:cs="Times New Roman"/>
          <w:b w:val="0"/>
          <w:i w:val="0"/>
          <w:color w:val="000000"/>
          <w:sz w:val="26"/>
        </w:rPr>
        <w:t>Kiểm tra pipeline tài liệu: upload → Celery ingestion → trạng thái READY → truy vấn vector ChromaDB.</w:t>
      </w:r>
    </w:p>
    <w:p w14:paraId="3A8D6C47">
      <w:pPr>
        <w:pStyle w:val="23"/>
        <w:spacing w:before="0" w:after="100" w:line="259" w:lineRule="auto"/>
      </w:pPr>
      <w:r>
        <w:rPr>
          <w:rFonts w:ascii="Times New Roman" w:hAnsi="Times New Roman" w:eastAsia="Times New Roman" w:cs="Times New Roman"/>
          <w:b w:val="0"/>
          <w:i w:val="0"/>
          <w:color w:val="000000"/>
          <w:sz w:val="26"/>
        </w:rPr>
        <w:t>Đánh giá trải nghiệm chat: streaming SSE, citation khớp passage, hành vi khi thiếu bằng chứng.</w:t>
      </w:r>
    </w:p>
    <w:p w14:paraId="316512BD">
      <w:pPr>
        <w:pStyle w:val="23"/>
        <w:spacing w:before="0" w:after="100" w:line="259" w:lineRule="auto"/>
      </w:pPr>
      <w:r>
        <w:rPr>
          <w:rFonts w:ascii="Times New Roman" w:hAnsi="Times New Roman" w:eastAsia="Times New Roman" w:cs="Times New Roman"/>
          <w:b w:val="0"/>
          <w:i w:val="0"/>
          <w:color w:val="000000"/>
          <w:sz w:val="26"/>
        </w:rPr>
        <w:t>Rà soát tích hợp phụ: quiz AI, thông báo, dashboard; agent/tool tra lịch thi nếu bật trong demo.</w:t>
      </w:r>
    </w:p>
    <w:p w14:paraId="72D607AC">
      <w:pPr>
        <w:pStyle w:val="3"/>
        <w:spacing w:before="0" w:after="160" w:line="259" w:lineRule="auto"/>
        <w:jc w:val="left"/>
        <w:rPr>
          <w:color w:val="000000" w:themeColor="text1"/>
          <w14:textFill>
            <w14:solidFill>
              <w14:schemeClr w14:val="tx1"/>
            </w14:solidFill>
          </w14:textFill>
        </w:rPr>
      </w:pPr>
      <w:bookmarkStart w:id="47" w:name="_Toc17749"/>
      <w:r>
        <w:rPr>
          <w:rFonts w:ascii="Times New Roman" w:hAnsi="Times New Roman" w:eastAsia="Times New Roman" w:cs="Times New Roman"/>
          <w:b/>
          <w:i w:val="0"/>
          <w:color w:val="000000" w:themeColor="text1"/>
          <w:sz w:val="26"/>
          <w14:textFill>
            <w14:solidFill>
              <w14:schemeClr w14:val="tx1"/>
            </w14:solidFill>
          </w14:textFill>
        </w:rPr>
        <w:t>5.2 Môi trường kiểm thử</w:t>
      </w:r>
      <w:bookmarkEnd w:id="47"/>
    </w:p>
    <w:p w14:paraId="14F53327">
      <w:pPr>
        <w:pStyle w:val="23"/>
        <w:spacing w:before="0" w:after="100" w:line="259" w:lineRule="auto"/>
      </w:pPr>
      <w:r>
        <w:rPr>
          <w:rFonts w:ascii="Times New Roman" w:hAnsi="Times New Roman" w:eastAsia="Times New Roman" w:cs="Times New Roman"/>
          <w:b w:val="0"/>
          <w:i w:val="0"/>
          <w:color w:val="000000"/>
          <w:sz w:val="26"/>
        </w:rPr>
        <w:t>Stack: Docker Compose (MySQL, ChromaDB, Redis, backend FastAPI, Celery worker, frontend Vite/React).</w:t>
      </w:r>
    </w:p>
    <w:p w14:paraId="2D94D870">
      <w:pPr>
        <w:pStyle w:val="24"/>
        <w:spacing w:before="0" w:after="100" w:line="259" w:lineRule="auto"/>
      </w:pPr>
      <w:r>
        <w:rPr>
          <w:rFonts w:ascii="Times New Roman" w:hAnsi="Times New Roman" w:eastAsia="Times New Roman" w:cs="Times New Roman"/>
          <w:b w:val="0"/>
          <w:i w:val="0"/>
          <w:color w:val="000000"/>
          <w:sz w:val="26"/>
        </w:rPr>
        <w:t>Biến môi trường theo .env.example; Google OAuth và khóa Gemini/embedding cấu hình hợp lệ cho môi trường demo.</w:t>
      </w:r>
    </w:p>
    <w:p w14:paraId="58283299">
      <w:pPr>
        <w:pStyle w:val="23"/>
        <w:spacing w:before="0" w:after="100" w:line="259" w:lineRule="auto"/>
      </w:pPr>
      <w:r>
        <w:rPr>
          <w:rFonts w:ascii="Times New Roman" w:hAnsi="Times New Roman" w:eastAsia="Times New Roman" w:cs="Times New Roman"/>
          <w:b w:val="0"/>
          <w:i w:val="0"/>
          <w:color w:val="000000"/>
          <w:sz w:val="26"/>
        </w:rPr>
        <w:t>Trình duyệt hiện đại; DevTools Network để theo dõi SSE và JWT.</w:t>
      </w:r>
    </w:p>
    <w:p w14:paraId="4E4D0433">
      <w:pPr>
        <w:pStyle w:val="23"/>
        <w:spacing w:before="0" w:after="100" w:line="259" w:lineRule="auto"/>
      </w:pPr>
      <w:r>
        <w:rPr>
          <w:rFonts w:ascii="Times New Roman" w:hAnsi="Times New Roman" w:eastAsia="Times New Roman" w:cs="Times New Roman"/>
          <w:b w:val="0"/>
          <w:i w:val="0"/>
          <w:color w:val="000000"/>
          <w:sz w:val="26"/>
        </w:rPr>
        <w:t>OpenAPI /docs (Swagger) để gọi thử endpoint khi cần tái lập lỗi.</w:t>
      </w:r>
    </w:p>
    <w:p w14:paraId="5C6A633C">
      <w:pPr>
        <w:pStyle w:val="23"/>
        <w:spacing w:before="0" w:after="100" w:line="259" w:lineRule="auto"/>
      </w:pPr>
      <w:r>
        <w:rPr>
          <w:rFonts w:ascii="Times New Roman" w:hAnsi="Times New Roman" w:eastAsia="Times New Roman" w:cs="Times New Roman"/>
          <w:b w:val="0"/>
          <w:i w:val="0"/>
          <w:color w:val="000000"/>
          <w:sz w:val="26"/>
        </w:rPr>
        <w:t>docker compose logs backend celery_worker — theo dõi ingestion và lỗi worker.</w:t>
      </w:r>
    </w:p>
    <w:p w14:paraId="21EA1108">
      <w:pPr>
        <w:pStyle w:val="3"/>
        <w:spacing w:before="0" w:after="160" w:line="259" w:lineRule="auto"/>
        <w:jc w:val="left"/>
      </w:pPr>
      <w:bookmarkStart w:id="48" w:name="_Toc12443"/>
      <w:r>
        <w:rPr>
          <w:rFonts w:ascii="Times New Roman" w:hAnsi="Times New Roman" w:eastAsia="Times New Roman" w:cs="Times New Roman"/>
          <w:b/>
          <w:i w:val="0"/>
          <w:color w:val="000000" w:themeColor="text1"/>
          <w:sz w:val="26"/>
          <w14:textFill>
            <w14:solidFill>
              <w14:schemeClr w14:val="tx1"/>
            </w14:solidFill>
          </w14:textFill>
        </w:rPr>
        <w:t>5.3 Kịch bản kiểm thử chức năng</w:t>
      </w:r>
      <w:bookmarkEnd w:id="4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4B31E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60F5DE9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STT</w:t>
            </w:r>
          </w:p>
        </w:tc>
        <w:tc>
          <w:tcPr>
            <w:tcW w:w="3135" w:type="dxa"/>
            <w:vAlign w:val="center"/>
          </w:tcPr>
          <w:p w14:paraId="0EB3988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Kịch bản</w:t>
            </w:r>
          </w:p>
        </w:tc>
        <w:tc>
          <w:tcPr>
            <w:tcW w:w="3135" w:type="dxa"/>
            <w:vAlign w:val="center"/>
          </w:tcPr>
          <w:p w14:paraId="57DD52F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Kết quả mong đợi</w:t>
            </w:r>
          </w:p>
        </w:tc>
      </w:tr>
      <w:tr w14:paraId="6EF5B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BB3D5E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1</w:t>
            </w:r>
          </w:p>
        </w:tc>
        <w:tc>
          <w:tcPr>
            <w:tcW w:w="3135" w:type="dxa"/>
            <w:vAlign w:val="center"/>
          </w:tcPr>
          <w:p w14:paraId="486424DF">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Đăng nhập Google</w:t>
            </w:r>
          </w:p>
        </w:tc>
        <w:tc>
          <w:tcPr>
            <w:tcW w:w="3135" w:type="dxa"/>
            <w:vAlign w:val="center"/>
          </w:tcPr>
          <w:p w14:paraId="56B313E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Có access_token/refresh_token và role hiển thị đúng trên UI.</w:t>
            </w:r>
          </w:p>
        </w:tc>
      </w:tr>
      <w:tr w14:paraId="0026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D3AB657">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2</w:t>
            </w:r>
          </w:p>
        </w:tc>
        <w:tc>
          <w:tcPr>
            <w:tcW w:w="3135" w:type="dxa"/>
            <w:vAlign w:val="center"/>
          </w:tcPr>
          <w:p w14:paraId="72F2328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Upload tài liệu (GV/Admin)</w:t>
            </w:r>
          </w:p>
        </w:tc>
        <w:tc>
          <w:tcPr>
            <w:tcW w:w="3135" w:type="dxa"/>
            <w:vAlign w:val="center"/>
          </w:tcPr>
          <w:p w14:paraId="70DF389A">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Trạng thái PENDING → READY; có chunks và embedding trong ChromaDB.</w:t>
            </w:r>
          </w:p>
        </w:tc>
      </w:tr>
      <w:tr w14:paraId="12C83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641B3C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3</w:t>
            </w:r>
          </w:p>
        </w:tc>
        <w:tc>
          <w:tcPr>
            <w:tcW w:w="3135" w:type="dxa"/>
            <w:vAlign w:val="center"/>
          </w:tcPr>
          <w:p w14:paraId="0E7C8307">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Chat câu có trong tài liệu</w:t>
            </w:r>
          </w:p>
        </w:tc>
        <w:tc>
          <w:tcPr>
            <w:tcW w:w="3135" w:type="dxa"/>
            <w:vAlign w:val="center"/>
          </w:tcPr>
          <w:p w14:paraId="040BBE7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SSE stream token; citation trỏ đúng file/đoạn liên quan.</w:t>
            </w:r>
          </w:p>
        </w:tc>
      </w:tr>
      <w:tr w14:paraId="6DBE1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A1E61C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4</w:t>
            </w:r>
          </w:p>
        </w:tc>
        <w:tc>
          <w:tcPr>
            <w:tcW w:w="3135" w:type="dxa"/>
            <w:vAlign w:val="center"/>
          </w:tcPr>
          <w:p w14:paraId="18DD75AA">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Hỏi ngoài phạm vi tài liệu</w:t>
            </w:r>
          </w:p>
        </w:tc>
        <w:tc>
          <w:tcPr>
            <w:tcW w:w="3135" w:type="dxa"/>
            <w:vAlign w:val="center"/>
          </w:tcPr>
          <w:p w14:paraId="35C8C20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Bot không bịa nội dung; từ chối hoặc gợi ý bổ sung tài liệu theo policy.</w:t>
            </w:r>
          </w:p>
        </w:tc>
      </w:tr>
      <w:tr w14:paraId="5E4D9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EABB0C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5</w:t>
            </w:r>
          </w:p>
        </w:tc>
        <w:tc>
          <w:tcPr>
            <w:tcW w:w="3135" w:type="dxa"/>
            <w:vAlign w:val="center"/>
          </w:tcPr>
          <w:p w14:paraId="0A2F72E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Tạo quiz AI từ chunk</w:t>
            </w:r>
          </w:p>
        </w:tc>
        <w:tc>
          <w:tcPr>
            <w:tcW w:w="3135" w:type="dxa"/>
            <w:vAlign w:val="center"/>
          </w:tcPr>
          <w:p w14:paraId="5878DEC7">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Quiz có câu hỏi, đáp án và giải thích; lưu được và làm thử trên UI.</w:t>
            </w:r>
          </w:p>
        </w:tc>
      </w:tr>
      <w:tr w14:paraId="13E7F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1E5CEB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6</w:t>
            </w:r>
          </w:p>
        </w:tc>
        <w:tc>
          <w:tcPr>
            <w:tcW w:w="3135" w:type="dxa"/>
            <w:vAlign w:val="center"/>
          </w:tcPr>
          <w:p w14:paraId="17D4969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Tra cứu lịch thi (agent/tool)</w:t>
            </w:r>
          </w:p>
        </w:tc>
        <w:tc>
          <w:tcPr>
            <w:tcW w:w="3135" w:type="dxa"/>
            <w:vAlign w:val="center"/>
          </w:tcPr>
          <w:p w14:paraId="1479617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Phản hồi khớp dữ liệu exam_schedules trong DB (phạm vi demo).</w:t>
            </w:r>
          </w:p>
        </w:tc>
      </w:tr>
      <w:tr w14:paraId="04C8F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2FB4A7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7</w:t>
            </w:r>
          </w:p>
        </w:tc>
        <w:tc>
          <w:tcPr>
            <w:tcW w:w="3135" w:type="dxa"/>
            <w:vAlign w:val="center"/>
          </w:tcPr>
          <w:p w14:paraId="5EB19A0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Khởi động Docker Compose</w:t>
            </w:r>
          </w:p>
        </w:tc>
        <w:tc>
          <w:tcPr>
            <w:tcW w:w="3135" w:type="dxa"/>
            <w:vAlign w:val="center"/>
          </w:tcPr>
          <w:p w14:paraId="57B9A83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Các service healthy: MySQL, Redis, ChromaDB, backend, worker, frontend.</w:t>
            </w:r>
          </w:p>
        </w:tc>
      </w:tr>
    </w:tbl>
    <w:p w14:paraId="4CA5779A">
      <w:pPr>
        <w:pStyle w:val="16"/>
        <w:spacing w:before="0" w:after="120" w:line="259" w:lineRule="auto"/>
        <w:ind w:left="2160" w:leftChars="0" w:firstLine="720" w:firstLineChars="0"/>
        <w:jc w:val="left"/>
        <w:rPr>
          <w:color w:val="000000" w:themeColor="text1"/>
          <w14:textFill>
            <w14:solidFill>
              <w14:schemeClr w14:val="tx1"/>
            </w14:solidFill>
          </w14:textFill>
        </w:rPr>
      </w:pPr>
      <w:r>
        <w:rPr>
          <w:rFonts w:ascii="Times New Roman" w:hAnsi="Times New Roman" w:eastAsia="Times New Roman" w:cs="Times New Roman"/>
          <w:b/>
          <w:i w:val="0"/>
          <w:color w:val="000000" w:themeColor="text1"/>
          <w:sz w:val="26"/>
          <w14:textFill>
            <w14:solidFill>
              <w14:schemeClr w14:val="tx1"/>
            </w14:solidFill>
          </w14:textFill>
        </w:rPr>
        <w:t>Bảng 5.1. Kịch bản kiểm thử chức năng.</w:t>
      </w:r>
    </w:p>
    <w:p w14:paraId="1A29B022">
      <w:pPr>
        <w:pStyle w:val="3"/>
        <w:spacing w:before="0" w:after="160" w:line="259" w:lineRule="auto"/>
        <w:jc w:val="left"/>
        <w:rPr>
          <w:color w:val="000000" w:themeColor="text1"/>
          <w14:textFill>
            <w14:solidFill>
              <w14:schemeClr w14:val="tx1"/>
            </w14:solidFill>
          </w14:textFill>
        </w:rPr>
      </w:pPr>
      <w:bookmarkStart w:id="49" w:name="_Toc31435"/>
      <w:r>
        <w:rPr>
          <w:rFonts w:ascii="Times New Roman" w:hAnsi="Times New Roman" w:eastAsia="Times New Roman" w:cs="Times New Roman"/>
          <w:b/>
          <w:i w:val="0"/>
          <w:color w:val="000000" w:themeColor="text1"/>
          <w:sz w:val="26"/>
          <w14:textFill>
            <w14:solidFill>
              <w14:schemeClr w14:val="tx1"/>
            </w14:solidFill>
          </w14:textFill>
        </w:rPr>
        <w:t>5.4 Kiểm thử chất lượng RAG và citation</w:t>
      </w:r>
      <w:bookmarkEnd w:id="49"/>
    </w:p>
    <w:p w14:paraId="695F50FE">
      <w:pPr>
        <w:pStyle w:val="23"/>
        <w:spacing w:before="0" w:after="100" w:line="259" w:lineRule="auto"/>
      </w:pPr>
      <w:r>
        <w:rPr>
          <w:rFonts w:ascii="Times New Roman" w:hAnsi="Times New Roman" w:eastAsia="Times New Roman" w:cs="Times New Roman"/>
          <w:b w:val="0"/>
          <w:i w:val="0"/>
          <w:color w:val="000000"/>
          <w:sz w:val="26"/>
        </w:rPr>
        <w:t>Câu hỏi neo corpus: kiểm tra chunk được retrieve có chứa từ khóa/chủ đề tương ứng (panel citation).</w:t>
      </w:r>
    </w:p>
    <w:p w14:paraId="29A6B718">
      <w:pPr>
        <w:pStyle w:val="23"/>
        <w:spacing w:before="0" w:after="100" w:line="259" w:lineRule="auto"/>
      </w:pPr>
      <w:r>
        <w:rPr>
          <w:rFonts w:ascii="Times New Roman" w:hAnsi="Times New Roman" w:eastAsia="Times New Roman" w:cs="Times New Roman"/>
          <w:b w:val="0"/>
          <w:i w:val="0"/>
          <w:color w:val="000000"/>
          <w:sz w:val="26"/>
        </w:rPr>
        <w:t>Hybrid + RRF: so sánh khi bật/tắt thành phần (nếu cấu hình cho phép) hoặc đổi top_k để quan sát độ ổn định.</w:t>
      </w:r>
    </w:p>
    <w:p w14:paraId="563FAEA9">
      <w:pPr>
        <w:pStyle w:val="23"/>
        <w:spacing w:before="0" w:after="100" w:line="259" w:lineRule="auto"/>
      </w:pPr>
      <w:r>
        <w:rPr>
          <w:rFonts w:ascii="Times New Roman" w:hAnsi="Times New Roman" w:eastAsia="Times New Roman" w:cs="Times New Roman"/>
          <w:b w:val="0"/>
          <w:i w:val="0"/>
          <w:color w:val="000000"/>
          <w:sz w:val="26"/>
        </w:rPr>
        <w:t>Độ trễ: thời gian tới token đầu tiên và tổng thời gian stream trong giới hạn chấp nhận được cho demo.</w:t>
      </w:r>
    </w:p>
    <w:p w14:paraId="6C09D83D">
      <w:pPr>
        <w:pStyle w:val="3"/>
        <w:spacing w:before="0" w:after="160" w:line="259" w:lineRule="auto"/>
        <w:jc w:val="left"/>
        <w:rPr>
          <w:color w:val="000000" w:themeColor="text1"/>
          <w14:textFill>
            <w14:solidFill>
              <w14:schemeClr w14:val="tx1"/>
            </w14:solidFill>
          </w14:textFill>
        </w:rPr>
      </w:pPr>
      <w:bookmarkStart w:id="50" w:name="_Toc9441"/>
      <w:r>
        <w:rPr>
          <w:rFonts w:ascii="Times New Roman" w:hAnsi="Times New Roman" w:eastAsia="Times New Roman" w:cs="Times New Roman"/>
          <w:b/>
          <w:i w:val="0"/>
          <w:color w:val="000000" w:themeColor="text1"/>
          <w:sz w:val="26"/>
          <w14:textFill>
            <w14:solidFill>
              <w14:schemeClr w14:val="tx1"/>
            </w14:solidFill>
          </w14:textFill>
        </w:rPr>
        <w:t>5.5 Demo chatbot trả lời đúng và trường hợp từ chối hallucination</w:t>
      </w:r>
      <w:bookmarkEnd w:id="50"/>
    </w:p>
    <w:p w14:paraId="2E785E86">
      <w:pPr>
        <w:pStyle w:val="23"/>
        <w:spacing w:before="0" w:after="100" w:line="259" w:lineRule="auto"/>
      </w:pPr>
      <w:r>
        <w:rPr>
          <w:rFonts w:ascii="Times New Roman" w:hAnsi="Times New Roman" w:eastAsia="Times New Roman" w:cs="Times New Roman"/>
          <w:b w:val="0"/>
          <w:i w:val="0"/>
          <w:color w:val="000000"/>
          <w:sz w:val="26"/>
        </w:rPr>
        <w:t>Trường hợp tích cực: câu hỏi trích từ slide/PDF đã upload; bot trích dẫn đúng tên file và đoạn liên quan.</w:t>
      </w:r>
    </w:p>
    <w:p w14:paraId="3B1B5767">
      <w:pPr>
        <w:pStyle w:val="23"/>
        <w:spacing w:before="0" w:after="100" w:line="259" w:lineRule="auto"/>
      </w:pPr>
      <w:r>
        <w:rPr>
          <w:rFonts w:ascii="Times New Roman" w:hAnsi="Times New Roman" w:eastAsia="Times New Roman" w:cs="Times New Roman"/>
          <w:b w:val="0"/>
          <w:i w:val="0"/>
          <w:color w:val="000000"/>
          <w:sz w:val="26"/>
        </w:rPr>
        <w:t>Trường hợp từ chối / giảm hallucination: câu không có trong corpus — bot không bịa số liệu, thông báo thiếu bằng chứng hoặc gợi ý tài liệu.</w:t>
      </w:r>
    </w:p>
    <w:p w14:paraId="4ADC8EE2">
      <w:pPr>
        <w:pStyle w:val="24"/>
        <w:spacing w:before="0" w:after="100" w:line="259" w:lineRule="auto"/>
      </w:pPr>
      <w:r>
        <w:rPr>
          <w:rFonts w:ascii="Times New Roman" w:hAnsi="Times New Roman" w:eastAsia="Times New Roman" w:cs="Times New Roman"/>
          <w:b w:val="0"/>
          <w:i w:val="0"/>
          <w:color w:val="000000"/>
          <w:sz w:val="26"/>
        </w:rPr>
        <w:t>Ghi chú: đánh giá định tính theo quan sát người dùng; có thể bổ sung thang Likert trong báo cáo nếu khảo sát nhóm nhỏ.</w:t>
      </w:r>
    </w:p>
    <w:p w14:paraId="763A1C7B">
      <w:pPr>
        <w:pStyle w:val="3"/>
        <w:spacing w:before="0" w:after="160" w:line="259" w:lineRule="auto"/>
        <w:jc w:val="left"/>
        <w:rPr>
          <w:color w:val="000000" w:themeColor="text1"/>
          <w14:textFill>
            <w14:solidFill>
              <w14:schemeClr w14:val="tx1"/>
            </w14:solidFill>
          </w14:textFill>
        </w:rPr>
      </w:pPr>
      <w:bookmarkStart w:id="51" w:name="_Toc18079"/>
      <w:r>
        <w:rPr>
          <w:rFonts w:ascii="Times New Roman" w:hAnsi="Times New Roman" w:eastAsia="Times New Roman" w:cs="Times New Roman"/>
          <w:b/>
          <w:i w:val="0"/>
          <w:color w:val="000000" w:themeColor="text1"/>
          <w:sz w:val="26"/>
          <w14:textFill>
            <w14:solidFill>
              <w14:schemeClr w14:val="tx1"/>
            </w14:solidFill>
          </w14:textFill>
        </w:rPr>
        <w:t>5.6 Kiểm thử tự động backend/frontend</w:t>
      </w:r>
      <w:bookmarkEnd w:id="51"/>
    </w:p>
    <w:p w14:paraId="75708E9F">
      <w:pPr>
        <w:pStyle w:val="23"/>
        <w:spacing w:before="0" w:after="100" w:line="259" w:lineRule="auto"/>
      </w:pPr>
      <w:r>
        <w:rPr>
          <w:rFonts w:ascii="Times New Roman" w:hAnsi="Times New Roman" w:eastAsia="Times New Roman" w:cs="Times New Roman"/>
          <w:b w:val="0"/>
          <w:i w:val="0"/>
          <w:color w:val="000000"/>
          <w:sz w:val="26"/>
        </w:rPr>
        <w:t>Backend (pytest): thư mục BE/tests/ — ví dụ test_pdf_citation_pipeline.py, test_quiz_generator.py, test_agent_function_calling.py.</w:t>
      </w:r>
    </w:p>
    <w:p w14:paraId="76C423F0">
      <w:pPr>
        <w:pStyle w:val="23"/>
        <w:spacing w:before="0" w:after="100" w:line="259" w:lineRule="auto"/>
      </w:pPr>
      <w:r>
        <w:rPr>
          <w:rFonts w:ascii="Times New Roman" w:hAnsi="Times New Roman" w:eastAsia="Times New Roman" w:cs="Times New Roman"/>
          <w:b w:val="0"/>
          <w:i w:val="0"/>
          <w:color w:val="000000"/>
          <w:sz w:val="26"/>
        </w:rPr>
        <w:t>Frontend (Vitest): npm run test trong FE/ — cấu hình vitest; ví dụ FE/src/test/example.test.ts.</w:t>
      </w:r>
    </w:p>
    <w:p w14:paraId="536D3DD8">
      <w:pPr>
        <w:pStyle w:val="3"/>
        <w:spacing w:before="0" w:after="160" w:line="259" w:lineRule="auto"/>
        <w:jc w:val="left"/>
        <w:rPr>
          <w:color w:val="000000" w:themeColor="text1"/>
          <w14:textFill>
            <w14:solidFill>
              <w14:schemeClr w14:val="tx1"/>
            </w14:solidFill>
          </w14:textFill>
        </w:rPr>
      </w:pPr>
      <w:bookmarkStart w:id="52" w:name="_Toc5015"/>
      <w:r>
        <w:rPr>
          <w:rFonts w:ascii="Times New Roman" w:hAnsi="Times New Roman" w:eastAsia="Times New Roman" w:cs="Times New Roman"/>
          <w:b/>
          <w:i w:val="0"/>
          <w:color w:val="000000" w:themeColor="text1"/>
          <w:sz w:val="26"/>
          <w14:textFill>
            <w14:solidFill>
              <w14:schemeClr w14:val="tx1"/>
            </w14:solidFill>
          </w14:textFill>
        </w:rPr>
        <w:t>5.7 Nhận xét kết quả</w:t>
      </w:r>
      <w:bookmarkEnd w:id="52"/>
    </w:p>
    <w:p w14:paraId="647ED96A">
      <w:pPr>
        <w:pStyle w:val="23"/>
        <w:spacing w:before="0" w:after="100" w:line="259" w:lineRule="auto"/>
      </w:pPr>
      <w:r>
        <w:rPr>
          <w:rFonts w:ascii="Times New Roman" w:hAnsi="Times New Roman" w:eastAsia="Times New Roman" w:cs="Times New Roman"/>
          <w:b w:val="0"/>
          <w:i w:val="0"/>
          <w:color w:val="000000"/>
          <w:sz w:val="26"/>
        </w:rPr>
        <w:t>Điểm mạnh: kiến trúc tách FE/BE, RAG hybrid, ingestion bất đồng bộ Celery, triển khai nhất quán qua Docker.</w:t>
      </w:r>
    </w:p>
    <w:p w14:paraId="2BDE6BA5">
      <w:pPr>
        <w:pStyle w:val="23"/>
        <w:spacing w:before="0" w:after="100" w:line="259" w:lineRule="auto"/>
      </w:pPr>
      <w:r>
        <w:rPr>
          <w:rFonts w:ascii="Times New Roman" w:hAnsi="Times New Roman" w:eastAsia="Times New Roman" w:cs="Times New Roman"/>
          <w:b w:val="0"/>
          <w:i w:val="0"/>
          <w:color w:val="000000"/>
          <w:sz w:val="26"/>
        </w:rPr>
        <w:t>Hạn chế: phụ thuộc chất lượng tài liệu đầu vào và chi phí/latency LLM; E2E tự động chưa bao phủ toàn bộ UI.</w:t>
      </w:r>
    </w:p>
    <w:p w14:paraId="198012AA">
      <w:pPr>
        <w:pStyle w:val="23"/>
        <w:spacing w:before="0" w:after="100" w:line="259" w:lineRule="auto"/>
      </w:pPr>
      <w:r>
        <w:rPr>
          <w:rFonts w:ascii="Times New Roman" w:hAnsi="Times New Roman" w:eastAsia="Times New Roman" w:cs="Times New Roman"/>
          <w:b w:val="0"/>
          <w:i w:val="0"/>
          <w:color w:val="000000"/>
          <w:sz w:val="26"/>
        </w:rPr>
        <w:t>Hướng cải thiện kiểm thử: thêm testcase API cho courses/documents, metric RAG offline (hit@k), và giám sát log production nếu triển khai thật.</w:t>
      </w:r>
    </w:p>
    <w:p w14:paraId="1628EC46">
      <w:pPr>
        <w:pStyle w:val="2"/>
        <w:keepNext/>
        <w:keepLines/>
        <w:pageBreakBefore/>
        <w:widowControl/>
        <w:kinsoku/>
        <w:wordWrap/>
        <w:overflowPunct/>
        <w:topLinePunct w:val="0"/>
        <w:autoSpaceDE/>
        <w:autoSpaceDN/>
        <w:bidi w:val="0"/>
        <w:adjustRightInd/>
        <w:snapToGrid/>
        <w:spacing w:before="0" w:after="200" w:line="260" w:lineRule="auto"/>
        <w:jc w:val="left"/>
        <w:textAlignment w:val="auto"/>
        <w:rPr>
          <w:color w:val="000000" w:themeColor="text1"/>
          <w14:textFill>
            <w14:solidFill>
              <w14:schemeClr w14:val="tx1"/>
            </w14:solidFill>
          </w14:textFill>
        </w:rPr>
      </w:pPr>
      <w:bookmarkStart w:id="53" w:name="_Toc8067"/>
      <w:r>
        <w:rPr>
          <w:rFonts w:ascii="Times New Roman" w:hAnsi="Times New Roman" w:eastAsia="Times New Roman" w:cs="Times New Roman"/>
          <w:b/>
          <w:i w:val="0"/>
          <w:color w:val="000000" w:themeColor="text1"/>
          <w:sz w:val="28"/>
          <w14:textFill>
            <w14:solidFill>
              <w14:schemeClr w14:val="tx1"/>
            </w14:solidFill>
          </w14:textFill>
        </w:rPr>
        <w:t>CHƯƠNG 6 - KẾT LUẬN VÀ HƯỚNG PHÁT TRIỂN</w:t>
      </w:r>
      <w:bookmarkEnd w:id="53"/>
    </w:p>
    <w:p w14:paraId="08030933">
      <w:pPr>
        <w:pStyle w:val="3"/>
        <w:spacing w:before="0" w:after="160" w:line="259" w:lineRule="auto"/>
        <w:jc w:val="left"/>
        <w:rPr>
          <w:color w:val="000000" w:themeColor="text1"/>
          <w14:textFill>
            <w14:solidFill>
              <w14:schemeClr w14:val="tx1"/>
            </w14:solidFill>
          </w14:textFill>
        </w:rPr>
      </w:pPr>
      <w:bookmarkStart w:id="54" w:name="_Toc18161"/>
      <w:r>
        <w:rPr>
          <w:rFonts w:ascii="Times New Roman" w:hAnsi="Times New Roman" w:eastAsia="Times New Roman" w:cs="Times New Roman"/>
          <w:b/>
          <w:i w:val="0"/>
          <w:color w:val="000000" w:themeColor="text1"/>
          <w:sz w:val="26"/>
          <w14:textFill>
            <w14:solidFill>
              <w14:schemeClr w14:val="tx1"/>
            </w14:solidFill>
          </w14:textFill>
        </w:rPr>
        <w:t>6.1 Kết quả đạt được</w:t>
      </w:r>
      <w:bookmarkEnd w:id="54"/>
    </w:p>
    <w:p w14:paraId="1421366A">
      <w:pPr>
        <w:pStyle w:val="23"/>
        <w:spacing w:before="0" w:after="100" w:line="259" w:lineRule="auto"/>
      </w:pPr>
      <w:r>
        <w:rPr>
          <w:rFonts w:ascii="Times New Roman" w:hAnsi="Times New Roman" w:eastAsia="Times New Roman" w:cs="Times New Roman"/>
          <w:b w:val="0"/>
          <w:i w:val="0"/>
          <w:color w:val="000000"/>
          <w:sz w:val="26"/>
        </w:rPr>
        <w:t>Ứng dụng web tách FE (React/Vite) và BE (FastAPI), đăng nhập Google OAuth, JWT và phân quyền Admin / Giáo viên / Sinh viên.</w:t>
      </w:r>
    </w:p>
    <w:p w14:paraId="585C5071">
      <w:pPr>
        <w:pStyle w:val="23"/>
        <w:spacing w:before="0" w:after="100" w:line="259" w:lineRule="auto"/>
      </w:pPr>
      <w:r>
        <w:rPr>
          <w:rFonts w:ascii="Times New Roman" w:hAnsi="Times New Roman" w:eastAsia="Times New Roman" w:cs="Times New Roman"/>
          <w:b w:val="0"/>
          <w:i w:val="0"/>
          <w:color w:val="000000"/>
          <w:sz w:val="26"/>
        </w:rPr>
        <w:t>Quản trị khóa học, ghi danh và import Excel; giáo viên upload tài liệu; ingestion bất đồng bộ Celery + embedding lưu ChromaDB.</w:t>
      </w:r>
    </w:p>
    <w:p w14:paraId="17DD7516">
      <w:pPr>
        <w:pStyle w:val="23"/>
        <w:spacing w:before="0" w:after="100" w:line="259" w:lineRule="auto"/>
      </w:pPr>
      <w:r>
        <w:rPr>
          <w:rFonts w:ascii="Times New Roman" w:hAnsi="Times New Roman" w:eastAsia="Times New Roman" w:cs="Times New Roman"/>
          <w:b w:val="0"/>
          <w:i w:val="0"/>
          <w:color w:val="000000"/>
          <w:sz w:val="26"/>
        </w:rPr>
        <w:t>Chat RAG hybrid (vector + BM25, RRF, rerank), streaming SSE, citation nguồn tài liệu; quiz AI và các module phụ (dashboard, thông báo).</w:t>
      </w:r>
    </w:p>
    <w:p w14:paraId="6856568B">
      <w:pPr>
        <w:pStyle w:val="23"/>
        <w:spacing w:before="0" w:after="100" w:line="259" w:lineRule="auto"/>
      </w:pPr>
      <w:r>
        <w:rPr>
          <w:rFonts w:ascii="Times New Roman" w:hAnsi="Times New Roman" w:eastAsia="Times New Roman" w:cs="Times New Roman"/>
          <w:b w:val="0"/>
          <w:i w:val="0"/>
          <w:color w:val="000000"/>
          <w:sz w:val="26"/>
        </w:rPr>
        <w:t>Đóng gói Docker Compose: MySQL, Redis, ChromaDB, backend, worker, frontend — có thể demo end-to-end trên một máy.</w:t>
      </w:r>
    </w:p>
    <w:p w14:paraId="4AC44A0E">
      <w:pPr>
        <w:pStyle w:val="3"/>
        <w:spacing w:before="0" w:after="160" w:line="259" w:lineRule="auto"/>
        <w:jc w:val="left"/>
        <w:rPr>
          <w:color w:val="000000" w:themeColor="text1"/>
          <w14:textFill>
            <w14:solidFill>
              <w14:schemeClr w14:val="tx1"/>
            </w14:solidFill>
          </w14:textFill>
        </w:rPr>
      </w:pPr>
      <w:bookmarkStart w:id="55" w:name="_Toc17415"/>
      <w:r>
        <w:rPr>
          <w:rFonts w:ascii="Times New Roman" w:hAnsi="Times New Roman" w:eastAsia="Times New Roman" w:cs="Times New Roman"/>
          <w:b/>
          <w:i w:val="0"/>
          <w:color w:val="000000" w:themeColor="text1"/>
          <w:sz w:val="26"/>
          <w14:textFill>
            <w14:solidFill>
              <w14:schemeClr w14:val="tx1"/>
            </w14:solidFill>
          </w14:textFill>
        </w:rPr>
        <w:t>6.2 Hạn chế còn tồn tại</w:t>
      </w:r>
      <w:bookmarkEnd w:id="55"/>
    </w:p>
    <w:p w14:paraId="2F80C9B1">
      <w:pPr>
        <w:pStyle w:val="23"/>
        <w:spacing w:before="0" w:after="100" w:line="259" w:lineRule="auto"/>
      </w:pPr>
      <w:r>
        <w:rPr>
          <w:rFonts w:ascii="Times New Roman" w:hAnsi="Times New Roman" w:eastAsia="Times New Roman" w:cs="Times New Roman"/>
          <w:b w:val="0"/>
          <w:i w:val="0"/>
          <w:color w:val="000000"/>
          <w:sz w:val="26"/>
        </w:rPr>
        <w:t>Chất lượng RAG phụ thuộc corpus, độ sạch PDF và cấu hình chunk/embedding; truy vấn mơ hồ vẫn dễ kém ổn định.</w:t>
      </w:r>
    </w:p>
    <w:p w14:paraId="720DDD02">
      <w:pPr>
        <w:pStyle w:val="23"/>
        <w:spacing w:before="0" w:after="100" w:line="259" w:lineRule="auto"/>
      </w:pPr>
      <w:r>
        <w:rPr>
          <w:rFonts w:ascii="Times New Roman" w:hAnsi="Times New Roman" w:eastAsia="Times New Roman" w:cs="Times New Roman"/>
          <w:b w:val="0"/>
          <w:i w:val="0"/>
          <w:color w:val="000000"/>
          <w:sz w:val="26"/>
        </w:rPr>
        <w:t>Chi phí và giới hạn tốc độ LLM (Gemini) cùng timeout streaming ảnh hưởng trải nghiệm khi tải cao hoặc prompt dài.</w:t>
      </w:r>
    </w:p>
    <w:p w14:paraId="127336A7">
      <w:pPr>
        <w:pStyle w:val="23"/>
        <w:spacing w:before="0" w:after="100" w:line="259" w:lineRule="auto"/>
      </w:pPr>
      <w:r>
        <w:rPr>
          <w:rFonts w:ascii="Times New Roman" w:hAnsi="Times New Roman" w:eastAsia="Times New Roman" w:cs="Times New Roman"/>
          <w:b w:val="0"/>
          <w:i w:val="0"/>
          <w:color w:val="000000"/>
          <w:sz w:val="26"/>
        </w:rPr>
        <w:t>Kiểm thử tự động chưa bao phủ toàn bộ UI và luồng đa người dùng; agent/tool phụ thuộc dữ liệu demo.</w:t>
      </w:r>
    </w:p>
    <w:p w14:paraId="35C551D3">
      <w:pPr>
        <w:pStyle w:val="23"/>
        <w:spacing w:before="0" w:after="100" w:line="259" w:lineRule="auto"/>
      </w:pPr>
      <w:r>
        <w:rPr>
          <w:rFonts w:ascii="Times New Roman" w:hAnsi="Times New Roman" w:eastAsia="Times New Roman" w:cs="Times New Roman"/>
          <w:b w:val="0"/>
          <w:i w:val="0"/>
          <w:color w:val="000000"/>
          <w:sz w:val="26"/>
        </w:rPr>
        <w:t>Bảo mật triển khai thật (rate limit, WAF, secret rotation) chưa được đào sâu trong phạm vi đồ án.</w:t>
      </w:r>
    </w:p>
    <w:p w14:paraId="04EFD367">
      <w:pPr>
        <w:pStyle w:val="3"/>
        <w:spacing w:before="0" w:after="160" w:line="259" w:lineRule="auto"/>
        <w:jc w:val="left"/>
        <w:rPr>
          <w:color w:val="000000" w:themeColor="text1"/>
          <w14:textFill>
            <w14:solidFill>
              <w14:schemeClr w14:val="tx1"/>
            </w14:solidFill>
          </w14:textFill>
        </w:rPr>
      </w:pPr>
      <w:bookmarkStart w:id="56" w:name="_Toc13272"/>
      <w:r>
        <w:rPr>
          <w:rFonts w:ascii="Times New Roman" w:hAnsi="Times New Roman" w:eastAsia="Times New Roman" w:cs="Times New Roman"/>
          <w:b/>
          <w:i w:val="0"/>
          <w:color w:val="000000" w:themeColor="text1"/>
          <w:sz w:val="26"/>
          <w14:textFill>
            <w14:solidFill>
              <w14:schemeClr w14:val="tx1"/>
            </w14:solidFill>
          </w14:textFill>
        </w:rPr>
        <w:t>6.3 Hướng phát triển</w:t>
      </w:r>
      <w:bookmarkEnd w:id="56"/>
    </w:p>
    <w:p w14:paraId="40A94E30">
      <w:pPr>
        <w:pStyle w:val="23"/>
        <w:spacing w:before="0" w:after="100" w:line="259" w:lineRule="auto"/>
      </w:pPr>
      <w:r>
        <w:rPr>
          <w:rFonts w:ascii="Times New Roman" w:hAnsi="Times New Roman" w:eastAsia="Times New Roman" w:cs="Times New Roman"/>
          <w:b w:val="0"/>
          <w:i w:val="0"/>
          <w:color w:val="000000"/>
          <w:sz w:val="26"/>
        </w:rPr>
        <w:t>RAG &amp; đánh giá: benchmark offline (hit@k, MRR), logging trace retrieval/rerank, A/B prompt và guardrail mạnh hơn.</w:t>
      </w:r>
    </w:p>
    <w:p w14:paraId="64B4FC81">
      <w:pPr>
        <w:pStyle w:val="23"/>
        <w:spacing w:before="0" w:after="100" w:line="259" w:lineRule="auto"/>
      </w:pPr>
      <w:r>
        <w:rPr>
          <w:rFonts w:ascii="Times New Roman" w:hAnsi="Times New Roman" w:eastAsia="Times New Roman" w:cs="Times New Roman"/>
          <w:b w:val="0"/>
          <w:i w:val="0"/>
          <w:color w:val="000000"/>
          <w:sz w:val="26"/>
        </w:rPr>
        <w:t>Sản phẩm: E2E test (Playwright), i18n, tối ưu bundle FE, theo dõi Sentry/OpenTelemetry cho BE/worker.</w:t>
      </w:r>
    </w:p>
    <w:p w14:paraId="4FC7D0EB">
      <w:pPr>
        <w:pStyle w:val="23"/>
        <w:spacing w:before="0" w:after="100" w:line="259" w:lineRule="auto"/>
      </w:pPr>
      <w:r>
        <w:rPr>
          <w:rFonts w:ascii="Times New Roman" w:hAnsi="Times New Roman" w:eastAsia="Times New Roman" w:cs="Times New Roman"/>
          <w:b w:val="0"/>
          <w:i w:val="0"/>
          <w:color w:val="000000"/>
          <w:sz w:val="26"/>
        </w:rPr>
        <w:t>Hạ tầng: pipeline CI, image signing, backup MySQL/Chroma, horizontal scale worker và tách read replica nếu cần.</w:t>
      </w:r>
    </w:p>
    <w:p w14:paraId="68E400CD">
      <w:pPr>
        <w:pStyle w:val="23"/>
        <w:spacing w:before="0" w:after="100" w:line="259" w:lineRule="auto"/>
      </w:pPr>
      <w:r>
        <w:rPr>
          <w:rFonts w:ascii="Times New Roman" w:hAnsi="Times New Roman" w:eastAsia="Times New Roman" w:cs="Times New Roman"/>
          <w:b w:val="0"/>
          <w:i w:val="0"/>
          <w:color w:val="000000"/>
          <w:sz w:val="26"/>
        </w:rPr>
        <w:t>Nghiệp vụ: ôn tập adaptive, đồng bộ LMS, phân tích hành vi học tập (tuân thủ quy định bảo vệ dữ liệu).</w:t>
      </w:r>
    </w:p>
    <w:p w14:paraId="66AF8C0D">
      <w:pPr>
        <w:pStyle w:val="2"/>
        <w:keepNext/>
        <w:keepLines/>
        <w:pageBreakBefore/>
        <w:widowControl/>
        <w:kinsoku/>
        <w:wordWrap/>
        <w:overflowPunct/>
        <w:topLinePunct w:val="0"/>
        <w:autoSpaceDE/>
        <w:autoSpaceDN/>
        <w:bidi w:val="0"/>
        <w:adjustRightInd/>
        <w:snapToGrid/>
        <w:spacing w:before="0" w:after="200" w:line="260" w:lineRule="auto"/>
        <w:jc w:val="left"/>
        <w:textAlignment w:val="auto"/>
        <w:rPr>
          <w:color w:val="000000" w:themeColor="text1"/>
          <w14:textFill>
            <w14:solidFill>
              <w14:schemeClr w14:val="tx1"/>
            </w14:solidFill>
          </w14:textFill>
        </w:rPr>
      </w:pPr>
      <w:bookmarkStart w:id="57" w:name="_Toc11161"/>
      <w:r>
        <w:rPr>
          <w:rFonts w:ascii="Times New Roman" w:hAnsi="Times New Roman" w:eastAsia="Times New Roman" w:cs="Times New Roman"/>
          <w:b/>
          <w:i w:val="0"/>
          <w:color w:val="000000" w:themeColor="text1"/>
          <w:sz w:val="28"/>
          <w14:textFill>
            <w14:solidFill>
              <w14:schemeClr w14:val="tx1"/>
            </w14:solidFill>
          </w14:textFill>
        </w:rPr>
        <w:t>TÀI LIỆU THAM KHẢO</w:t>
      </w:r>
      <w:bookmarkEnd w:id="57"/>
    </w:p>
    <w:p w14:paraId="3219A2B6">
      <w:pPr>
        <w:pStyle w:val="3"/>
        <w:bidi w:val="0"/>
        <w:rPr>
          <w:rFonts w:hint="default" w:ascii="Times New Roman" w:hAnsi="Times New Roman" w:cs="Times New Roman"/>
        </w:rPr>
      </w:pPr>
      <w:bookmarkStart w:id="58" w:name="_Toc14700"/>
      <w:r>
        <w:rPr>
          <w:rFonts w:hint="default" w:ascii="Times New Roman" w:hAnsi="Times New Roman" w:cs="Times New Roman"/>
        </w:rPr>
        <w:t>Tài liệu tiếng Anh</w:t>
      </w:r>
      <w:bookmarkEnd w:id="58"/>
    </w:p>
    <w:p w14:paraId="4DC8F6D4">
      <w:pPr>
        <w:pStyle w:val="23"/>
        <w:spacing w:before="0" w:after="100" w:line="259" w:lineRule="auto"/>
      </w:pPr>
      <w:r>
        <w:rPr>
          <w:rFonts w:ascii="Times New Roman" w:hAnsi="Times New Roman" w:eastAsia="Times New Roman" w:cs="Times New Roman"/>
          <w:b w:val="0"/>
          <w:i w:val="0"/>
          <w:color w:val="000000"/>
          <w:sz w:val="26"/>
        </w:rPr>
        <w:t xml:space="preserve">Lewis, P., et al. (2020). «Retrieval-Augmented Generation for Knowledge-Intensive NLP Tasks». </w:t>
      </w:r>
      <w:r>
        <w:fldChar w:fldCharType="begin"/>
      </w:r>
      <w:r>
        <w:instrText xml:space="preserve"> HYPERLINK "https://arxiv.org/abs/2005.11401" \h </w:instrText>
      </w:r>
      <w:r>
        <w:fldChar w:fldCharType="separate"/>
      </w:r>
      <w:r>
        <w:rPr>
          <w:rFonts w:ascii="Times New Roman" w:hAnsi="Times New Roman" w:eastAsia="Times New Roman" w:cs="Times New Roman"/>
          <w:b w:val="0"/>
          <w:i w:val="0"/>
          <w:color w:val="000000"/>
          <w:sz w:val="26"/>
          <w:szCs w:val="26"/>
          <w:u w:val="single"/>
        </w:rPr>
        <w:t>arxiv.org/abs/2005.11401</w:t>
      </w:r>
      <w:r>
        <w:rPr>
          <w:rFonts w:ascii="Times New Roman" w:hAnsi="Times New Roman" w:eastAsia="Times New Roman" w:cs="Times New Roman"/>
          <w:b w:val="0"/>
          <w:i w:val="0"/>
          <w:color w:val="000000"/>
          <w:sz w:val="26"/>
          <w:szCs w:val="26"/>
          <w:u w:val="single"/>
        </w:rPr>
        <w:fldChar w:fldCharType="end"/>
      </w:r>
    </w:p>
    <w:p w14:paraId="56E2BB8E">
      <w:pPr>
        <w:pStyle w:val="23"/>
        <w:spacing w:before="0" w:after="100" w:line="259" w:lineRule="auto"/>
      </w:pPr>
      <w:r>
        <w:rPr>
          <w:rFonts w:ascii="Times New Roman" w:hAnsi="Times New Roman" w:eastAsia="Times New Roman" w:cs="Times New Roman"/>
          <w:b w:val="0"/>
          <w:i w:val="0"/>
          <w:color w:val="000000"/>
          <w:sz w:val="26"/>
        </w:rPr>
        <w:t xml:space="preserve">FastAPI (framework &amp; OpenAPI). </w:t>
      </w:r>
      <w:r>
        <w:fldChar w:fldCharType="begin"/>
      </w:r>
      <w:r>
        <w:instrText xml:space="preserve"> HYPERLINK "https://fastapi.tiangolo.com/" \h </w:instrText>
      </w:r>
      <w:r>
        <w:fldChar w:fldCharType="separate"/>
      </w:r>
      <w:r>
        <w:rPr>
          <w:rFonts w:ascii="Times New Roman" w:hAnsi="Times New Roman" w:eastAsia="Times New Roman" w:cs="Times New Roman"/>
          <w:b w:val="0"/>
          <w:i w:val="0"/>
          <w:color w:val="000000"/>
          <w:sz w:val="26"/>
          <w:szCs w:val="26"/>
          <w:u w:val="single"/>
        </w:rPr>
        <w:t>fastapi.tiangolo.com</w:t>
      </w:r>
      <w:r>
        <w:rPr>
          <w:rFonts w:ascii="Times New Roman" w:hAnsi="Times New Roman" w:eastAsia="Times New Roman" w:cs="Times New Roman"/>
          <w:b w:val="0"/>
          <w:i w:val="0"/>
          <w:color w:val="000000"/>
          <w:sz w:val="26"/>
          <w:szCs w:val="26"/>
          <w:u w:val="single"/>
        </w:rPr>
        <w:fldChar w:fldCharType="end"/>
      </w:r>
    </w:p>
    <w:p w14:paraId="16C0F950">
      <w:pPr>
        <w:pStyle w:val="23"/>
        <w:spacing w:before="0" w:after="100" w:line="259" w:lineRule="auto"/>
      </w:pPr>
      <w:r>
        <w:rPr>
          <w:rFonts w:ascii="Times New Roman" w:hAnsi="Times New Roman" w:eastAsia="Times New Roman" w:cs="Times New Roman"/>
          <w:b w:val="0"/>
          <w:i w:val="0"/>
          <w:color w:val="000000"/>
          <w:sz w:val="26"/>
        </w:rPr>
        <w:t xml:space="preserve">React — tài liệu chính thức. </w:t>
      </w:r>
      <w:r>
        <w:fldChar w:fldCharType="begin"/>
      </w:r>
      <w:r>
        <w:instrText xml:space="preserve"> HYPERLINK "https://react.dev/" \h </w:instrText>
      </w:r>
      <w:r>
        <w:fldChar w:fldCharType="separate"/>
      </w:r>
      <w:r>
        <w:rPr>
          <w:rFonts w:ascii="Times New Roman" w:hAnsi="Times New Roman" w:eastAsia="Times New Roman" w:cs="Times New Roman"/>
          <w:b w:val="0"/>
          <w:i w:val="0"/>
          <w:color w:val="000000"/>
          <w:sz w:val="26"/>
          <w:szCs w:val="26"/>
          <w:u w:val="single"/>
        </w:rPr>
        <w:t>react.dev</w:t>
      </w:r>
      <w:r>
        <w:rPr>
          <w:rFonts w:ascii="Times New Roman" w:hAnsi="Times New Roman" w:eastAsia="Times New Roman" w:cs="Times New Roman"/>
          <w:b w:val="0"/>
          <w:i w:val="0"/>
          <w:color w:val="000000"/>
          <w:sz w:val="26"/>
          <w:szCs w:val="26"/>
          <w:u w:val="single"/>
        </w:rPr>
        <w:fldChar w:fldCharType="end"/>
      </w:r>
    </w:p>
    <w:p w14:paraId="1522EB18">
      <w:pPr>
        <w:pStyle w:val="23"/>
        <w:spacing w:before="0" w:after="100" w:line="259" w:lineRule="auto"/>
      </w:pPr>
      <w:r>
        <w:rPr>
          <w:rFonts w:ascii="Times New Roman" w:hAnsi="Times New Roman" w:eastAsia="Times New Roman" w:cs="Times New Roman"/>
          <w:b w:val="0"/>
          <w:i w:val="0"/>
          <w:color w:val="000000"/>
          <w:sz w:val="26"/>
        </w:rPr>
        <w:t xml:space="preserve">Vite. </w:t>
      </w:r>
      <w:r>
        <w:fldChar w:fldCharType="begin"/>
      </w:r>
      <w:r>
        <w:instrText xml:space="preserve"> HYPERLINK "https://vitejs.dev/" \h </w:instrText>
      </w:r>
      <w:r>
        <w:fldChar w:fldCharType="separate"/>
      </w:r>
      <w:r>
        <w:rPr>
          <w:rFonts w:ascii="Times New Roman" w:hAnsi="Times New Roman" w:eastAsia="Times New Roman" w:cs="Times New Roman"/>
          <w:b w:val="0"/>
          <w:i w:val="0"/>
          <w:color w:val="000000"/>
          <w:sz w:val="26"/>
          <w:szCs w:val="26"/>
          <w:u w:val="single"/>
        </w:rPr>
        <w:t>vitejs.dev</w:t>
      </w:r>
      <w:r>
        <w:rPr>
          <w:rFonts w:ascii="Times New Roman" w:hAnsi="Times New Roman" w:eastAsia="Times New Roman" w:cs="Times New Roman"/>
          <w:b w:val="0"/>
          <w:i w:val="0"/>
          <w:color w:val="000000"/>
          <w:sz w:val="26"/>
          <w:szCs w:val="26"/>
          <w:u w:val="single"/>
        </w:rPr>
        <w:fldChar w:fldCharType="end"/>
      </w:r>
    </w:p>
    <w:p w14:paraId="1665E07D">
      <w:pPr>
        <w:pStyle w:val="23"/>
        <w:spacing w:before="0" w:after="100" w:line="259" w:lineRule="auto"/>
      </w:pPr>
      <w:r>
        <w:rPr>
          <w:rFonts w:ascii="Times New Roman" w:hAnsi="Times New Roman" w:eastAsia="Times New Roman" w:cs="Times New Roman"/>
          <w:b w:val="0"/>
          <w:i w:val="0"/>
          <w:color w:val="000000"/>
          <w:sz w:val="26"/>
        </w:rPr>
        <w:t xml:space="preserve">ChromaDB documentation. </w:t>
      </w:r>
      <w:r>
        <w:fldChar w:fldCharType="begin"/>
      </w:r>
      <w:r>
        <w:instrText xml:space="preserve"> HYPERLINK "https://docs.trychroma.com/" \h </w:instrText>
      </w:r>
      <w:r>
        <w:fldChar w:fldCharType="separate"/>
      </w:r>
      <w:r>
        <w:rPr>
          <w:rFonts w:ascii="Times New Roman" w:hAnsi="Times New Roman" w:eastAsia="Times New Roman" w:cs="Times New Roman"/>
          <w:b w:val="0"/>
          <w:i w:val="0"/>
          <w:color w:val="000000"/>
          <w:sz w:val="26"/>
          <w:szCs w:val="26"/>
          <w:u w:val="single"/>
        </w:rPr>
        <w:t>docs.trychroma.com</w:t>
      </w:r>
      <w:r>
        <w:rPr>
          <w:rFonts w:ascii="Times New Roman" w:hAnsi="Times New Roman" w:eastAsia="Times New Roman" w:cs="Times New Roman"/>
          <w:b w:val="0"/>
          <w:i w:val="0"/>
          <w:color w:val="000000"/>
          <w:sz w:val="26"/>
          <w:szCs w:val="26"/>
          <w:u w:val="single"/>
        </w:rPr>
        <w:fldChar w:fldCharType="end"/>
      </w:r>
    </w:p>
    <w:p w14:paraId="54F8EAFC">
      <w:pPr>
        <w:pStyle w:val="23"/>
        <w:spacing w:before="0" w:after="100" w:line="259" w:lineRule="auto"/>
      </w:pPr>
      <w:r>
        <w:rPr>
          <w:rFonts w:ascii="Times New Roman" w:hAnsi="Times New Roman" w:eastAsia="Times New Roman" w:cs="Times New Roman"/>
          <w:b w:val="0"/>
          <w:i w:val="0"/>
          <w:color w:val="000000"/>
          <w:sz w:val="26"/>
        </w:rPr>
        <w:t xml:space="preserve">Celery documentation. </w:t>
      </w:r>
      <w:r>
        <w:fldChar w:fldCharType="begin"/>
      </w:r>
      <w:r>
        <w:instrText xml:space="preserve"> HYPERLINK "https://docs.celeryq.dev/" \h </w:instrText>
      </w:r>
      <w:r>
        <w:fldChar w:fldCharType="separate"/>
      </w:r>
      <w:r>
        <w:rPr>
          <w:rFonts w:ascii="Times New Roman" w:hAnsi="Times New Roman" w:eastAsia="Times New Roman" w:cs="Times New Roman"/>
          <w:b w:val="0"/>
          <w:i w:val="0"/>
          <w:color w:val="000000"/>
          <w:sz w:val="26"/>
          <w:szCs w:val="26"/>
          <w:u w:val="single"/>
        </w:rPr>
        <w:t>docs.celeryq.dev</w:t>
      </w:r>
      <w:r>
        <w:rPr>
          <w:rFonts w:ascii="Times New Roman" w:hAnsi="Times New Roman" w:eastAsia="Times New Roman" w:cs="Times New Roman"/>
          <w:b w:val="0"/>
          <w:i w:val="0"/>
          <w:color w:val="000000"/>
          <w:sz w:val="26"/>
          <w:szCs w:val="26"/>
          <w:u w:val="single"/>
        </w:rPr>
        <w:fldChar w:fldCharType="end"/>
      </w:r>
    </w:p>
    <w:p w14:paraId="5E6AD173">
      <w:pPr>
        <w:pStyle w:val="23"/>
        <w:spacing w:before="0" w:after="100" w:line="259" w:lineRule="auto"/>
      </w:pPr>
      <w:r>
        <w:rPr>
          <w:rFonts w:ascii="Times New Roman" w:hAnsi="Times New Roman" w:eastAsia="Times New Roman" w:cs="Times New Roman"/>
          <w:b w:val="0"/>
          <w:i w:val="0"/>
          <w:color w:val="000000"/>
          <w:sz w:val="26"/>
        </w:rPr>
        <w:t xml:space="preserve">Redis documentation. </w:t>
      </w:r>
      <w:r>
        <w:fldChar w:fldCharType="begin"/>
      </w:r>
      <w:r>
        <w:instrText xml:space="preserve"> HYPERLINK "https://redis.io/docs/latest/" \h </w:instrText>
      </w:r>
      <w:r>
        <w:fldChar w:fldCharType="separate"/>
      </w:r>
      <w:r>
        <w:rPr>
          <w:rFonts w:ascii="Times New Roman" w:hAnsi="Times New Roman" w:eastAsia="Times New Roman" w:cs="Times New Roman"/>
          <w:b w:val="0"/>
          <w:i w:val="0"/>
          <w:color w:val="000000"/>
          <w:sz w:val="26"/>
          <w:szCs w:val="26"/>
          <w:u w:val="single"/>
        </w:rPr>
        <w:t>redis.io/docs</w:t>
      </w:r>
      <w:r>
        <w:rPr>
          <w:rFonts w:ascii="Times New Roman" w:hAnsi="Times New Roman" w:eastAsia="Times New Roman" w:cs="Times New Roman"/>
          <w:b w:val="0"/>
          <w:i w:val="0"/>
          <w:color w:val="000000"/>
          <w:sz w:val="26"/>
          <w:szCs w:val="26"/>
          <w:u w:val="single"/>
        </w:rPr>
        <w:fldChar w:fldCharType="end"/>
      </w:r>
    </w:p>
    <w:p w14:paraId="33EAE8AF">
      <w:pPr>
        <w:pStyle w:val="23"/>
        <w:spacing w:before="0" w:after="100" w:line="259" w:lineRule="auto"/>
      </w:pPr>
      <w:r>
        <w:rPr>
          <w:rFonts w:ascii="Times New Roman" w:hAnsi="Times New Roman" w:eastAsia="Times New Roman" w:cs="Times New Roman"/>
          <w:b w:val="0"/>
          <w:i w:val="0"/>
          <w:color w:val="000000"/>
          <w:sz w:val="26"/>
        </w:rPr>
        <w:t xml:space="preserve">Docker Compose. </w:t>
      </w:r>
      <w:r>
        <w:fldChar w:fldCharType="begin"/>
      </w:r>
      <w:r>
        <w:instrText xml:space="preserve"> HYPERLINK "https://docs.docker.com/compose/" \h </w:instrText>
      </w:r>
      <w:r>
        <w:fldChar w:fldCharType="separate"/>
      </w:r>
      <w:r>
        <w:rPr>
          <w:rFonts w:ascii="Times New Roman" w:hAnsi="Times New Roman" w:eastAsia="Times New Roman" w:cs="Times New Roman"/>
          <w:b w:val="0"/>
          <w:i w:val="0"/>
          <w:color w:val="000000"/>
          <w:sz w:val="26"/>
          <w:szCs w:val="26"/>
          <w:u w:val="single"/>
        </w:rPr>
        <w:t>docs.docker.com/compose</w:t>
      </w:r>
      <w:r>
        <w:rPr>
          <w:rFonts w:ascii="Times New Roman" w:hAnsi="Times New Roman" w:eastAsia="Times New Roman" w:cs="Times New Roman"/>
          <w:b w:val="0"/>
          <w:i w:val="0"/>
          <w:color w:val="000000"/>
          <w:sz w:val="26"/>
          <w:szCs w:val="26"/>
          <w:u w:val="single"/>
        </w:rPr>
        <w:fldChar w:fldCharType="end"/>
      </w:r>
    </w:p>
    <w:p w14:paraId="522A8A3A">
      <w:pPr>
        <w:pStyle w:val="23"/>
        <w:spacing w:before="0" w:after="100" w:line="259" w:lineRule="auto"/>
      </w:pPr>
      <w:r>
        <w:rPr>
          <w:rFonts w:ascii="Times New Roman" w:hAnsi="Times New Roman" w:eastAsia="Times New Roman" w:cs="Times New Roman"/>
          <w:b w:val="0"/>
          <w:i w:val="0"/>
          <w:color w:val="000000"/>
          <w:sz w:val="26"/>
        </w:rPr>
        <w:t xml:space="preserve">MySQL 8.0 Reference Manual. </w:t>
      </w:r>
      <w:r>
        <w:fldChar w:fldCharType="begin"/>
      </w:r>
      <w:r>
        <w:instrText xml:space="preserve"> HYPERLINK "https://dev.mysql.com/doc/refman/8.0/en/" \h </w:instrText>
      </w:r>
      <w:r>
        <w:fldChar w:fldCharType="separate"/>
      </w:r>
      <w:r>
        <w:rPr>
          <w:rFonts w:ascii="Times New Roman" w:hAnsi="Times New Roman" w:eastAsia="Times New Roman" w:cs="Times New Roman"/>
          <w:b w:val="0"/>
          <w:i w:val="0"/>
          <w:color w:val="000000"/>
          <w:sz w:val="26"/>
          <w:szCs w:val="26"/>
          <w:u w:val="single"/>
        </w:rPr>
        <w:t>dev.mysql.com/doc/refman/8.0</w:t>
      </w:r>
      <w:r>
        <w:rPr>
          <w:rFonts w:ascii="Times New Roman" w:hAnsi="Times New Roman" w:eastAsia="Times New Roman" w:cs="Times New Roman"/>
          <w:b w:val="0"/>
          <w:i w:val="0"/>
          <w:color w:val="000000"/>
          <w:sz w:val="26"/>
          <w:szCs w:val="26"/>
          <w:u w:val="single"/>
        </w:rPr>
        <w:fldChar w:fldCharType="end"/>
      </w:r>
    </w:p>
    <w:p w14:paraId="1903797F">
      <w:pPr>
        <w:pStyle w:val="23"/>
        <w:spacing w:before="0" w:after="100" w:line="259" w:lineRule="auto"/>
      </w:pPr>
      <w:r>
        <w:rPr>
          <w:rFonts w:ascii="Times New Roman" w:hAnsi="Times New Roman" w:eastAsia="Times New Roman" w:cs="Times New Roman"/>
          <w:b w:val="0"/>
          <w:i w:val="0"/>
          <w:color w:val="000000"/>
          <w:sz w:val="26"/>
        </w:rPr>
        <w:t xml:space="preserve">Google AI for Developers — Gemini API. </w:t>
      </w:r>
      <w:r>
        <w:fldChar w:fldCharType="begin"/>
      </w:r>
      <w:r>
        <w:instrText xml:space="preserve"> HYPERLINK "https://ai.google.dev/gemini-api/docs" \h </w:instrText>
      </w:r>
      <w:r>
        <w:fldChar w:fldCharType="separate"/>
      </w:r>
      <w:r>
        <w:rPr>
          <w:rFonts w:ascii="Times New Roman" w:hAnsi="Times New Roman" w:eastAsia="Times New Roman" w:cs="Times New Roman"/>
          <w:b w:val="0"/>
          <w:i w:val="0"/>
          <w:color w:val="000000"/>
          <w:sz w:val="26"/>
          <w:szCs w:val="26"/>
          <w:u w:val="single"/>
        </w:rPr>
        <w:t>ai.google.dev/gemini-api/docs</w:t>
      </w:r>
      <w:r>
        <w:rPr>
          <w:rFonts w:ascii="Times New Roman" w:hAnsi="Times New Roman" w:eastAsia="Times New Roman" w:cs="Times New Roman"/>
          <w:b w:val="0"/>
          <w:i w:val="0"/>
          <w:color w:val="000000"/>
          <w:sz w:val="26"/>
          <w:szCs w:val="26"/>
          <w:u w:val="single"/>
        </w:rPr>
        <w:fldChar w:fldCharType="end"/>
      </w:r>
    </w:p>
    <w:p w14:paraId="50C246AD">
      <w:pPr>
        <w:pStyle w:val="23"/>
        <w:spacing w:before="0" w:after="100" w:line="259" w:lineRule="auto"/>
      </w:pPr>
      <w:r>
        <w:rPr>
          <w:rFonts w:ascii="Times New Roman" w:hAnsi="Times New Roman" w:eastAsia="Times New Roman" w:cs="Times New Roman"/>
          <w:b w:val="0"/>
          <w:i w:val="0"/>
          <w:color w:val="000000"/>
          <w:sz w:val="26"/>
        </w:rPr>
        <w:t xml:space="preserve">Sentence Transformers. </w:t>
      </w:r>
      <w:r>
        <w:fldChar w:fldCharType="begin"/>
      </w:r>
      <w:r>
        <w:instrText xml:space="preserve"> HYPERLINK "https://www.sbert.net/" \h </w:instrText>
      </w:r>
      <w:r>
        <w:fldChar w:fldCharType="separate"/>
      </w:r>
      <w:r>
        <w:rPr>
          <w:rFonts w:ascii="Times New Roman" w:hAnsi="Times New Roman" w:eastAsia="Times New Roman" w:cs="Times New Roman"/>
          <w:b w:val="0"/>
          <w:i w:val="0"/>
          <w:color w:val="000000"/>
          <w:sz w:val="26"/>
          <w:szCs w:val="26"/>
          <w:u w:val="single"/>
        </w:rPr>
        <w:t>sbert.net</w:t>
      </w:r>
      <w:r>
        <w:rPr>
          <w:rFonts w:ascii="Times New Roman" w:hAnsi="Times New Roman" w:eastAsia="Times New Roman" w:cs="Times New Roman"/>
          <w:b w:val="0"/>
          <w:i w:val="0"/>
          <w:color w:val="000000"/>
          <w:sz w:val="26"/>
          <w:szCs w:val="26"/>
          <w:u w:val="single"/>
        </w:rPr>
        <w:fldChar w:fldCharType="end"/>
      </w:r>
    </w:p>
    <w:p w14:paraId="44957230">
      <w:pPr>
        <w:pStyle w:val="23"/>
        <w:spacing w:before="0" w:after="100" w:line="259" w:lineRule="auto"/>
      </w:pPr>
      <w:r>
        <w:rPr>
          <w:rFonts w:ascii="Times New Roman" w:hAnsi="Times New Roman" w:eastAsia="Times New Roman" w:cs="Times New Roman"/>
          <w:b w:val="0"/>
          <w:i w:val="0"/>
          <w:color w:val="000000"/>
          <w:sz w:val="26"/>
        </w:rPr>
        <w:t xml:space="preserve">RFC 6749 — The OAuth 2.0 Authorization Framework. </w:t>
      </w:r>
      <w:r>
        <w:fldChar w:fldCharType="begin"/>
      </w:r>
      <w:r>
        <w:instrText xml:space="preserve"> HYPERLINK "https://www.rfc-editor.org/rfc/rfc6749" \h </w:instrText>
      </w:r>
      <w:r>
        <w:fldChar w:fldCharType="separate"/>
      </w:r>
      <w:r>
        <w:rPr>
          <w:rFonts w:ascii="Times New Roman" w:hAnsi="Times New Roman" w:eastAsia="Times New Roman" w:cs="Times New Roman"/>
          <w:b w:val="0"/>
          <w:i w:val="0"/>
          <w:color w:val="000000"/>
          <w:sz w:val="26"/>
          <w:szCs w:val="26"/>
          <w:u w:val="single"/>
        </w:rPr>
        <w:t>rfc-editor.org/rfc/rfc6749</w:t>
      </w:r>
      <w:r>
        <w:rPr>
          <w:rFonts w:ascii="Times New Roman" w:hAnsi="Times New Roman" w:eastAsia="Times New Roman" w:cs="Times New Roman"/>
          <w:b w:val="0"/>
          <w:i w:val="0"/>
          <w:color w:val="000000"/>
          <w:sz w:val="26"/>
          <w:szCs w:val="26"/>
          <w:u w:val="single"/>
        </w:rPr>
        <w:fldChar w:fldCharType="end"/>
      </w:r>
    </w:p>
    <w:p w14:paraId="262FFC77">
      <w:pPr>
        <w:pStyle w:val="23"/>
        <w:spacing w:before="0" w:after="100" w:line="259" w:lineRule="auto"/>
      </w:pPr>
      <w:r>
        <w:rPr>
          <w:rFonts w:ascii="Times New Roman" w:hAnsi="Times New Roman" w:eastAsia="Times New Roman" w:cs="Times New Roman"/>
          <w:b w:val="0"/>
          <w:i w:val="0"/>
          <w:color w:val="000000"/>
          <w:sz w:val="26"/>
        </w:rPr>
        <w:t xml:space="preserve">OpenAPI Specification. </w:t>
      </w:r>
      <w:r>
        <w:fldChar w:fldCharType="begin"/>
      </w:r>
      <w:r>
        <w:instrText xml:space="preserve"> HYPERLINK "https://spec.openapis.org/oas/latest.html" \h </w:instrText>
      </w:r>
      <w:r>
        <w:fldChar w:fldCharType="separate"/>
      </w:r>
      <w:r>
        <w:rPr>
          <w:rFonts w:ascii="Times New Roman" w:hAnsi="Times New Roman" w:eastAsia="Times New Roman" w:cs="Times New Roman"/>
          <w:b w:val="0"/>
          <w:i w:val="0"/>
          <w:color w:val="000000"/>
          <w:sz w:val="26"/>
          <w:szCs w:val="26"/>
          <w:u w:val="single"/>
        </w:rPr>
        <w:t>spec.openapis.org/oas/latest.html</w:t>
      </w:r>
      <w:r>
        <w:rPr>
          <w:rFonts w:ascii="Times New Roman" w:hAnsi="Times New Roman" w:eastAsia="Times New Roman" w:cs="Times New Roman"/>
          <w:b w:val="0"/>
          <w:i w:val="0"/>
          <w:color w:val="000000"/>
          <w:sz w:val="26"/>
          <w:szCs w:val="26"/>
          <w:u w:val="single"/>
        </w:rPr>
        <w:fldChar w:fldCharType="end"/>
      </w:r>
    </w:p>
    <w:p w14:paraId="433C4E44">
      <w:pPr>
        <w:pStyle w:val="23"/>
        <w:spacing w:before="0" w:after="100" w:line="259" w:lineRule="auto"/>
      </w:pPr>
      <w:r>
        <w:rPr>
          <w:rFonts w:ascii="Times New Roman" w:hAnsi="Times New Roman" w:eastAsia="Times New Roman" w:cs="Times New Roman"/>
          <w:b w:val="0"/>
          <w:i w:val="0"/>
          <w:color w:val="000000"/>
          <w:sz w:val="26"/>
        </w:rPr>
        <w:t xml:space="preserve">Vitest. </w:t>
      </w:r>
      <w:r>
        <w:fldChar w:fldCharType="begin"/>
      </w:r>
      <w:r>
        <w:instrText xml:space="preserve"> HYPERLINK "https://vitest.dev/" \h </w:instrText>
      </w:r>
      <w:r>
        <w:fldChar w:fldCharType="separate"/>
      </w:r>
      <w:r>
        <w:rPr>
          <w:rFonts w:ascii="Times New Roman" w:hAnsi="Times New Roman" w:eastAsia="Times New Roman" w:cs="Times New Roman"/>
          <w:b w:val="0"/>
          <w:i w:val="0"/>
          <w:color w:val="000000"/>
          <w:sz w:val="26"/>
          <w:szCs w:val="26"/>
          <w:u w:val="single"/>
        </w:rPr>
        <w:t>vitest.dev</w:t>
      </w:r>
      <w:r>
        <w:rPr>
          <w:rFonts w:ascii="Times New Roman" w:hAnsi="Times New Roman" w:eastAsia="Times New Roman" w:cs="Times New Roman"/>
          <w:b w:val="0"/>
          <w:i w:val="0"/>
          <w:color w:val="000000"/>
          <w:sz w:val="26"/>
          <w:szCs w:val="26"/>
          <w:u w:val="single"/>
        </w:rPr>
        <w:fldChar w:fldCharType="end"/>
      </w:r>
    </w:p>
    <w:p w14:paraId="3C98420C">
      <w:pPr>
        <w:spacing w:before="0" w:after="80" w:line="259" w:lineRule="auto"/>
        <w:jc w:val="left"/>
      </w:pPr>
    </w:p>
    <w:p w14:paraId="22CF0211">
      <w:pPr>
        <w:pStyle w:val="3"/>
        <w:bidi w:val="0"/>
        <w:rPr>
          <w:rFonts w:hint="default" w:ascii="Times New Roman" w:hAnsi="Times New Roman" w:cs="Times New Roman"/>
        </w:rPr>
      </w:pPr>
      <w:bookmarkStart w:id="59" w:name="_Toc4254"/>
      <w:r>
        <w:rPr>
          <w:rFonts w:hint="default" w:ascii="Times New Roman" w:hAnsi="Times New Roman" w:cs="Times New Roman"/>
        </w:rPr>
        <w:t>Tài liệu tiếng Việt</w:t>
      </w:r>
      <w:bookmarkEnd w:id="59"/>
    </w:p>
    <w:p w14:paraId="3176F589">
      <w:pPr>
        <w:pStyle w:val="23"/>
        <w:spacing w:before="0" w:after="100" w:line="259" w:lineRule="auto"/>
      </w:pPr>
      <w:r>
        <w:rPr>
          <w:rFonts w:ascii="Times New Roman" w:hAnsi="Times New Roman" w:eastAsia="Times New Roman" w:cs="Times New Roman"/>
          <w:b w:val="0"/>
          <w:i w:val="0"/>
          <w:color w:val="000000"/>
          <w:sz w:val="26"/>
        </w:rPr>
        <w:t xml:space="preserve">Bộ Giáo dục và Đào tạo — cổng thông tin chính thức (chính sách, văn bản). </w:t>
      </w:r>
      <w:r>
        <w:fldChar w:fldCharType="begin"/>
      </w:r>
      <w:r>
        <w:instrText xml:space="preserve"> HYPERLINK "https://moet.gov.vn/" \h </w:instrText>
      </w:r>
      <w:r>
        <w:fldChar w:fldCharType="separate"/>
      </w:r>
      <w:r>
        <w:rPr>
          <w:rFonts w:ascii="Times New Roman" w:hAnsi="Times New Roman" w:eastAsia="Times New Roman" w:cs="Times New Roman"/>
          <w:b w:val="0"/>
          <w:i w:val="0"/>
          <w:color w:val="000000"/>
          <w:sz w:val="26"/>
          <w:szCs w:val="26"/>
          <w:u w:val="single"/>
        </w:rPr>
        <w:t>moet.gov.vn</w:t>
      </w:r>
      <w:r>
        <w:rPr>
          <w:rFonts w:ascii="Times New Roman" w:hAnsi="Times New Roman" w:eastAsia="Times New Roman" w:cs="Times New Roman"/>
          <w:b w:val="0"/>
          <w:i w:val="0"/>
          <w:color w:val="000000"/>
          <w:sz w:val="26"/>
          <w:szCs w:val="26"/>
          <w:u w:val="single"/>
        </w:rPr>
        <w:fldChar w:fldCharType="end"/>
      </w:r>
    </w:p>
    <w:p w14:paraId="64D19E31">
      <w:pPr>
        <w:pStyle w:val="23"/>
        <w:spacing w:before="0" w:after="100" w:line="259" w:lineRule="auto"/>
      </w:pPr>
      <w:r>
        <w:rPr>
          <w:rFonts w:ascii="Times New Roman" w:hAnsi="Times New Roman" w:eastAsia="Times New Roman" w:cs="Times New Roman"/>
          <w:b w:val="0"/>
          <w:i w:val="0"/>
          <w:color w:val="000000"/>
          <w:sz w:val="26"/>
        </w:rPr>
        <w:t xml:space="preserve">Cổng Thông tin điện tử Chính phủ (văn bản điện tử, chỉ đạo chuyển đổi số). </w:t>
      </w:r>
      <w:r>
        <w:fldChar w:fldCharType="begin"/>
      </w:r>
      <w:r>
        <w:instrText xml:space="preserve"> HYPERLINK "https://chinhphu.vn/" \h </w:instrText>
      </w:r>
      <w:r>
        <w:fldChar w:fldCharType="separate"/>
      </w:r>
      <w:r>
        <w:rPr>
          <w:rFonts w:ascii="Times New Roman" w:hAnsi="Times New Roman" w:eastAsia="Times New Roman" w:cs="Times New Roman"/>
          <w:b w:val="0"/>
          <w:i w:val="0"/>
          <w:color w:val="000000"/>
          <w:sz w:val="26"/>
          <w:szCs w:val="26"/>
          <w:u w:val="single"/>
        </w:rPr>
        <w:t>chinhphu.vn</w:t>
      </w:r>
      <w:r>
        <w:rPr>
          <w:rFonts w:ascii="Times New Roman" w:hAnsi="Times New Roman" w:eastAsia="Times New Roman" w:cs="Times New Roman"/>
          <w:b w:val="0"/>
          <w:i w:val="0"/>
          <w:color w:val="000000"/>
          <w:sz w:val="26"/>
          <w:szCs w:val="26"/>
          <w:u w:val="single"/>
        </w:rPr>
        <w:fldChar w:fldCharType="end"/>
      </w:r>
    </w:p>
    <w:p w14:paraId="2B04784A">
      <w:pPr>
        <w:pStyle w:val="23"/>
        <w:spacing w:before="0" w:after="100" w:line="259" w:lineRule="auto"/>
      </w:pPr>
      <w:r>
        <w:rPr>
          <w:rFonts w:ascii="Times New Roman" w:hAnsi="Times New Roman" w:eastAsia="Times New Roman" w:cs="Times New Roman"/>
          <w:b w:val="0"/>
          <w:i w:val="0"/>
          <w:color w:val="000000"/>
          <w:sz w:val="26"/>
        </w:rPr>
        <w:t xml:space="preserve">Thư viện Pháp luật — tra cứu văn bản quy phạm pháp luật Việt Nam. </w:t>
      </w:r>
      <w:r>
        <w:fldChar w:fldCharType="begin"/>
      </w:r>
      <w:r>
        <w:instrText xml:space="preserve"> HYPERLINK "https://thuvienphapluat.vn/" \h </w:instrText>
      </w:r>
      <w:r>
        <w:fldChar w:fldCharType="separate"/>
      </w:r>
      <w:r>
        <w:rPr>
          <w:rFonts w:ascii="Times New Roman" w:hAnsi="Times New Roman" w:eastAsia="Times New Roman" w:cs="Times New Roman"/>
          <w:b w:val="0"/>
          <w:i w:val="0"/>
          <w:color w:val="000000"/>
          <w:sz w:val="26"/>
          <w:szCs w:val="26"/>
          <w:u w:val="single"/>
        </w:rPr>
        <w:t>thuvienphapluat.vn</w:t>
      </w:r>
      <w:r>
        <w:rPr>
          <w:rFonts w:ascii="Times New Roman" w:hAnsi="Times New Roman" w:eastAsia="Times New Roman" w:cs="Times New Roman"/>
          <w:b w:val="0"/>
          <w:i w:val="0"/>
          <w:color w:val="000000"/>
          <w:sz w:val="26"/>
          <w:szCs w:val="26"/>
          <w:u w:val="single"/>
        </w:rPr>
        <w:fldChar w:fldCharType="end"/>
      </w:r>
    </w:p>
    <w:p w14:paraId="29AC89F9">
      <w:pPr>
        <w:pStyle w:val="23"/>
        <w:spacing w:before="0" w:after="100" w:line="259" w:lineRule="auto"/>
      </w:pPr>
      <w:r>
        <w:rPr>
          <w:rFonts w:ascii="Times New Roman" w:hAnsi="Times New Roman" w:eastAsia="Times New Roman" w:cs="Times New Roman"/>
          <w:b w:val="0"/>
          <w:i w:val="0"/>
          <w:color w:val="000000"/>
          <w:sz w:val="26"/>
        </w:rPr>
        <w:t xml:space="preserve">Microsoft Learn (tiếng Việt) — nền tảng kiến thức AI/đám mây. </w:t>
      </w:r>
      <w:r>
        <w:fldChar w:fldCharType="begin"/>
      </w:r>
      <w:r>
        <w:instrText xml:space="preserve"> HYPERLINK "https://learn.microsoft.com/vi-vn/" \h </w:instrText>
      </w:r>
      <w:r>
        <w:fldChar w:fldCharType="separate"/>
      </w:r>
      <w:r>
        <w:rPr>
          <w:rFonts w:ascii="Times New Roman" w:hAnsi="Times New Roman" w:eastAsia="Times New Roman" w:cs="Times New Roman"/>
          <w:b w:val="0"/>
          <w:i w:val="0"/>
          <w:color w:val="000000"/>
          <w:sz w:val="26"/>
          <w:szCs w:val="26"/>
          <w:u w:val="single"/>
        </w:rPr>
        <w:t>learn.microsoft.com/vi-vn</w:t>
      </w:r>
      <w:r>
        <w:rPr>
          <w:rFonts w:ascii="Times New Roman" w:hAnsi="Times New Roman" w:eastAsia="Times New Roman" w:cs="Times New Roman"/>
          <w:b w:val="0"/>
          <w:i w:val="0"/>
          <w:color w:val="000000"/>
          <w:sz w:val="26"/>
          <w:szCs w:val="26"/>
          <w:u w:val="single"/>
        </w:rPr>
        <w:fldChar w:fldCharType="end"/>
      </w:r>
    </w:p>
    <w:p w14:paraId="2162A239">
      <w:pPr>
        <w:pStyle w:val="23"/>
        <w:spacing w:before="0" w:after="100" w:line="259" w:lineRule="auto"/>
      </w:pPr>
      <w:r>
        <w:rPr>
          <w:rFonts w:ascii="Times New Roman" w:hAnsi="Times New Roman" w:eastAsia="Times New Roman" w:cs="Times New Roman"/>
          <w:b w:val="0"/>
          <w:i w:val="0"/>
          <w:color w:val="000000"/>
          <w:sz w:val="26"/>
        </w:rPr>
        <w:t xml:space="preserve">Wikipedia tiếng Việt — «Trí tuệ nhân tạo» (khái niệm tổng quan, có mục tham khảo). </w:t>
      </w:r>
      <w:r>
        <w:fldChar w:fldCharType="begin"/>
      </w:r>
      <w:r>
        <w:instrText xml:space="preserve"> HYPERLINK "https://vi.wikipedia.org/wiki/Tr%C3%AD_tu%E1%BB%87_nh%C3%A2n_t%E1%BA%A1o" \h </w:instrText>
      </w:r>
      <w:r>
        <w:fldChar w:fldCharType="separate"/>
      </w:r>
      <w:r>
        <w:rPr>
          <w:rFonts w:ascii="Times New Roman" w:hAnsi="Times New Roman" w:eastAsia="Times New Roman" w:cs="Times New Roman"/>
          <w:b w:val="0"/>
          <w:i w:val="0"/>
          <w:color w:val="000000"/>
          <w:sz w:val="26"/>
          <w:szCs w:val="26"/>
          <w:u w:val="single"/>
        </w:rPr>
        <w:t>vi.wikipedia.org/wiki/Trí_tuệ_nhân_tạo</w:t>
      </w:r>
      <w:r>
        <w:rPr>
          <w:rFonts w:ascii="Times New Roman" w:hAnsi="Times New Roman" w:eastAsia="Times New Roman" w:cs="Times New Roman"/>
          <w:b w:val="0"/>
          <w:i w:val="0"/>
          <w:color w:val="000000"/>
          <w:sz w:val="26"/>
          <w:szCs w:val="26"/>
          <w:u w:val="single"/>
        </w:rPr>
        <w:fldChar w:fldCharType="end"/>
      </w:r>
    </w:p>
    <w:p w14:paraId="19AA8C43">
      <w:pPr>
        <w:pStyle w:val="23"/>
        <w:spacing w:before="0" w:after="100" w:line="259" w:lineRule="auto"/>
      </w:pPr>
      <w:r>
        <w:rPr>
          <w:rFonts w:ascii="Times New Roman" w:hAnsi="Times New Roman" w:eastAsia="Times New Roman" w:cs="Times New Roman"/>
          <w:b w:val="0"/>
          <w:i w:val="0"/>
          <w:color w:val="000000"/>
          <w:sz w:val="26"/>
        </w:rPr>
        <w:t xml:space="preserve">Hỗ trợ Google (tiếng Việt) — bảo mật &amp; đăng nhập cho tổ chức giáo dục (OAuth/Google Workspace). </w:t>
      </w:r>
      <w:r>
        <w:fldChar w:fldCharType="begin"/>
      </w:r>
      <w:r>
        <w:instrText xml:space="preserve"> HYPERLINK "https://support.google.com/a/answer/60216?hl=vi" \h </w:instrText>
      </w:r>
      <w:r>
        <w:fldChar w:fldCharType="separate"/>
      </w:r>
      <w:r>
        <w:rPr>
          <w:rFonts w:ascii="Times New Roman" w:hAnsi="Times New Roman" w:eastAsia="Times New Roman" w:cs="Times New Roman"/>
          <w:b w:val="0"/>
          <w:i w:val="0"/>
          <w:color w:val="000000"/>
          <w:sz w:val="26"/>
          <w:szCs w:val="26"/>
          <w:u w:val="single"/>
        </w:rPr>
        <w:t>support.google.com/a/answer/60216?hl=vi</w:t>
      </w:r>
      <w:r>
        <w:rPr>
          <w:rFonts w:ascii="Times New Roman" w:hAnsi="Times New Roman" w:eastAsia="Times New Roman" w:cs="Times New Roman"/>
          <w:b w:val="0"/>
          <w:i w:val="0"/>
          <w:color w:val="000000"/>
          <w:sz w:val="26"/>
          <w:szCs w:val="26"/>
          <w:u w:val="single"/>
        </w:rPr>
        <w:fldChar w:fldCharType="end"/>
      </w:r>
    </w:p>
    <w:sectPr>
      <w:pgSz w:w="12240" w:h="15840"/>
      <w:pgMar w:top="1247" w:right="1134" w:bottom="124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B27B6A"/>
    <w:rsid w:val="1986073F"/>
    <w:rsid w:val="27EE0B89"/>
    <w:rsid w:val="36724F4C"/>
    <w:rsid w:val="39023B7A"/>
    <w:rsid w:val="3A6E774C"/>
    <w:rsid w:val="3B293484"/>
    <w:rsid w:val="3BAE0C16"/>
    <w:rsid w:val="3C544BA4"/>
    <w:rsid w:val="3E93244E"/>
    <w:rsid w:val="47B04E78"/>
    <w:rsid w:val="529F25A2"/>
    <w:rsid w:val="547B4A48"/>
    <w:rsid w:val="58067756"/>
    <w:rsid w:val="5A6A2C63"/>
    <w:rsid w:val="5AD9762E"/>
    <w:rsid w:val="5FBE5417"/>
    <w:rsid w:val="61927688"/>
    <w:rsid w:val="68CE63BF"/>
    <w:rsid w:val="6D9D5672"/>
    <w:rsid w:val="6FAC3760"/>
    <w:rsid w:val="73C30BAB"/>
    <w:rsid w:val="7D55220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00"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000000"/>
      <w:sz w:val="26"/>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rFonts w:ascii="Times New Roman" w:hAnsi="Times New Roman" w:eastAsia="Times New Roman"/>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paragraph" w:styleId="39">
    <w:name w:val="toc 3"/>
    <w:basedOn w:val="1"/>
    <w:next w:val="1"/>
    <w:semiHidden/>
    <w:unhideWhenUsed/>
    <w:qFormat/>
    <w:uiPriority w:val="39"/>
    <w:pPr>
      <w:ind w:left="840" w:leftChars="400"/>
    </w:p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87</Pages>
  <Words>1389</Words>
  <Characters>5931</Characters>
  <Lines>0</Lines>
  <Paragraphs>0</Paragraphs>
  <TotalTime>2</TotalTime>
  <ScaleCrop>false</ScaleCrop>
  <LinksUpToDate>false</LinksUpToDate>
  <CharactersWithSpaces>7347</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Trương Dương Hưng</cp:lastModifiedBy>
  <dcterms:modified xsi:type="dcterms:W3CDTF">2026-04-20T07:03:54Z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eyJoZGlkIjoiNGYyYjgwYzExNTVhMWFkMGRlMTVjMWIzNWIyNWNiYTQiLCJ1c2VySWQiOiIxMzkyMTQyNTA0MzAyIn0=</vt:lpwstr>
  </property>
  <property fmtid="{D5CDD505-2E9C-101B-9397-08002B2CF9AE}" pid="3" name="KSOProductBuildVer">
    <vt:lpwstr>1033-12.1.0.25830</vt:lpwstr>
  </property>
  <property fmtid="{D5CDD505-2E9C-101B-9397-08002B2CF9AE}" pid="4" name="ICV">
    <vt:lpwstr>236D9B01C41E439EAB6FBA2A4567BB50_13</vt:lpwstr>
  </property>
</Properties>
</file>